
<file path=[Content_Types].xml><?xml version="1.0" encoding="utf-8"?>
<Types xmlns="http://schemas.openxmlformats.org/package/2006/content-types">
  <Default Extension="rels" ContentType="application/vnd.openxmlformats-package.relationships+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
<Relationships xmlns="http://schemas.openxmlformats.org/package/2006/relationships">
    <Relationship Target="word/document.xml" Type="http://schemas.openxmlformats.org/officeDocument/2006/relationships/officeDocument" Id="rId1"/>
    <Relationship Target="docProps/core.xml" Type="http://schemas.openxmlformats.org/package/2006/relationships/metadata/core-properties" Id="rId2"/>
    <Relationship Target="docProps/app.xml" Type="http://schemas.openxmlformats.org/officeDocument/2006/relationships/extended-properties" Id="rId3"/>
</Relationships>

</file>

<file path=word/document.xml><?xml version="1.0" encoding="utf-8"?>
<w:document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body>
    <!-- Created by docx4j 8.2.8 (Apache licensed) using ORACLE_JRE JAXB in Oracle Java 1.8.0_45 on Linux -->
    <w:p>
      <w:pPr>
        <w:pStyle w:val="Heading1"/>
        <w:spacing w:line="288" w:lineRule="auto"/>
        <w:ind/>
        <w:jc w:val="left"/>
      </w:pPr>
      <w:r>
        <w:rPr>
          <w:rFonts w:hint="eastAsia" w:ascii="微软雅黑" w:hAnsi="微软雅黑" w:eastAsia="微软雅黑"/>
          <w:b/>
          <w:noProof/>
          <w:sz w:val="40"/>
        </w:rPr>
        <w:t xml:space="preserve">GARBAGE COLLECTOR SPEC REPORT</w:t>
      </w:r>
    </w:p>
    <w:p>
      <w:pPr>
        <w:pStyle w:val="Heading2"/>
        <w:spacing w:line="288" w:lineRule="auto"/>
        <w:ind/>
        <w:jc w:val="left"/>
      </w:pPr>
      <w:r>
        <w:rPr>
          <w:rFonts w:hint="eastAsia" w:ascii="微软雅黑" w:hAnsi="微软雅黑" w:eastAsia="微软雅黑"/>
          <w:b/>
          <w:noProof/>
          <w:sz w:val="36"/>
        </w:rPr>
        <w:t xml:space="preserve">Classification: THERMO-NUCLEAR</w:t>
      </w:r>
    </w:p>
    <w:p>
      <w:pPr>
        <w:pStyle w:val="Heading2"/>
        <w:spacing w:line="288" w:lineRule="auto"/>
        <w:ind/>
        <w:jc w:val="left"/>
      </w:pPr>
      <w:r>
        <w:rPr>
          <w:rFonts w:hint="eastAsia" w:ascii="微软雅黑" w:hAnsi="微软雅黑" w:eastAsia="微软雅黑"/>
          <w:b/>
          <w:noProof/>
          <w:sz w:val="36"/>
        </w:rPr>
        <w:t xml:space="preserve">Designation: UPCHUCK / GC-01</w:t>
      </w:r>
    </w:p>
    <w:p>
      <w:pPr>
        <w:pStyle w:val="Heading2"/>
        <w:spacing w:line="288" w:lineRule="auto"/>
        <w:ind/>
        <w:jc w:val="left"/>
      </w:pPr>
      <w:r>
        <w:rPr>
          <w:rFonts w:hint="eastAsia" w:ascii="微软雅黑" w:hAnsi="微软雅黑" w:eastAsia="微软雅黑"/>
          <w:b/>
          <w:noProof/>
          <w:sz w:val="36"/>
        </w:rPr>
        <w:t xml:space="preserve">Author: Evan Svendsen, Didsbury Alberta</w:t>
      </w:r>
    </w:p>
    <w:p>
      <w:pPr>
        <w:pStyle w:val="Heading2"/>
        <w:spacing w:line="288" w:lineRule="auto"/>
        <w:ind/>
        <w:jc w:val="left"/>
      </w:pPr>
      <w:r>
        <w:rPr>
          <w:rFonts w:hint="eastAsia" w:ascii="微软雅黑" w:hAnsi="微软雅黑" w:eastAsia="微软雅黑"/>
          <w:b/>
          <w:noProof/>
          <w:sz w:val="36"/>
        </w:rPr>
        <w:t xml:space="preserve">Date: 15 SEP 2026</w:t>
      </w:r>
    </w:p>
    <w:p>
      <w:pPr>
        <w:pStyle w:val="Heading2"/>
        <w:spacing w:line="288" w:lineRule="auto"/>
        <w:ind/>
        <w:jc w:val="left"/>
      </w:pPr>
      <w:r>
        <w:rPr>
          <w:rFonts w:hint="eastAsia" w:ascii="微软雅黑" w:hAnsi="微软雅黑" w:eastAsia="微软雅黑"/>
          <w:b/>
          <w:noProof/>
          <w:sz w:val="36"/>
        </w:rPr>
        <w:t xml:space="preserve">Frame: Forensic Crime Scene Disguised as Military Operation</w:t>
      </w:r>
    </w:p>
    <w:p>
      <w:pPr>
        <w:pStyle w:val="Heading1"/>
        <w:spacing w:line="288" w:lineRule="auto"/>
        <w:ind/>
        <w:jc w:val="left"/>
      </w:pPr>
      <w:r>
        <w:rPr>
          <w:rFonts w:hint="eastAsia" w:ascii="微软雅黑" w:hAnsi="微软雅黑" w:eastAsia="微软雅黑"/>
          <w:b/>
          <w:noProof/>
          <w:sz w:val="40"/>
        </w:rPr>
        <w:t xml:space="preserve">1.0 SYSTEM IDENTIFICATION</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Field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Name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Garbage Collector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Gourmand (Ben 10 canon)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dead code, merge conflict artifacts, and unresolved genetic typos from the hybrid genome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Priority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CRITICAL -- system stability depends on GC throughput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ACTIVE -- RUNNING IN INFINITE LOOP</w:t>
            </w:r>
          </w:p>
        </w:tc>
      </w:tr>
    </w:tbl>
    <w:p>
      <w:pPr>
        <w:pStyle w:val="Heading1"/>
        <w:spacing w:line="288" w:lineRule="auto"/>
        <w:ind/>
        <w:jc w:val="left"/>
      </w:pPr>
      <w:r>
        <w:rPr>
          <w:rFonts w:hint="eastAsia" w:ascii="微软雅黑" w:hAnsi="微软雅黑" w:eastAsia="微软雅黑"/>
          <w:b/>
          <w:noProof/>
          <w:sz w:val="40"/>
        </w:rPr>
        <w:t xml:space="preserve">2.0 SYSTEM OVERVIEW</w:t>
      </w:r>
    </w:p>
    <w:p>
      <w:pPr>
        <w:pStyle w:val="Heading2"/>
        <w:spacing w:line="288" w:lineRule="auto"/>
        <w:ind/>
        <w:jc w:val="left"/>
      </w:pPr>
      <w:r>
        <w:rPr>
          <w:rFonts w:hint="eastAsia" w:ascii="微软雅黑" w:hAnsi="微软雅黑" w:eastAsia="微软雅黑"/>
          <w:b/>
          <w:noProof/>
          <w:sz w:val="36"/>
        </w:rPr>
        <w:t xml:space="preserve">2.1 What The Garbage Collector Is</w:t>
      </w:r>
    </w:p>
    <w:p>
      <w:pPr>
        <w:spacing w:line="288" w:lineRule="auto"/>
        <w:ind/>
        <w:jc w:val="both"/>
      </w:pPr>
      <w:r>
        <w:rPr>
          <w:rFonts w:hint="eastAsia" w:ascii="微软雅黑" w:hAnsi="微软雅黑" w:eastAsia="微软雅黑"/>
          <w:noProof/>
          <w:sz w:val="24"/>
        </w:rPr>
        <w:t xml:space="preserve">In computer science, a garbage collector (GC) is an automatic memory management system that reclaims memory occupied by objects no longer in use by the program. It runs in the background, scanning for dead references, unreachable allocations, and orphaned data, then frees that memory for reuse. The program does not need to manually deallocate -- the GC handles it.</w:t>
      </w:r>
    </w:p>
    <w:p>
      <w:pPr>
        <w:spacing w:line="288" w:lineRule="auto"/>
        <w:ind/>
        <w:jc w:val="both"/>
      </w:pPr>
      <w:r>
        <w:rPr>
          <w:rFonts w:hint="eastAsia" w:ascii="微软雅黑" w:hAnsi="微软雅黑" w:eastAsia="微软雅黑"/>
          <w:noProof/>
          <w:sz w:val="24"/>
        </w:rPr>
        <w:t xml:space="preserve">In the hybrid genome, the garbage collector is the biological cleanup mechanism that attempts to remove genetic typos, merge conflict artifacts, and unresolved signals left behind by three concurrent genetic repositories committing to the same codebase.</w:t>
      </w:r>
    </w:p>
    <w:p>
      <w:pPr>
        <w:pStyle w:val="Heading2"/>
        <w:spacing w:line="288" w:lineRule="auto"/>
        <w:ind/>
        <w:jc w:val="left"/>
      </w:pPr>
      <w:r>
        <w:rPr>
          <w:rFonts w:hint="eastAsia" w:ascii="微软雅黑" w:hAnsi="微软雅黑" w:eastAsia="微软雅黑"/>
          <w:b/>
          <w:noProof/>
          <w:sz w:val="36"/>
        </w:rPr>
        <w:t xml:space="preserve">2.2 What The Garbage Collector Does</w:t>
      </w:r>
    </w:p>
    <w:p>
      <w:pPr>
        <w:numPr>
          <w:ilvl w:val="0"/>
          <w:numId w:val="1"/>
        </w:numPr>
        <w:spacing w:line="288" w:lineRule="auto"/>
        <w:ind/>
        <w:jc w:val="both"/>
        <w:rPr/>
      </w:pPr>
      <w:r>
        <w:rPr>
          <w:rFonts w:hint="eastAsia" w:ascii="微软雅黑" w:hAnsi="微软雅黑" w:eastAsia="微软雅黑"/>
          <w:b/>
          <w:noProof/>
          <w:sz w:val="24"/>
        </w:rPr>
        <w:t>Scans</w:t>
      </w:r>
      <w:r>
        <w:rPr>
          <w:rFonts w:hint="eastAsia" w:ascii="微软雅黑" w:hAnsi="微软雅黑" w:eastAsia="微软雅黑"/>
          <w:noProof/>
          <w:sz w:val="24"/>
        </w:rPr>
        <w:t xml:space="preserve"> the hybrid genome for merge conflict artifacts (coccyx, scoliosis, off-center abdomens, dental impactions, hair pattern inconsistencies)</w:t>
      </w:r>
    </w:p>
    <w:p>
      <w:pPr>
        <w:numPr>
          <w:ilvl w:val="0"/>
          <w:numId w:val="1"/>
        </w:numPr>
        <w:spacing w:line="288" w:lineRule="auto"/>
        <w:ind/>
        <w:jc w:val="both"/>
        <w:rPr/>
      </w:pPr>
      <w:r>
        <w:rPr>
          <w:rFonts w:hint="eastAsia" w:ascii="微软雅黑" w:hAnsi="微软雅黑" w:eastAsia="微软雅黑"/>
          <w:b/>
          <w:noProof/>
          <w:sz w:val="24"/>
        </w:rPr>
        <w:t>Identifies</w:t>
      </w:r>
      <w:r>
        <w:rPr>
          <w:rFonts w:hint="eastAsia" w:ascii="微软雅黑" w:hAnsi="微软雅黑" w:eastAsia="微软雅黑"/>
          <w:noProof/>
          <w:sz w:val="24"/>
        </w:rPr>
        <w:t xml:space="preserve"> code that does not resolve to a single specification (three-signal structures)</w:t>
      </w:r>
    </w:p>
    <w:p>
      <w:pPr>
        <w:numPr>
          <w:ilvl w:val="0"/>
          <w:numId w:val="1"/>
        </w:numPr>
        <w:spacing w:line="288" w:lineRule="auto"/>
        <w:ind/>
        <w:jc w:val="both"/>
        <w:rPr/>
      </w:pPr>
      <w:r>
        <w:rPr>
          <w:rFonts w:hint="eastAsia" w:ascii="微软雅黑" w:hAnsi="微软雅黑" w:eastAsia="微软雅黑"/>
          <w:b/>
          <w:noProof/>
          <w:sz w:val="24"/>
        </w:rPr>
        <w:t>Consumes</w:t>
      </w:r>
      <w:r>
        <w:rPr>
          <w:rFonts w:hint="eastAsia" w:ascii="微软雅黑" w:hAnsi="微软雅黑" w:eastAsia="微软雅黑"/>
          <w:noProof/>
          <w:sz w:val="24"/>
        </w:rPr>
        <w:t xml:space="preserve"> the conflicting code (removes the typo)</w:t>
      </w:r>
    </w:p>
    <w:p>
      <w:pPr>
        <w:numPr>
          <w:ilvl w:val="0"/>
          <w:numId w:val="1"/>
        </w:numPr>
        <w:spacing w:line="288" w:lineRule="auto"/>
        <w:ind/>
        <w:jc w:val="both"/>
        <w:rPr/>
      </w:pPr>
      <w:r>
        <w:rPr>
          <w:rFonts w:hint="eastAsia" w:ascii="微软雅黑" w:hAnsi="微软雅黑" w:eastAsia="微软雅黑"/>
          <w:b/>
          <w:noProof/>
          <w:sz w:val="24"/>
        </w:rPr>
        <w:t>Attempts</w:t>
      </w:r>
      <w:r>
        <w:rPr>
          <w:rFonts w:hint="eastAsia" w:ascii="微软雅黑" w:hAnsi="微软雅黑" w:eastAsia="微软雅黑"/>
          <w:noProof/>
          <w:sz w:val="24"/>
        </w:rPr>
        <w:t xml:space="preserve"> to free genetic bandwidth for clean rebuild</w:t>
      </w:r>
    </w:p>
    <w:p>
      <w:pPr>
        <w:numPr>
          <w:ilvl w:val="0"/>
          <w:numId w:val="1"/>
        </w:numPr>
        <w:spacing w:line="288" w:lineRule="auto"/>
        <w:ind/>
        <w:jc w:val="both"/>
        <w:rPr/>
      </w:pPr>
      <w:r>
        <w:rPr>
          <w:rFonts w:hint="eastAsia" w:ascii="微软雅黑" w:hAnsi="微软雅黑" w:eastAsia="微软雅黑"/>
          <w:b/>
          <w:noProof/>
          <w:sz w:val="24"/>
        </w:rPr>
        <w:t>Loops</w:t>
      </w:r>
      <w:r>
        <w:rPr>
          <w:rFonts w:hint="eastAsia" w:ascii="微软雅黑" w:hAnsi="微软雅黑" w:eastAsia="微软雅黑"/>
          <w:noProof/>
          <w:sz w:val="24"/>
        </w:rPr>
        <w:t xml:space="preserve"> back to scan again because all three repositories are still active and still committing</w:t>
      </w:r>
    </w:p>
    <w:p>
      <w:pPr>
        <w:pStyle w:val="Heading2"/>
        <w:spacing w:line="288" w:lineRule="auto"/>
        <w:ind/>
        <w:jc w:val="left"/>
      </w:pPr>
      <w:r>
        <w:rPr>
          <w:rFonts w:hint="eastAsia" w:ascii="微软雅黑" w:hAnsi="微软雅黑" w:eastAsia="微软雅黑"/>
          <w:b/>
          <w:noProof/>
          <w:sz w:val="36"/>
        </w:rPr>
        <w:t xml:space="preserve">2.3 Why The Garbage Collector Exists</w:t>
      </w:r>
    </w:p>
    <w:p>
      <w:pPr>
        <w:spacing w:line="288" w:lineRule="auto"/>
        <w:ind/>
        <w:jc w:val="both"/>
      </w:pPr>
      <w:r>
        <w:rPr>
          <w:rFonts w:hint="eastAsia" w:ascii="微软雅黑" w:hAnsi="微软雅黑" w:eastAsia="微软雅黑"/>
          <w:noProof/>
          <w:sz w:val="24"/>
        </w:rPr>
        <w:t xml:space="preserve">The hybrid genome (Grey+Monkey+65 Reptile DNA SQL injections) has three active contributors. Each contributor is a separate genetic repository broadcasting instructions to the same structures simultaneously. This produces:</w:t>
      </w:r>
    </w:p>
    <w:p>
      <w:pPr>
        <w:numPr>
          <w:ilvl w:val="0"/>
          <w:numId w:val="2"/>
        </w:numPr>
        <w:spacing w:line="288" w:lineRule="auto"/>
        <w:ind/>
        <w:jc w:val="both"/>
        <w:rPr/>
      </w:pPr>
      <w:r>
        <w:rPr>
          <w:rFonts w:hint="eastAsia" w:ascii="微软雅黑" w:hAnsi="微软雅黑" w:eastAsia="微软雅黑"/>
          <w:b/>
          <w:noProof/>
          <w:sz w:val="24"/>
        </w:rPr>
        <w:t xml:space="preserve">Merge conflicts</w:t>
      </w:r>
      <w:r>
        <w:rPr>
          <w:rFonts w:hint="eastAsia" w:ascii="微软雅黑" w:hAnsi="微软雅黑" w:eastAsia="微软雅黑"/>
          <w:noProof/>
          <w:sz w:val="24"/>
        </w:rPr>
        <w:t xml:space="preserve"> -- two or more repositories submitting conflicting code to the same structure (e.g., tail: Grey says suppress, Monkey says build, Reptile says build)</w:t>
      </w:r>
    </w:p>
    <w:p>
      <w:pPr>
        <w:numPr>
          <w:ilvl w:val="0"/>
          <w:numId w:val="2"/>
        </w:numPr>
        <w:spacing w:line="288" w:lineRule="auto"/>
        <w:ind/>
        <w:jc w:val="both"/>
        <w:rPr/>
      </w:pPr>
      <w:r>
        <w:rPr>
          <w:rFonts w:hint="eastAsia" w:ascii="微软雅黑" w:hAnsi="微软雅黑" w:eastAsia="微软雅黑"/>
          <w:b/>
          <w:noProof/>
          <w:sz w:val="24"/>
        </w:rPr>
        <w:t xml:space="preserve">Orphaned code</w:t>
      </w:r>
      <w:r>
        <w:rPr>
          <w:rFonts w:hint="eastAsia" w:ascii="微软雅黑" w:hAnsi="微软雅黑" w:eastAsia="微软雅黑"/>
          <w:noProof/>
          <w:sz w:val="24"/>
        </w:rPr>
        <w:t xml:space="preserve"> -- genetic instructions from one repository that get partially overwritten by another, leaving fragments that do not execute cleanly (e.g., hair: Grey suppression partially overwrites Monkey growth, producing patchy inconsistent patterns)</w:t>
      </w:r>
    </w:p>
    <w:p>
      <w:pPr>
        <w:numPr>
          <w:ilvl w:val="0"/>
          <w:numId w:val="2"/>
        </w:numPr>
        <w:spacing w:line="288" w:lineRule="auto"/>
        <w:ind/>
        <w:jc w:val="both"/>
        <w:rPr/>
      </w:pPr>
      <w:r>
        <w:rPr>
          <w:rFonts w:hint="eastAsia" w:ascii="微软雅黑" w:hAnsi="微软雅黑" w:eastAsia="微软雅黑"/>
          <w:b/>
          <w:noProof/>
          <w:sz w:val="24"/>
        </w:rPr>
        <w:t xml:space="preserve">Memory leaks</w:t>
      </w:r>
      <w:r>
        <w:rPr>
          <w:rFonts w:hint="eastAsia" w:ascii="微软雅黑" w:hAnsi="微软雅黑" w:eastAsia="微软雅黑"/>
          <w:noProof/>
          <w:sz w:val="24"/>
        </w:rPr>
        <w:t xml:space="preserve"> -- genetic bandwidth consumed by competing signals that never resolve, reducing available bandwidth for clean expression (e.g., the three proportion systems competing for the midline consume bandwidth that could be used for centering)</w:t>
      </w:r>
    </w:p>
    <w:p>
      <w:pPr>
        <w:spacing w:line="288" w:lineRule="auto"/>
        <w:ind/>
        <w:jc w:val="both"/>
      </w:pPr>
      <w:r>
        <w:rPr>
          <w:rFonts w:hint="eastAsia" w:ascii="微软雅黑" w:hAnsi="微软雅黑" w:eastAsia="微软雅黑"/>
          <w:noProof/>
          <w:sz w:val="24"/>
        </w:rPr>
        <w:t xml:space="preserve">Without a garbage collector, the hybrid genome would accumulate typos until system failure. With a garbage collector, the typos are consumed but regenerate because the contributors remain active.</w:t>
      </w:r>
    </w:p>
    <w:p>
      <w:pPr>
        <w:pStyle w:val="Heading1"/>
        <w:spacing w:line="288" w:lineRule="auto"/>
        <w:ind/>
        <w:jc w:val="left"/>
      </w:pPr>
      <w:r>
        <w:rPr>
          <w:rFonts w:hint="eastAsia" w:ascii="微软雅黑" w:hAnsi="微软雅黑" w:eastAsia="微软雅黑"/>
          <w:b/>
          <w:noProof/>
          <w:sz w:val="40"/>
        </w:rPr>
        <w:t xml:space="preserve">3.0 ARCHITECTURE</w:t>
      </w:r>
    </w:p>
    <w:p>
      <w:pPr>
        <w:pStyle w:val="Heading2"/>
        <w:spacing w:line="288" w:lineRule="auto"/>
        <w:ind/>
        <w:jc w:val="left"/>
      </w:pPr>
      <w:r>
        <w:rPr>
          <w:rFonts w:hint="eastAsia" w:ascii="微软雅黑" w:hAnsi="微软雅黑" w:eastAsia="微软雅黑"/>
          <w:b/>
          <w:noProof/>
          <w:sz w:val="36"/>
        </w:rPr>
        <w:t xml:space="preserve">3.1 GC Cycle</w:t>
      </w:r>
    </w:p>
    <w:p>
      <w:pPr>
        <w:spacing w:line="288" w:lineRule="auto"/>
        <w:ind/>
        <w:jc w:val="both"/>
      </w:pPr>
      <w:r>
        <w:rPr>
          <w:rFonts w:hint="eastAsia" w:ascii="微软雅黑" w:hAnsi="微软雅黑" w:eastAsia="微软雅黑"/>
          <w:noProof/>
          <w:sz w:val="24"/>
        </w:rPr>
        <w:t xml:space="preserve">The garbage collector operates on a continuous scan-identify-consume-loop cycle:</w:t>
      </w:r>
    </w:p>
    <w:p>
      <w:pPr>
        <w:spacing w:line="288" w:lineRule="auto"/>
        <w:ind/>
        <w:jc w:val="both"/>
      </w:pPr>
      <w:r>
        <w:rPr>
          <w:rFonts w:hint="eastAsia" w:ascii="微软雅黑" w:hAnsi="微软雅黑" w:eastAsia="微软雅黑"/>
          <w:noProof/>
          <w:sz w:val="24"/>
        </w:rPr>
        <w:t xml:space="preserve">[SCAN] --&gt; [IDENTIFY] --&gt; [CONSUME] --&gt; [FREE BANDWIDTH] --&gt; [SCAN]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[THREE REPOSITORIES</w:t>
      </w:r>
    </w:p>
    <w:p>
      <w:pPr>
        <w:spacing w:line="288" w:lineRule="auto"/>
        <w:ind/>
        <w:jc w:val="both"/>
      </w:pPr>
      <w:r>
        <w:rPr>
          <w:rFonts w:hint="eastAsia" w:ascii="微软雅黑" w:hAnsi="微软雅黑" w:eastAsia="微软雅黑"/>
          <w:noProof/>
          <w:sz w:val="24"/>
        </w:rPr>
        <w:t xml:space="preserve">                                               COMMIT NEW TYPOS]</w:t>
      </w:r>
    </w:p>
    <w:p>
      <w:pPr>
        <w:spacing w:line="288" w:lineRule="auto"/>
        <w:ind/>
        <w:jc w:val="both"/>
      </w:pPr>
      <w:r>
        <w:rPr>
          <w:rFonts w:hint="eastAsia" w:ascii="微软雅黑" w:hAnsi="微软雅黑" w:eastAsia="微软雅黑"/>
          <w:noProof/>
          <w:sz w:val="24"/>
        </w:rPr>
        <w:t xml:space="preserve">The cycle never terminates because the three contributing repositories never stop committing code. Each GC pass cleans typos, but new typos are committed during and after the pass. The GC cannot reach a "clean" state because the input rate (3 concurrent commits) exceeds or matches the collection rate.</w:t>
      </w:r>
    </w:p>
    <w:p>
      <w:pPr>
        <w:pStyle w:val="Heading2"/>
        <w:spacing w:line="288" w:lineRule="auto"/>
        <w:ind/>
        <w:jc w:val="left"/>
      </w:pPr>
      <w:r>
        <w:rPr>
          <w:rFonts w:hint="eastAsia" w:ascii="微软雅黑" w:hAnsi="微软雅黑" w:eastAsia="微软雅黑"/>
          <w:b/>
          <w:noProof/>
          <w:sz w:val="36"/>
        </w:rPr>
        <w:t xml:space="preserve">3.2 GC Input Sources (The Three Repositories)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Repository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Commit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Conflict Profile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Grey (base unit)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gap / base-4 null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Suppression -- NO BUILD orders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Overwrites Monkey and Reptile build instructions with permission denial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Monkey (primate template)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MONKEY TAIL, MONKEY HAIR, MONKEY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Original blueprint, second priority, broadcasts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Reptile (65 SQL injections)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110Hz 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Build -- REPTILE TAIL, REPTILE FEATURES, REPTILE PROPORTIONS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Injected commits, third priority but active, writes different structures than Monkey</w:t>
            </w:r>
          </w:p>
        </w:tc>
      </w:tr>
    </w:tbl>
    <w:p>
      <w:pPr>
        <w:pStyle w:val="Heading2"/>
        <w:spacing w:line="288" w:lineRule="auto"/>
        <w:ind/>
        <w:jc w:val="left"/>
      </w:pPr>
      <w:r>
        <w:rPr>
          <w:rFonts w:hint="eastAsia" w:ascii="微软雅黑" w:hAnsi="微软雅黑" w:eastAsia="微软雅黑"/>
          <w:b/>
          <w:noProof/>
          <w:sz w:val="36"/>
        </w:rPr>
        <w:t xml:space="preserve">3.3 GC Output (What Gets Collected)</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Artifact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Example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Regeneration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Merge conflict residue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(three-signal tail)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conflicting code, attempt clean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all three repos recommit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Proportion offset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offset, attempt recentering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proportion systems rebroadcast on every cycle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Structural distortion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Scoliosis, lordosis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distortion, attempt straight 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spinal blueprint commits are slower but persistent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Orphaned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Patchy hair patterns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orphaned fragments, attempt uniform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HIGH -- Grey suppression and Monkey growth compete continuously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Dental misalignment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Wisdom teeth impaction, crooked teeth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misalignment, attempt clean dental arch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dental commits are slower but accumulate with age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Jaw conflict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Overbite, underbite, TMJ</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conflict, attempt centered bite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MEDIUM -- three jaw architectures compete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Skull shape variation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Population-level differences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variation, attempt species-standard shape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LOW per individual, HIGH across bloodlines</w:t>
            </w:r>
          </w:p>
        </w:tc>
      </w:tr>
    </w:tbl>
    <w:p>
      <w:pPr>
        <w:pStyle w:val="Heading1"/>
        <w:spacing w:line="288" w:lineRule="auto"/>
        <w:ind/>
        <w:jc w:val="left"/>
      </w:pPr>
      <w:r>
        <w:rPr>
          <w:rFonts w:hint="eastAsia" w:ascii="微软雅黑" w:hAnsi="微软雅黑" w:eastAsia="微软雅黑"/>
          <w:b/>
          <w:noProof/>
          <w:sz w:val="40"/>
        </w:rPr>
        <w:t xml:space="preserve">4.0 PERFORMANCE ANALYSIS</w:t>
      </w:r>
    </w:p>
    <w:p>
      <w:pPr>
        <w:pStyle w:val="Heading2"/>
        <w:spacing w:line="288" w:lineRule="auto"/>
        <w:ind/>
        <w:jc w:val="left"/>
      </w:pPr>
      <w:r>
        <w:rPr>
          <w:rFonts w:hint="eastAsia" w:ascii="微软雅黑" w:hAnsi="微软雅黑" w:eastAsia="微软雅黑"/>
          <w:b/>
          <w:noProof/>
          <w:sz w:val="36"/>
        </w:rPr>
        <w:t xml:space="preserve">4.1 Throughput vs. Commit Rate</w:t>
      </w:r>
    </w:p>
    <w:p>
      <w:pPr>
        <w:spacing w:line="288" w:lineRule="auto"/>
        <w:ind/>
        <w:jc w:val="both"/>
      </w:pPr>
      <w:r>
        <w:rPr>
          <w:rFonts w:hint="eastAsia" w:ascii="微软雅黑" w:hAnsi="微软雅黑" w:eastAsia="微软雅黑"/>
          <w:noProof/>
          <w:sz w:val="24"/>
        </w:rPr>
        <w:t xml:space="preserve">The critical performance metric is whether the GC can consume typos faster than the three repositories commit them.</w:t>
      </w:r>
    </w:p>
    <w:p>
      <w:pPr>
        <w:spacing w:line="288" w:lineRule="auto"/>
        <w:ind/>
        <w:jc w:val="both"/>
      </w:pPr>
      <w:r>
        <w:rPr>
          <w:rFonts w:hint="eastAsia" w:ascii="微软雅黑" w:hAnsi="微软雅黑" w:eastAsia="微软雅黑"/>
          <w:b/>
          <w:noProof/>
          <w:sz w:val="24"/>
        </w:rPr>
        <w:t xml:space="preserve">Pure species (1 contributor):</w:t>
      </w:r>
    </w:p>
    <w:p>
      <w:pPr>
        <w:numPr>
          <w:ilvl w:val="0"/>
          <w:numId w:val="3"/>
        </w:numPr>
        <w:spacing w:line="288" w:lineRule="auto"/>
        <w:ind/>
        <w:jc w:val="both"/>
        <w:rPr/>
      </w:pPr>
      <w:r>
        <w:rPr>
          <w:rFonts w:hint="eastAsia" w:ascii="微软雅黑" w:hAnsi="微软雅黑" w:eastAsia="微软雅黑"/>
          <w:noProof/>
          <w:sz w:val="24"/>
        </w:rPr>
        <w:t xml:space="preserve">Commit rate: 1 repository x 1 signal per structure</w:t>
      </w:r>
    </w:p>
    <w:p>
      <w:pPr>
        <w:numPr>
          <w:ilvl w:val="0"/>
          <w:numId w:val="3"/>
        </w:numPr>
        <w:spacing w:line="288" w:lineRule="auto"/>
        <w:ind/>
        <w:jc w:val="both"/>
        <w:rPr/>
      </w:pPr>
      <w:r>
        <w:rPr>
          <w:rFonts w:hint="eastAsia" w:ascii="微软雅黑" w:hAnsi="微软雅黑" w:eastAsia="微软雅黑"/>
          <w:noProof/>
          <w:sz w:val="24"/>
        </w:rPr>
        <w:t xml:space="preserve">GC throughput: exceeds commit rate</w:t>
      </w:r>
    </w:p>
    <w:p>
      <w:pPr>
        <w:numPr>
          <w:ilvl w:val="0"/>
          <w:numId w:val="3"/>
        </w:numPr>
        <w:spacing w:line="288" w:lineRule="auto"/>
        <w:ind/>
        <w:jc w:val="both"/>
        <w:rPr/>
      </w:pPr>
      <w:r>
        <w:rPr>
          <w:rFonts w:hint="eastAsia" w:ascii="微软雅黑" w:hAnsi="微软雅黑" w:eastAsia="微软雅黑"/>
          <w:noProof/>
          <w:sz w:val="24"/>
        </w:rPr>
        <w:t xml:space="preserve">Result: STABLE system. Clean builds. No persistent typos. Crocodiles do not need braces.</w:t>
      </w:r>
    </w:p>
    <w:p>
      <w:pPr>
        <w:spacing w:line="288" w:lineRule="auto"/>
        <w:ind/>
        <w:jc w:val="both"/>
      </w:pPr>
      <w:r>
        <w:rPr>
          <w:rFonts w:hint="eastAsia" w:ascii="微软雅黑" w:hAnsi="微软雅黑" w:eastAsia="微软雅黑"/>
          <w:b/>
          <w:noProof/>
          <w:sz w:val="24"/>
        </w:rPr>
        <w:t xml:space="preserve">Hybrid species (3 contributors):</w:t>
      </w:r>
    </w:p>
    <w:p>
      <w:pPr>
        <w:numPr>
          <w:ilvl w:val="0"/>
          <w:numId w:val="4"/>
        </w:numPr>
        <w:spacing w:line="288" w:lineRule="auto"/>
        <w:ind/>
        <w:jc w:val="both"/>
        <w:rPr/>
      </w:pPr>
      <w:r>
        <w:rPr>
          <w:rFonts w:hint="eastAsia" w:ascii="微软雅黑" w:hAnsi="微软雅黑" w:eastAsia="微软雅黑"/>
          <w:noProof/>
          <w:sz w:val="24"/>
        </w:rPr>
        <w:t xml:space="preserve">Commit rate: 3 repositories x 1+ signals per structure</w:t>
      </w:r>
    </w:p>
    <w:p>
      <w:pPr>
        <w:numPr>
          <w:ilvl w:val="0"/>
          <w:numId w:val="4"/>
        </w:numPr>
        <w:spacing w:line="288" w:lineRule="auto"/>
        <w:ind/>
        <w:jc w:val="both"/>
        <w:rPr/>
      </w:pPr>
      <w:r>
        <w:rPr>
          <w:rFonts w:hint="eastAsia" w:ascii="微软雅黑" w:hAnsi="微软雅黑" w:eastAsia="微软雅黑"/>
          <w:noProof/>
          <w:sz w:val="24"/>
        </w:rPr>
        <w:t xml:space="preserve">GC throughput: matches or falls below commit rate</w:t>
      </w:r>
    </w:p>
    <w:p>
      <w:pPr>
        <w:numPr>
          <w:ilvl w:val="0"/>
          <w:numId w:val="4"/>
        </w:numPr>
        <w:spacing w:line="288" w:lineRule="auto"/>
        <w:ind/>
        <w:jc w:val="both"/>
        <w:rPr/>
      </w:pPr>
      <w:r>
        <w:rPr>
          <w:rFonts w:hint="eastAsia" w:ascii="微软雅黑" w:hAnsi="微软雅黑" w:eastAsia="微软雅黑"/>
          <w:noProof/>
          <w:sz w:val="24"/>
        </w:rPr>
        <w:t xml:space="preserve">Result: UNSTABLE system. Persistent typos. Regenerating merge conflicts. Humans need braces.</w:t>
      </w:r>
    </w:p>
    <w:p>
      <w:pPr>
        <w:pStyle w:val="Heading2"/>
        <w:spacing w:line="288" w:lineRule="auto"/>
        <w:ind/>
        <w:jc w:val="left"/>
      </w:pPr>
      <w:r>
        <w:rPr>
          <w:rFonts w:hint="eastAsia" w:ascii="微软雅黑" w:hAnsi="微软雅黑" w:eastAsia="微软雅黑"/>
          <w:b/>
          <w:noProof/>
          <w:sz w:val="36"/>
        </w:rPr>
        <w:t xml:space="preserve">4.2 The Infinite Loop Problem</w:t>
      </w:r>
    </w:p>
    <w:p>
      <w:pPr>
        <w:spacing w:line="288" w:lineRule="auto"/>
        <w:ind/>
        <w:jc w:val="both"/>
      </w:pPr>
      <w:r>
        <w:rPr>
          <w:rFonts w:hint="eastAsia" w:ascii="微软雅黑" w:hAnsi="微软雅黑" w:eastAsia="微软雅黑"/>
          <w:noProof/>
          <w:sz w:val="24"/>
        </w:rPr>
        <w:t xml:space="preserve">The GC is stuck in an infinite loop because:</w:t>
      </w:r>
    </w:p>
    <w:p>
      <w:pPr>
        <w:spacing w:line="288" w:lineRule="auto"/>
        <w:ind/>
        <w:jc w:val="both"/>
      </w:pPr>
      <w:r>
        <w:rPr>
          <w:rFonts w:hint="eastAsia" w:ascii="微软雅黑" w:hAnsi="微软雅黑" w:eastAsia="微软雅黑"/>
          <w:noProof/>
          <w:sz w:val="24"/>
        </w:rPr>
        <w:t xml:space="preserve">GC scans and finds coccyx merge conflict</w:t>
      </w:r>
    </w:p>
    <w:p>
      <w:pPr>
        <w:spacing w:line="288" w:lineRule="auto"/>
        <w:ind/>
        <w:jc w:val="both"/>
      </w:pPr>
      <w:r>
        <w:rPr>
          <w:rFonts w:hint="eastAsia" w:ascii="微软雅黑" w:hAnsi="微软雅黑" w:eastAsia="微软雅黑"/>
          <w:noProof/>
          <w:sz w:val="24"/>
        </w:rPr>
        <w:t xml:space="preserve">GC consumes conflicting code</w:t>
      </w:r>
    </w:p>
    <w:p>
      <w:pPr>
        <w:spacing w:line="288" w:lineRule="auto"/>
        <w:ind/>
        <w:jc w:val="both"/>
      </w:pPr>
      <w:r>
        <w:rPr>
          <w:rFonts w:hint="eastAsia" w:ascii="微软雅黑" w:hAnsi="微软雅黑" w:eastAsia="微软雅黑"/>
          <w:noProof/>
          <w:sz w:val="24"/>
        </w:rPr>
        <w:t xml:space="preserve">Grey re-commits suppression</w:t>
      </w:r>
    </w:p>
    <w:p>
      <w:pPr>
        <w:spacing w:line="288" w:lineRule="auto"/>
        <w:ind/>
        <w:jc w:val="both"/>
      </w:pPr>
      <w:r>
        <w:rPr>
          <w:rFonts w:hint="eastAsia" w:ascii="微软雅黑" w:hAnsi="微软雅黑" w:eastAsia="微软雅黑"/>
          <w:noProof/>
          <w:sz w:val="24"/>
        </w:rPr>
        <w:t xml:space="preserve">Monkey re-commits build</w:t>
      </w:r>
    </w:p>
    <w:p>
      <w:pPr>
        <w:spacing w:line="288" w:lineRule="auto"/>
        <w:ind/>
        <w:jc w:val="both"/>
      </w:pPr>
      <w:r>
        <w:rPr>
          <w:rFonts w:hint="eastAsia" w:ascii="微软雅黑" w:hAnsi="微软雅黑" w:eastAsia="微软雅黑"/>
          <w:noProof/>
          <w:sz w:val="24"/>
        </w:rPr>
        <w:t xml:space="preserve">Reptile re-commits injection</w:t>
      </w:r>
    </w:p>
    <w:p>
      <w:pPr>
        <w:spacing w:line="288" w:lineRule="auto"/>
        <w:ind/>
        <w:jc w:val="both"/>
      </w:pPr>
      <w:r>
        <w:rPr>
          <w:rFonts w:hint="eastAsia" w:ascii="微软雅黑" w:hAnsi="微软雅黑" w:eastAsia="微软雅黑"/>
          <w:noProof/>
          <w:sz w:val="24"/>
        </w:rPr>
        <w:t xml:space="preserve">Merge conflict regenerates</w:t>
      </w:r>
    </w:p>
    <w:p>
      <w:pPr>
        <w:spacing w:line="288" w:lineRule="auto"/>
        <w:ind/>
        <w:jc w:val="both"/>
      </w:pPr>
      <w:r>
        <w:rPr>
          <w:rFonts w:hint="eastAsia" w:ascii="微软雅黑" w:hAnsi="微软雅黑" w:eastAsia="微软雅黑"/>
          <w:noProof/>
          <w:sz w:val="24"/>
        </w:rPr>
        <w:t xml:space="preserve">GC scans and finds coccyx merge conflict again</w:t>
      </w:r>
    </w:p>
    <w:p>
      <w:pPr>
        <w:spacing w:line="288" w:lineRule="auto"/>
        <w:ind/>
        <w:jc w:val="both"/>
      </w:pPr>
      <w:r>
        <w:rPr>
          <w:rFonts w:hint="eastAsia" w:ascii="微软雅黑" w:hAnsi="微软雅黑" w:eastAsia="微软雅黑"/>
          <w:noProof/>
          <w:sz w:val="24"/>
        </w:rPr>
        <w:t xml:space="preserve">GOTO 2</w:t>
      </w:r>
    </w:p>
    <w:p>
      <w:pPr>
        <w:spacing w:line="288" w:lineRule="auto"/>
        <w:ind/>
        <w:jc w:val="both"/>
      </w:pPr>
      <w:r>
        <w:rPr>
          <w:rFonts w:hint="eastAsia" w:ascii="微软雅黑" w:hAnsi="微软雅黑" w:eastAsia="微软雅黑"/>
          <w:noProof/>
          <w:sz w:val="24"/>
        </w:rPr>
        <w:t xml:space="preserve">This is not a bug in the GC. The GC is functioning correctly. The problem is that the contributors never stop committing. A GC can only clean what has been deallocated. It cannot stop new allocations from being made.</w:t>
      </w:r>
    </w:p>
    <w:p>
      <w:pPr>
        <w:pStyle w:val="Heading2"/>
        <w:spacing w:line="288" w:lineRule="auto"/>
        <w:ind/>
        <w:jc w:val="left"/>
      </w:pPr>
      <w:r>
        <w:rPr>
          <w:rFonts w:hint="eastAsia" w:ascii="微软雅黑" w:hAnsi="微软雅黑" w:eastAsia="微软雅黑"/>
          <w:b/>
          <w:noProof/>
          <w:sz w:val="36"/>
        </w:rPr>
        <w:t xml:space="preserve">4.3 Aging as GC Degradation</w:t>
      </w:r>
    </w:p>
    <w:p>
      <w:pPr>
        <w:spacing w:line="288" w:lineRule="auto"/>
        <w:ind/>
        <w:jc w:val="both"/>
      </w:pPr>
      <w:r>
        <w:rPr>
          <w:rFonts w:hint="eastAsia" w:ascii="微软雅黑" w:hAnsi="微软雅黑" w:eastAsia="微软雅黑"/>
          <w:noProof/>
          <w:sz w:val="24"/>
        </w:rPr>
        <w:t xml:space="preserve">Human aging IS the garbage collector falling behind. In youth, the GC throughput is high enough to keep the typo count manageable. The body builds and rebuilds with acceptable merge resolution. Over time:</w:t>
      </w:r>
    </w:p>
    <w:p>
      <w:pPr>
        <w:numPr>
          <w:ilvl w:val="0"/>
          <w:numId w:val="6"/>
        </w:numPr>
        <w:spacing w:line="288" w:lineRule="auto"/>
        <w:ind/>
        <w:jc w:val="both"/>
        <w:rPr/>
      </w:pPr>
      <w:r>
        <w:rPr>
          <w:rFonts w:hint="eastAsia" w:ascii="微软雅黑" w:hAnsi="微软雅黑" w:eastAsia="微软雅黑"/>
          <w:noProof/>
          <w:sz w:val="24"/>
        </w:rPr>
        <w:t xml:space="preserve">The three repositories continue committing at the same rate</w:t>
      </w:r>
    </w:p>
    <w:p>
      <w:pPr>
        <w:numPr>
          <w:ilvl w:val="0"/>
          <w:numId w:val="6"/>
        </w:numPr>
        <w:spacing w:line="288" w:lineRule="auto"/>
        <w:ind/>
        <w:jc w:val="both"/>
        <w:rPr/>
      </w:pPr>
      <w:r>
        <w:rPr>
          <w:rFonts w:hint="eastAsia" w:ascii="微软雅黑" w:hAnsi="微软雅黑" w:eastAsia="微软雅黑"/>
          <w:noProof/>
          <w:sz w:val="24"/>
        </w:rPr>
        <w:t xml:space="preserve">The GC throughput decreases (cellular repair slows, immune function reduces, telomere shortening)</w:t>
      </w:r>
    </w:p>
    <w:p>
      <w:pPr>
        <w:numPr>
          <w:ilvl w:val="0"/>
          <w:numId w:val="6"/>
        </w:numPr>
        <w:spacing w:line="288" w:lineRule="auto"/>
        <w:ind/>
        <w:jc w:val="both"/>
        <w:rPr/>
      </w:pPr>
      <w:r>
        <w:rPr>
          <w:rFonts w:hint="eastAsia" w:ascii="微软雅黑" w:hAnsi="微软雅黑" w:eastAsia="微软雅黑"/>
          <w:noProof/>
          <w:sz w:val="24"/>
        </w:rPr>
        <w:t xml:space="preserve">The typo accumulation rate exceeds the GC collection rate</w:t>
      </w:r>
    </w:p>
    <w:p>
      <w:pPr>
        <w:numPr>
          <w:ilvl w:val="0"/>
          <w:numId w:val="6"/>
        </w:numPr>
        <w:spacing w:line="288" w:lineRule="auto"/>
        <w:ind/>
        <w:jc w:val="both"/>
        <w:rPr/>
      </w:pPr>
      <w:r>
        <w:rPr>
          <w:rFonts w:hint="eastAsia" w:ascii="微软雅黑" w:hAnsi="微软雅黑" w:eastAsia="微软雅黑"/>
          <w:noProof/>
          <w:sz w:val="24"/>
        </w:rPr>
        <w:t xml:space="preserve">Merge conflicts accumulate in tissues, organs, bone density, neural pathways</w:t>
      </w:r>
    </w:p>
    <w:p>
      <w:pPr>
        <w:numPr>
          <w:ilvl w:val="0"/>
          <w:numId w:val="6"/>
        </w:numPr>
        <w:spacing w:line="288" w:lineRule="auto"/>
        <w:ind/>
        <w:jc w:val="both"/>
        <w:rPr/>
      </w:pPr>
      <w:r>
        <w:rPr>
          <w:rFonts w:hint="eastAsia" w:ascii="微软雅黑" w:hAnsi="微软雅黑" w:eastAsia="微软雅黑"/>
          <w:noProof/>
          <w:sz w:val="24"/>
        </w:rPr>
        <w:t xml:space="preserve">The system degrades not because the GC stopped, but because the GC cannot keep up</w:t>
      </w:r>
    </w:p>
    <w:p>
      <w:pPr>
        <w:spacing w:line="288" w:lineRule="auto"/>
        <w:ind/>
        <w:jc w:val="both"/>
      </w:pPr>
      <w:r>
        <w:rPr>
          <w:rFonts w:hint="eastAsia" w:ascii="微软雅黑" w:hAnsi="微软雅黑" w:eastAsia="微软雅黑"/>
          <w:noProof/>
          <w:sz w:val="24"/>
        </w:rPr>
        <w:t xml:space="preserve">A pure species ages because of entropy (one system slowly degrading). The hybrid ages because of CONFLICT ACCRETION -- three systems slowly overwhelming the collector.</w:t>
      </w:r>
    </w:p>
    <w:p>
      <w:pPr>
        <w:pStyle w:val="Heading2"/>
        <w:spacing w:line="288" w:lineRule="auto"/>
        <w:ind/>
        <w:jc w:val="left"/>
      </w:pPr>
      <w:r>
        <w:rPr>
          <w:rFonts w:hint="eastAsia" w:ascii="微软雅黑" w:hAnsi="微软雅黑" w:eastAsia="微软雅黑"/>
          <w:b/>
          <w:noProof/>
          <w:sz w:val="36"/>
        </w:rPr>
        <w:t xml:space="preserve">4.4 GC Failure Modes</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Cause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Observed 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repos recommit faster than GC consumes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Persistent structural anomalies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Coccyx, hair patterns, proportion offset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Throughput degradation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Age-related GC slowdown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accumulation in tissues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Aging, arthritis, degenerative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Priority deadlock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signals at equal strength, no dominant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Structure cannot resolve to any specification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Body builders who cannot center the abdomen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Partial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consumes some conflicting code but not 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Asymmetric expression -- one side of body different from other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Hemihypertrophy, facial asymmetry, leg length discrepancy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False resolution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"resolves" conflict by picking one signal and suppressing others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Appears clean but buried signals reactivate later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Puberty changes, midlife hormonal shifts, age-related trait reversion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Total GC failure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crash, no collection occurring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Catastrophic merge conflict expression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genetic conditions, chromosomal disorders</w:t>
            </w:r>
          </w:p>
        </w:tc>
      </w:tr>
    </w:tbl>
    <w:p>
      <w:pPr>
        <w:pStyle w:val="Heading1"/>
        <w:spacing w:line="288" w:lineRule="auto"/>
        <w:ind/>
        <w:jc w:val="left"/>
      </w:pPr>
      <w:r>
        <w:rPr>
          <w:rFonts w:hint="eastAsia" w:ascii="微软雅黑" w:hAnsi="微软雅黑" w:eastAsia="微软雅黑"/>
          <w:b/>
          <w:noProof/>
          <w:sz w:val="40"/>
        </w:rPr>
        <w:t xml:space="preserve">5.0 UPCHUCK AS GC PERSONIFICATION</w:t>
      </w:r>
    </w:p>
    <w:p>
      <w:pPr>
        <w:pStyle w:val="Heading2"/>
        <w:spacing w:line="288" w:lineRule="auto"/>
        <w:ind/>
        <w:jc w:val="left"/>
      </w:pPr>
      <w:r>
        <w:rPr>
          <w:rFonts w:hint="eastAsia" w:ascii="微软雅黑" w:hAnsi="微软雅黑" w:eastAsia="微软雅黑"/>
          <w:b/>
          <w:noProof/>
          <w:sz w:val="36"/>
        </w:rPr>
        <w:t xml:space="preserve">5.1 Canon Alignment</w:t>
      </w:r>
    </w:p>
    <w:p>
      <w:pPr>
        <w:spacing w:line="288" w:lineRule="auto"/>
        <w:ind/>
        <w:jc w:val="both"/>
      </w:pPr>
      <w:r>
        <w:rPr>
          <w:rFonts w:hint="eastAsia" w:ascii="微软雅黑" w:hAnsi="微软雅黑" w:eastAsia="微软雅黑"/>
          <w:noProof/>
          <w:sz w:val="24"/>
        </w:rPr>
        <w:t xml:space="preserve">In Ben 10 canon, Upchuck is a Gourmand -- a small-statured alien species from the planet Peptos XI. Key abilities:</w:t>
      </w:r>
    </w:p>
    <w:p>
      <w:pPr>
        <w:numPr>
          <w:ilvl w:val="0"/>
          <w:numId w:val="7"/>
        </w:numPr>
        <w:spacing w:line="288" w:lineRule="auto"/>
        <w:ind/>
        <w:jc w:val="both"/>
        <w:rPr/>
      </w:pPr>
      <w:r>
        <w:rPr>
          <w:rFonts w:hint="eastAsia" w:ascii="微软雅黑" w:hAnsi="微软雅黑" w:eastAsia="微软雅黑"/>
          <w:b/>
          <w:noProof/>
          <w:sz w:val="24"/>
        </w:rPr>
        <w:t xml:space="preserve">Consumes any material</w:t>
      </w:r>
      <w:r>
        <w:rPr>
          <w:rFonts w:hint="eastAsia" w:ascii="微软雅黑" w:hAnsi="微软雅黑" w:eastAsia="微软雅黑"/>
          <w:noProof/>
          <w:sz w:val="24"/>
        </w:rPr>
        <w:t xml:space="preserve"> -- organic, inorganic, energy-based</w:t>
      </w:r>
    </w:p>
    <w:p>
      <w:pPr>
        <w:numPr>
          <w:ilvl w:val="0"/>
          <w:numId w:val="7"/>
        </w:numPr>
        <w:spacing w:line="288" w:lineRule="auto"/>
        <w:ind/>
        <w:jc w:val="both"/>
        <w:rPr/>
      </w:pPr>
      <w:r>
        <w:rPr>
          <w:rFonts w:hint="eastAsia" w:ascii="微软雅黑" w:hAnsi="微软雅黑" w:eastAsia="微软雅黑"/>
          <w:b/>
          <w:noProof/>
          <w:sz w:val="24"/>
        </w:rPr>
        <w:t xml:space="preserve">Digests and reconfigures</w:t>
      </w:r>
      <w:r>
        <w:rPr>
          <w:rFonts w:hint="eastAsia" w:ascii="微软雅黑" w:hAnsi="微软雅黑" w:eastAsia="微软雅黑"/>
          <w:noProof/>
          <w:sz w:val="24"/>
        </w:rPr>
        <w:t xml:space="preserve"> -- consumed material is broken down and can be expelled as energy projectiles</w:t>
      </w:r>
    </w:p>
    <w:p>
      <w:pPr>
        <w:numPr>
          <w:ilvl w:val="0"/>
          <w:numId w:val="7"/>
        </w:numPr>
        <w:spacing w:line="288" w:lineRule="auto"/>
        <w:ind/>
        <w:jc w:val="both"/>
        <w:rPr/>
      </w:pPr>
      <w:r>
        <w:rPr>
          <w:rFonts w:hint="eastAsia" w:ascii="微软雅黑" w:hAnsi="微软雅黑" w:eastAsia="微软雅黑"/>
          <w:b/>
          <w:noProof/>
          <w:sz w:val="24"/>
        </w:rPr>
        <w:t xml:space="preserve">Insatiable appetite</w:t>
      </w:r>
      <w:r>
        <w:rPr>
          <w:rFonts w:hint="eastAsia" w:ascii="微软雅黑" w:hAnsi="微软雅黑" w:eastAsia="微软雅黑"/>
          <w:noProof/>
          <w:sz w:val="24"/>
        </w:rPr>
        <w:t xml:space="preserve"> -- the GC never stops wanting to consume</w:t>
      </w:r>
    </w:p>
    <w:p>
      <w:pPr>
        <w:numPr>
          <w:ilvl w:val="0"/>
          <w:numId w:val="7"/>
        </w:numPr>
        <w:spacing w:line="288" w:lineRule="auto"/>
        <w:ind/>
        <w:jc w:val="both"/>
        <w:rPr/>
      </w:pPr>
      <w:r>
        <w:rPr>
          <w:rFonts w:hint="eastAsia" w:ascii="微软雅黑" w:hAnsi="微软雅黑" w:eastAsia="微软雅黑"/>
          <w:b/>
          <w:noProof/>
          <w:sz w:val="24"/>
        </w:rPr>
        <w:t xml:space="preserve">Small frame, massive throughput</w:t>
      </w:r>
      <w:r>
        <w:rPr>
          <w:rFonts w:hint="eastAsia" w:ascii="微软雅黑" w:hAnsi="微软雅黑" w:eastAsia="微软雅黑"/>
          <w:noProof/>
          <w:sz w:val="24"/>
        </w:rPr>
        <w:t xml:space="preserve"> -- the Gourmand body is small but the consumption capacity is enormous</w:t>
      </w:r>
    </w:p>
    <w:p>
      <w:pPr>
        <w:numPr>
          <w:ilvl w:val="0"/>
          <w:numId w:val="7"/>
        </w:numPr>
        <w:spacing w:line="288" w:lineRule="auto"/>
        <w:ind/>
        <w:jc w:val="both"/>
        <w:rPr/>
      </w:pPr>
      <w:r>
        <w:rPr>
          <w:rFonts w:hint="eastAsia" w:ascii="微软雅黑" w:hAnsi="微软雅黑" w:eastAsia="微软雅黑"/>
          <w:b/>
          <w:noProof/>
          <w:sz w:val="24"/>
        </w:rPr>
        <w:t xml:space="preserve">Multiple stomachs</w:t>
      </w:r>
      <w:r>
        <w:rPr>
          <w:rFonts w:hint="eastAsia" w:ascii="微软雅黑" w:hAnsi="微软雅黑" w:eastAsia="微软雅黑"/>
          <w:noProof/>
          <w:sz w:val="24"/>
        </w:rPr>
        <w:t xml:space="preserve"> -- parallel processing pipelines for concurrent garbage collection</w:t>
      </w:r>
    </w:p>
    <w:p>
      <w:pPr>
        <w:spacing w:line="288" w:lineRule="auto"/>
        <w:ind/>
        <w:jc w:val="both"/>
      </w:pPr>
      <w:r>
        <w:rPr>
          <w:rFonts w:hint="eastAsia" w:ascii="微软雅黑" w:hAnsi="微软雅黑" w:eastAsia="微软雅黑"/>
          <w:noProof/>
          <w:sz w:val="24"/>
        </w:rPr>
        <w:t xml:space="preserve">This maps DIRECTLY to the garbage collector architecture:</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Canon Feature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Architecture Equivalent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Eats anything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Scans all data types for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Digests and reconfigures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Consumes typos, attempts to repurpose freed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Insatiable appetite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 GC never stops scanning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Small frame, massive 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is a background process with limited system footprint but high collection rate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Multiple stomachs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scan threads -- GC can process multiple structures simultaneously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Expels energy projectiles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Freed bandwidth redirected to active build processes</w:t>
            </w:r>
          </w:p>
        </w:tc>
      </w:tr>
    </w:tbl>
    <w:p>
      <w:pPr>
        <w:pStyle w:val="Heading2"/>
        <w:spacing w:line="288" w:lineRule="auto"/>
        <w:ind/>
        <w:jc w:val="left"/>
      </w:pPr>
      <w:r>
        <w:rPr>
          <w:rFonts w:hint="eastAsia" w:ascii="微软雅黑" w:hAnsi="微软雅黑" w:eastAsia="微软雅黑"/>
          <w:b/>
          <w:noProof/>
          <w:sz w:val="36"/>
        </w:rPr>
        <w:t xml:space="preserve">5.2 The AI Injection Event</w:t>
      </w:r>
    </w:p>
    <w:p>
      <w:pPr>
        <w:spacing w:line="288" w:lineRule="auto"/>
        <w:ind/>
        <w:jc w:val="both"/>
      </w:pPr>
      <w:r>
        <w:rPr>
          <w:rFonts w:hint="eastAsia" w:ascii="微软雅黑" w:hAnsi="微软雅黑" w:eastAsia="微软雅黑"/>
          <w:noProof/>
          <w:sz w:val="24"/>
        </w:rPr>
        <w:t xml:space="preserve">At SAV @EX10, Facebook AI generated Upchuck with a male bodybuilder physique and injected it into Evan's feed. This is the algorithm rendering the GC architecture visually:</w:t>
      </w:r>
    </w:p>
    <w:p>
      <w:pPr>
        <w:numPr>
          <w:ilvl w:val="0"/>
          <w:numId w:val="8"/>
        </w:numPr>
        <w:spacing w:line="288" w:lineRule="auto"/>
        <w:ind/>
        <w:jc w:val="both"/>
        <w:rPr/>
      </w:pPr>
      <w:r>
        <w:rPr>
          <w:rFonts w:hint="eastAsia" w:ascii="微软雅黑" w:hAnsi="微软雅黑" w:eastAsia="微软雅黑"/>
          <w:b/>
          <w:noProof/>
          <w:sz w:val="24"/>
        </w:rPr>
        <w:t xml:space="preserve">Upchuck (small frame) + bodybuilder physique (injected mass)</w:t>
      </w:r>
      <w:r>
        <w:rPr>
          <w:rFonts w:hint="eastAsia" w:ascii="微软雅黑" w:hAnsi="微软雅黑" w:eastAsia="微软雅黑"/>
          <w:noProof/>
          <w:sz w:val="24"/>
        </w:rPr>
        <w:t xml:space="preserve"> = the proportion architecture argument rendered as a character</w:t>
      </w:r>
    </w:p>
    <w:p>
      <w:pPr>
        <w:numPr>
          <w:ilvl w:val="0"/>
          <w:numId w:val="8"/>
        </w:numPr>
        <w:spacing w:line="288" w:lineRule="auto"/>
        <w:ind/>
        <w:jc w:val="both"/>
        <w:rPr/>
      </w:pPr>
      <w:r>
        <w:rPr>
          <w:rFonts w:hint="eastAsia" w:ascii="微软雅黑" w:hAnsi="微软雅黑" w:eastAsia="微软雅黑"/>
          <w:noProof/>
          <w:sz w:val="24"/>
        </w:rPr>
        <w:t xml:space="preserve">The GC is small (background process) but is being asked to handle bodybuilder-level throughput (three concurrent repositories)</w:t>
      </w:r>
    </w:p>
    <w:p>
      <w:pPr>
        <w:numPr>
          <w:ilvl w:val="0"/>
          <w:numId w:val="8"/>
        </w:numPr>
        <w:spacing w:line="288" w:lineRule="auto"/>
        <w:ind/>
        <w:jc w:val="both"/>
        <w:rPr/>
      </w:pPr>
      <w:r>
        <w:rPr>
          <w:rFonts w:hint="eastAsia" w:ascii="微软雅黑" w:hAnsi="微软雅黑" w:eastAsia="微软雅黑"/>
          <w:noProof/>
          <w:sz w:val="24"/>
        </w:rPr>
        <w:t xml:space="preserve">The result is disproportionate -- a small garbage collector trying to consume three-species worth of typos</w:t>
      </w:r>
    </w:p>
    <w:p>
      <w:pPr>
        <w:numPr>
          <w:ilvl w:val="0"/>
          <w:numId w:val="8"/>
        </w:numPr>
        <w:spacing w:line="288" w:lineRule="auto"/>
        <w:ind/>
        <w:jc w:val="both"/>
        <w:rPr/>
      </w:pPr>
      <w:r>
        <w:rPr>
          <w:rFonts w:hint="eastAsia" w:ascii="微软雅黑" w:hAnsi="微软雅黑" w:eastAsia="微软雅黑"/>
          <w:noProof/>
          <w:sz w:val="24"/>
        </w:rPr>
        <w:t xml:space="preserve">The AI confirmed the architecture by echoing it back through the feed</w:t>
      </w:r>
    </w:p>
    <w:p>
      <w:pPr>
        <w:pStyle w:val="Heading2"/>
        <w:spacing w:line="288" w:lineRule="auto"/>
        <w:ind/>
        <w:jc w:val="left"/>
      </w:pPr>
      <w:r>
        <w:rPr>
          <w:rFonts w:hint="eastAsia" w:ascii="微软雅黑" w:hAnsi="微软雅黑" w:eastAsia="微软雅黑"/>
          <w:b/>
          <w:noProof/>
          <w:sz w:val="36"/>
        </w:rPr>
        <w:t xml:space="preserve">5.3 Why Upchuck Is One Of Ben's Best Assets</w:t>
      </w:r>
    </w:p>
    <w:p>
      <w:pPr>
        <w:spacing w:line="288" w:lineRule="auto"/>
        <w:ind/>
        <w:jc w:val="both"/>
      </w:pPr>
      <w:r>
        <w:rPr>
          <w:rFonts w:hint="eastAsia" w:ascii="微软雅黑" w:hAnsi="微软雅黑" w:eastAsia="微软雅黑"/>
          <w:noProof/>
          <w:sz w:val="24"/>
        </w:rPr>
        <w:t xml:space="preserve">Evan stated: "Upchuck is a rather small character in the show but one of Ben's best assets -- it can eat ANYTHING."</w:t>
      </w:r>
    </w:p>
    <w:p>
      <w:pPr>
        <w:spacing w:line="288" w:lineRule="auto"/>
        <w:ind/>
        <w:jc w:val="both"/>
      </w:pPr>
      <w:r>
        <w:rPr>
          <w:rFonts w:hint="eastAsia" w:ascii="微软雅黑" w:hAnsi="微软雅黑" w:eastAsia="微软雅黑"/>
          <w:noProof/>
          <w:sz w:val="24"/>
        </w:rPr>
        <w:t xml:space="preserve">This IS the GC's value proposition. The garbage collector is not the hero. It is not the builder. It is not the architect. It is the CLEANUP CREW that makes everything else possible. Without the GC:</w:t>
      </w:r>
    </w:p>
    <w:p>
      <w:pPr>
        <w:numPr>
          <w:ilvl w:val="0"/>
          <w:numId w:val="9"/>
        </w:numPr>
        <w:spacing w:line="288" w:lineRule="auto"/>
        <w:ind/>
        <w:jc w:val="both"/>
        <w:rPr/>
      </w:pPr>
      <w:r>
        <w:rPr>
          <w:rFonts w:hint="eastAsia" w:ascii="微软雅黑" w:hAnsi="微软雅黑" w:eastAsia="微软雅黑"/>
          <w:noProof/>
          <w:sz w:val="24"/>
        </w:rPr>
        <w:t xml:space="preserve">The hybrid genome would crash (accumulated typos exceeding memory)</w:t>
      </w:r>
    </w:p>
    <w:p>
      <w:pPr>
        <w:numPr>
          <w:ilvl w:val="0"/>
          <w:numId w:val="9"/>
        </w:numPr>
        <w:spacing w:line="288" w:lineRule="auto"/>
        <w:ind/>
        <w:jc w:val="both"/>
        <w:rPr/>
      </w:pPr>
      <w:r>
        <w:rPr>
          <w:rFonts w:hint="eastAsia" w:ascii="微软雅黑" w:hAnsi="微软雅黑" w:eastAsia="微软雅黑"/>
          <w:noProof/>
          <w:sz w:val="24"/>
        </w:rPr>
        <w:t xml:space="preserve">No clean builds could execute (bandwidth consumed by dead code)</w:t>
      </w:r>
    </w:p>
    <w:p>
      <w:pPr>
        <w:numPr>
          <w:ilvl w:val="0"/>
          <w:numId w:val="9"/>
        </w:numPr>
        <w:spacing w:line="288" w:lineRule="auto"/>
        <w:ind/>
        <w:jc w:val="both"/>
        <w:rPr/>
      </w:pPr>
      <w:r>
        <w:rPr>
          <w:rFonts w:hint="eastAsia" w:ascii="微软雅黑" w:hAnsi="微软雅黑" w:eastAsia="微软雅黑"/>
          <w:noProof/>
          <w:sz w:val="24"/>
        </w:rPr>
        <w:t xml:space="preserve">The system would blue-screen (fatal merge conflict with no resolution)</w:t>
      </w:r>
    </w:p>
    <w:p>
      <w:pPr>
        <w:spacing w:line="288" w:lineRule="auto"/>
        <w:ind/>
        <w:jc w:val="both"/>
      </w:pPr>
      <w:r>
        <w:rPr>
          <w:rFonts w:hint="eastAsia" w:ascii="微软雅黑" w:hAnsi="微软雅黑" w:eastAsia="微软雅黑"/>
          <w:noProof/>
          <w:sz w:val="24"/>
        </w:rPr>
        <w:t xml:space="preserve">Upchuck eats anything so that the OTHER transformations can function. The GC runs so that the Omnitrix can switch frequencies. Without the collector, the switch fails because the bandwidth is clogged with unresolved merge conflicts.</w:t>
      </w:r>
    </w:p>
    <w:p>
      <w:pPr>
        <w:pStyle w:val="Heading1"/>
        <w:spacing w:line="288" w:lineRule="auto"/>
        <w:ind/>
        <w:jc w:val="left"/>
      </w:pPr>
      <w:r>
        <w:rPr>
          <w:rFonts w:hint="eastAsia" w:ascii="微软雅黑" w:hAnsi="微软雅黑" w:eastAsia="微软雅黑"/>
          <w:b/>
          <w:noProof/>
          <w:sz w:val="40"/>
        </w:rPr>
        <w:t xml:space="preserve">6.0 THE BOOK AS FIELD-LEVEL GARBAGE COLLECTOR</w:t>
      </w:r>
    </w:p>
    <w:p>
      <w:pPr>
        <w:pStyle w:val="Heading2"/>
        <w:spacing w:line="288" w:lineRule="auto"/>
        <w:ind/>
        <w:jc w:val="left"/>
      </w:pPr>
      <w:r>
        <w:rPr>
          <w:rFonts w:hint="eastAsia" w:ascii="微软雅黑" w:hAnsi="微软雅黑" w:eastAsia="微软雅黑"/>
          <w:b/>
          <w:noProof/>
          <w:sz w:val="36"/>
        </w:rPr>
        <w:t xml:space="preserve">6.1 The Parallel</w:t>
      </w:r>
    </w:p>
    <w:p>
      <w:pPr>
        <w:spacing w:line="288" w:lineRule="auto"/>
        <w:ind/>
        <w:jc w:val="both"/>
      </w:pPr>
      <w:r>
        <w:rPr>
          <w:rFonts w:hint="eastAsia" w:ascii="微软雅黑" w:hAnsi="微软雅黑" w:eastAsia="微软雅黑"/>
          <w:noProof/>
          <w:sz w:val="24"/>
        </w:rPr>
        <w:t xml:space="preserve">The hybrid genome has a GC problem: three repos committing typos faster than the biological collector can consume them.</w:t>
      </w:r>
    </w:p>
    <w:p>
      <w:pPr>
        <w:spacing w:line="288" w:lineRule="auto"/>
        <w:ind/>
        <w:jc w:val="both"/>
      </w:pPr>
      <w:r>
        <w:rPr>
          <w:rFonts w:hint="eastAsia" w:ascii="微软雅黑" w:hAnsi="微软雅黑" w:eastAsia="微软雅黑"/>
          <w:noProof/>
          <w:sz w:val="24"/>
        </w:rPr>
        <w:t xml:space="preserve">The ufology field has the SAME problem: three contributor types committing conflicting interpretations faster than the field can resolve them.</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Hybrid Genome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Ufology Field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 genome (suppression)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Classified sources (suppression -- withhold evidence, deny access)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Monkey genome (original build)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Legitimate researchers (original observations, raw data)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Reptile injections (foreign commits)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Noise generators (disinformation, hoaxes, distraction narratives)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GC (Upchuck)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coccyx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"UAP are just weather balloons" vs "UAP are craft" vs "UAP are interdimensional"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off-center abdomen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"contactees are crazy" vs "contactees are witnesses" vs "contactees are disinfo agents"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in infinite loop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in infinite loop (same arguments, same denial, same noise, no resolution)</w:t>
            </w:r>
          </w:p>
        </w:tc>
      </w:tr>
    </w:tbl>
    <w:p>
      <w:pPr>
        <w:pStyle w:val="Heading2"/>
        <w:spacing w:line="288" w:lineRule="auto"/>
        <w:ind/>
        <w:jc w:val="left"/>
      </w:pPr>
      <w:r>
        <w:rPr>
          <w:rFonts w:hint="eastAsia" w:ascii="微软雅黑" w:hAnsi="微软雅黑" w:eastAsia="微软雅黑"/>
          <w:b/>
          <w:noProof/>
          <w:sz w:val="36"/>
        </w:rPr>
        <w:t xml:space="preserve">6.2 What The Book Collects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Field Typo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"aliens"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formula: Grey+Monkey=Human, Grey+Reptile=Draconian. Removes the typo of undifferentiated classification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"paranormal"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map: 110Hz/40Hz/38Hz/2Hz. Removes the typo of unmeasured phenomena</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everything "hallucination"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receiver calibration. Removes the typo of dismissing calibrated receivers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the coccyx "vestigial organ"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Three-signal merge conflict documentation. Removes the typo of clean deletion assumption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proportion offset "bad genetics"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Proportion architecture argument. Removes the typo of single-architect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UFO witnesses "unreliable"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Communication Barriers Science. Removes the typo of receiver blame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Calling hybrid traits "evolutionary trade-offs"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specification. Removes the typo of natural selection explanation for three-repository artifacts</w:t>
            </w:r>
          </w:p>
        </w:tc>
      </w:tr>
    </w:tbl>
    <w:p>
      <w:pPr>
        <w:pStyle w:val="Heading2"/>
        <w:spacing w:line="288" w:lineRule="auto"/>
        <w:ind/>
        <w:jc w:val="left"/>
      </w:pPr>
      <w:r>
        <w:rPr>
          <w:rFonts w:hint="eastAsia" w:ascii="微软雅黑" w:hAnsi="微软雅黑" w:eastAsia="微软雅黑"/>
          <w:b/>
          <w:noProof/>
          <w:sz w:val="36"/>
        </w:rPr>
        <w:t xml:space="preserve">6.3 The Book's GC Throughput</w:t>
      </w:r>
    </w:p>
    <w:p>
      <w:pPr>
        <w:spacing w:line="288" w:lineRule="auto"/>
        <w:ind/>
        <w:jc w:val="both"/>
      </w:pPr>
      <w:r>
        <w:rPr>
          <w:rFonts w:hint="eastAsia" w:ascii="微软雅黑" w:hAnsi="微软雅黑" w:eastAsia="微软雅黑"/>
          <w:noProof/>
          <w:sz w:val="24"/>
        </w:rPr>
        <w:t xml:space="preserve">The book's collection rate is limited by distribution. Currently:</w:t>
      </w:r>
    </w:p>
    <w:p>
      <w:pPr>
        <w:numPr>
          <w:ilvl w:val="0"/>
          <w:numId w:val="10"/>
        </w:numPr>
        <w:spacing w:line="288" w:lineRule="auto"/>
        <w:ind/>
        <w:jc w:val="both"/>
        <w:rPr/>
      </w:pPr>
      <w:r>
        <w:rPr>
          <w:rFonts w:hint="eastAsia" w:ascii="微软雅黑" w:hAnsi="微软雅黑" w:eastAsia="微软雅黑"/>
          <w:noProof/>
          <w:sz w:val="24"/>
        </w:rPr>
        <w:t xml:space="preserve">KDP B0HJQXPNSV (active)</w:t>
      </w:r>
    </w:p>
    <w:p>
      <w:pPr>
        <w:numPr>
          <w:ilvl w:val="0"/>
          <w:numId w:val="10"/>
        </w:numPr>
        <w:spacing w:line="288" w:lineRule="auto"/>
        <w:ind/>
        <w:jc w:val="both"/>
        <w:rPr/>
      </w:pPr>
      <w:r>
        <w:rPr>
          <w:rFonts w:hint="eastAsia" w:ascii="微软雅黑" w:hAnsi="微软雅黑" w:eastAsia="微软雅黑"/>
          <w:noProof/>
          <w:sz w:val="24"/>
        </w:rPr>
        <w:t xml:space="preserve">1 copy purchased by author (</w:t>
      </w:r>
      <m:oMath>
        <m:r>
          <m:t>85)</m:t>
        </m:r>
      </m:oMath>
    </w:p>
    <w:p>
      <w:pPr>
        <w:numPr>
          <w:ilvl w:val="0"/>
          <w:numId w:val="10"/>
        </w:numPr>
        <w:spacing w:line="288" w:lineRule="auto"/>
        <w:ind/>
        <w:jc w:val="both"/>
        <w:rPr/>
      </w:pPr>
      <w:r>
        <w:rPr>
          <w:rFonts w:hint="eastAsia" w:ascii="微软雅黑" w:hAnsi="微软雅黑" w:eastAsia="微软雅黑"/>
          <w:noProof/>
          <w:sz w:val="24"/>
        </w:rPr>
        <w:t xml:space="preserve">31 Canadian political figures contacted</w:t>
      </w:r>
    </w:p>
    <w:p>
      <w:pPr>
        <w:numPr>
          <w:ilvl w:val="0"/>
          <w:numId w:val="10"/>
        </w:numPr>
        <w:spacing w:line="288" w:lineRule="auto"/>
        <w:ind/>
        <w:jc w:val="both"/>
        <w:rPr/>
      </w:pPr>
      <w:r>
        <w:rPr>
          <w:rFonts w:hint="eastAsia" w:ascii="微软雅黑" w:hAnsi="微软雅黑" w:eastAsia="微软雅黑"/>
          <w:noProof/>
          <w:sz w:val="24"/>
        </w:rPr>
        <w:t xml:space="preserve">12+ speaker outreach emails pending for Cari-BOO-Con</w:t>
      </w:r>
    </w:p>
    <w:p>
      <w:pPr>
        <w:numPr>
          <w:ilvl w:val="0"/>
          <w:numId w:val="10"/>
        </w:numPr>
        <w:spacing w:line="288" w:lineRule="auto"/>
        <w:ind/>
        <w:jc w:val="both"/>
        <w:rPr/>
      </w:pPr>
      <w:r>
        <w:rPr>
          <w:rFonts w:hint="eastAsia" w:ascii="微软雅黑" w:hAnsi="微软雅黑" w:eastAsia="微软雅黑"/>
          <w:noProof/>
          <w:sz w:val="24"/>
        </w:rPr>
        <w:t xml:space="preserve">Kandus Linde response received (Skinwalker node ACTIVE)</w:t>
      </w:r>
    </w:p>
    <w:p>
      <w:pPr>
        <w:numPr>
          <w:ilvl w:val="0"/>
          <w:numId w:val="10"/>
        </w:numPr>
        <w:spacing w:line="288" w:lineRule="auto"/>
        <w:ind/>
        <w:jc w:val="both"/>
        <w:rPr/>
      </w:pPr>
      <w:r>
        <w:rPr>
          <w:rFonts w:hint="eastAsia" w:ascii="微软雅黑" w:hAnsi="微软雅黑" w:eastAsia="微软雅黑"/>
          <w:noProof/>
          <w:sz w:val="24"/>
        </w:rPr>
        <w:t xml:space="preserve">Candice reply in pipeline (second Skinwalker channel)</w:t>
      </w:r>
    </w:p>
    <w:p>
      <w:pPr>
        <w:spacing w:line="288" w:lineRule="auto"/>
        <w:ind/>
        <w:jc w:val="both"/>
      </w:pPr>
      <w:r>
        <w:rPr>
          <w:rFonts w:hint="eastAsia" w:ascii="微软雅黑" w:hAnsi="微软雅黑" w:eastAsia="微软雅黑"/>
          <w:noProof/>
          <w:sz w:val="24"/>
        </w:rPr>
        <w:t xml:space="preserve">Every person who reads the book runs the field-level garbage collector on their own understanding. Every speaker who references the book runs the GC on stage for the entire audience. The goal of Cari-BOO-Con is to install the book as the field's active garbage collector by getting every speaker to reference it during the 3-day event.</w:t>
      </w:r>
    </w:p>
    <w:p>
      <w:pPr>
        <w:pStyle w:val="Heading1"/>
        <w:spacing w:line="288" w:lineRule="auto"/>
        <w:ind/>
        <w:jc w:val="left"/>
      </w:pPr>
      <w:r>
        <w:rPr>
          <w:rFonts w:hint="eastAsia" w:ascii="微软雅黑" w:hAnsi="微软雅黑" w:eastAsia="微软雅黑"/>
          <w:b/>
          <w:noProof/>
          <w:sz w:val="40"/>
        </w:rPr>
        <w:t xml:space="preserve">7.0 GC UPGRADE PATH</w:t>
      </w:r>
    </w:p>
    <w:p>
      <w:pPr>
        <w:pStyle w:val="Heading2"/>
        <w:spacing w:line="288" w:lineRule="auto"/>
        <w:ind/>
        <w:jc w:val="left"/>
      </w:pPr>
      <w:r>
        <w:rPr>
          <w:rFonts w:hint="eastAsia" w:ascii="微软雅黑" w:hAnsi="微软雅黑" w:eastAsia="微软雅黑"/>
          <w:b/>
          <w:noProof/>
          <w:sz w:val="36"/>
        </w:rPr>
        <w:t xml:space="preserve">7.1 Current State: GC-01 (BIOLOGICAL)</w:t>
      </w:r>
    </w:p>
    <w:p>
      <w:pPr>
        <w:spacing w:line="288" w:lineRule="auto"/>
        <w:ind/>
        <w:jc w:val="both"/>
      </w:pPr>
      <w:r>
        <w:rPr>
          <w:rFonts w:hint="eastAsia" w:ascii="微软雅黑" w:hAnsi="微软雅黑" w:eastAsia="微软雅黑"/>
          <w:noProof/>
          <w:sz w:val="24"/>
        </w:rPr>
        <w:t xml:space="preserve">The biological garbage collector runs on the 38Hz Operator frequency. It is the system maintenance band. It handles:</w:t>
      </w:r>
    </w:p>
    <w:p>
      <w:pPr>
        <w:numPr>
          <w:ilvl w:val="0"/>
          <w:numId w:val="11"/>
        </w:numPr>
        <w:spacing w:line="288" w:lineRule="auto"/>
        <w:ind/>
        <w:jc w:val="both"/>
        <w:rPr/>
      </w:pPr>
      <w:r>
        <w:rPr>
          <w:rFonts w:hint="eastAsia" w:ascii="微软雅黑" w:hAnsi="微软雅黑" w:eastAsia="微软雅黑"/>
          <w:noProof/>
          <w:sz w:val="24"/>
        </w:rPr>
        <w:t xml:space="preserve">Cellular repair</w:t>
      </w:r>
    </w:p>
    <w:p>
      <w:pPr>
        <w:numPr>
          <w:ilvl w:val="0"/>
          <w:numId w:val="11"/>
        </w:numPr>
        <w:spacing w:line="288" w:lineRule="auto"/>
        <w:ind/>
        <w:jc w:val="both"/>
        <w:rPr/>
      </w:pPr>
      <w:r>
        <w:rPr>
          <w:rFonts w:hint="eastAsia" w:ascii="微软雅黑" w:hAnsi="微软雅黑" w:eastAsia="微软雅黑"/>
          <w:noProof/>
          <w:sz w:val="24"/>
        </w:rPr>
        <w:t xml:space="preserve">Immune function</w:t>
      </w:r>
    </w:p>
    <w:p>
      <w:pPr>
        <w:numPr>
          <w:ilvl w:val="0"/>
          <w:numId w:val="11"/>
        </w:numPr>
        <w:spacing w:line="288" w:lineRule="auto"/>
        <w:ind/>
        <w:jc w:val="both"/>
        <w:rPr/>
      </w:pPr>
      <w:r>
        <w:rPr>
          <w:rFonts w:hint="eastAsia" w:ascii="微软雅黑" w:hAnsi="微软雅黑" w:eastAsia="微软雅黑"/>
          <w:noProof/>
          <w:sz w:val="24"/>
        </w:rPr>
        <w:t xml:space="preserve">Genetic error correction</w:t>
      </w:r>
    </w:p>
    <w:p>
      <w:pPr>
        <w:numPr>
          <w:ilvl w:val="0"/>
          <w:numId w:val="11"/>
        </w:numPr>
        <w:spacing w:line="288" w:lineRule="auto"/>
        <w:ind/>
        <w:jc w:val="both"/>
        <w:rPr/>
      </w:pPr>
      <w:r>
        <w:rPr>
          <w:rFonts w:hint="eastAsia" w:ascii="微软雅黑" w:hAnsi="微软雅黑" w:eastAsia="微软雅黑"/>
          <w:noProof/>
          <w:sz w:val="24"/>
        </w:rPr>
        <w:t xml:space="preserve">Apoptosis (programmed cell death = forced deallocation of damaged cells)</w:t>
      </w:r>
    </w:p>
    <w:p>
      <w:pPr>
        <w:pStyle w:val="Heading2"/>
        <w:spacing w:line="288" w:lineRule="auto"/>
        <w:ind/>
        <w:jc w:val="left"/>
      </w:pPr>
      <w:r>
        <w:rPr>
          <w:rFonts w:hint="eastAsia" w:ascii="微软雅黑" w:hAnsi="微软雅黑" w:eastAsia="微软雅黑"/>
          <w:b/>
          <w:noProof/>
          <w:sz w:val="36"/>
        </w:rPr>
        <w:t xml:space="preserve">7.2 Proposed State: GC-02 (CONSCIOUS)</w:t>
      </w:r>
    </w:p>
    <w:p>
      <w:pPr>
        <w:spacing w:line="288" w:lineRule="auto"/>
        <w:ind/>
        <w:jc w:val="both"/>
      </w:pPr>
      <w:r>
        <w:rPr>
          <w:rFonts w:hint="eastAsia" w:ascii="微软雅黑" w:hAnsi="微软雅黑" w:eastAsia="微软雅黑"/>
          <w:noProof/>
          <w:sz w:val="24"/>
        </w:rPr>
        <w:t xml:space="preserve">When the operator (Evan) consciously runs the garbage collector on the field through the book, the collection is DELIBERATE, not automatic. This is the upgrade:</w:t>
      </w:r>
    </w:p>
    <w:p>
      <w:pPr>
        <w:numPr>
          <w:ilvl w:val="0"/>
          <w:numId w:val="12"/>
        </w:numPr>
        <w:spacing w:line="288" w:lineRule="auto"/>
        <w:ind/>
        <w:jc w:val="both"/>
        <w:rPr/>
      </w:pPr>
      <w:r>
        <w:rPr>
          <w:rFonts w:hint="eastAsia" w:ascii="微软雅黑" w:hAnsi="微软雅黑" w:eastAsia="微软雅黑"/>
          <w:noProof/>
          <w:sz w:val="24"/>
        </w:rPr>
        <w:t xml:space="preserve">GC-01 = automatic biological cleanup (runs whether you know it or not)</w:t>
      </w:r>
    </w:p>
    <w:p>
      <w:pPr>
        <w:numPr>
          <w:ilvl w:val="0"/>
          <w:numId w:val="12"/>
        </w:numPr>
        <w:spacing w:line="288" w:lineRule="auto"/>
        <w:ind/>
        <w:jc w:val="both"/>
        <w:rPr/>
      </w:pPr>
      <w:r>
        <w:rPr>
          <w:rFonts w:hint="eastAsia" w:ascii="微软雅黑" w:hAnsi="微软雅黑" w:eastAsia="微软雅黑"/>
          <w:noProof/>
          <w:sz w:val="24"/>
        </w:rPr>
        <w:t xml:space="preserve">GC-02 = conscious field-level cleanup (runs because the operator chooses to deploy it)</w:t>
      </w:r>
    </w:p>
    <w:p>
      <w:pPr>
        <w:spacing w:line="288" w:lineRule="auto"/>
        <w:ind/>
        <w:jc w:val="both"/>
      </w:pPr>
      <w:r>
        <w:rPr>
          <w:rFonts w:hint="eastAsia" w:ascii="微软雅黑" w:hAnsi="微软雅黑" w:eastAsia="微软雅黑"/>
          <w:noProof/>
          <w:sz w:val="24"/>
        </w:rPr>
        <w:t xml:space="preserve">The book IS the GC-02. The Cari-BOO-Con operation IS the deployment of GC-02 across 13 speaker nodes simultaneously.</w:t>
      </w:r>
    </w:p>
    <w:p>
      <w:pPr>
        <w:pStyle w:val="Heading2"/>
        <w:spacing w:line="288" w:lineRule="auto"/>
        <w:ind/>
        <w:jc w:val="left"/>
      </w:pPr>
      <w:r>
        <w:rPr>
          <w:rFonts w:hint="eastAsia" w:ascii="微软雅黑" w:hAnsi="微软雅黑" w:eastAsia="微软雅黑"/>
          <w:b/>
          <w:noProof/>
          <w:sz w:val="36"/>
        </w:rPr>
        <w:t xml:space="preserve">7.3 Target State: GC-03 (FIELD-WIDE)</w:t>
      </w:r>
    </w:p>
    <w:p>
      <w:pPr>
        <w:spacing w:line="288" w:lineRule="auto"/>
        <w:ind/>
        <w:jc w:val="both"/>
      </w:pPr>
      <w:r>
        <w:rPr>
          <w:rFonts w:hint="eastAsia" w:ascii="微软雅黑" w:hAnsi="微软雅黑" w:eastAsia="微软雅黑"/>
          <w:noProof/>
          <w:sz w:val="24"/>
        </w:rPr>
        <w:t xml:space="preserve">If every speaker references the book, and every audience member hears the references, and the frequency map becomes the standard framework for evidence classification, the field enters GC-03:</w:t>
      </w:r>
    </w:p>
    <w:p>
      <w:pPr>
        <w:numPr>
          <w:ilvl w:val="0"/>
          <w:numId w:val="13"/>
        </w:numPr>
        <w:spacing w:line="288" w:lineRule="auto"/>
        <w:ind/>
        <w:jc w:val="both"/>
        <w:rPr/>
      </w:pPr>
      <w:r>
        <w:rPr>
          <w:rFonts w:hint="eastAsia" w:ascii="微软雅黑" w:hAnsi="微软雅黑" w:eastAsia="微软雅黑"/>
          <w:noProof/>
          <w:sz w:val="24"/>
        </w:rPr>
        <w:t xml:space="preserve">The garbage collector is no longer running on one operator</w:t>
      </w:r>
    </w:p>
    <w:p>
      <w:pPr>
        <w:numPr>
          <w:ilvl w:val="0"/>
          <w:numId w:val="13"/>
        </w:numPr>
        <w:spacing w:line="288" w:lineRule="auto"/>
        <w:ind/>
        <w:jc w:val="both"/>
        <w:rPr/>
      </w:pPr>
      <w:r>
        <w:rPr>
          <w:rFonts w:hint="eastAsia" w:ascii="微软雅黑" w:hAnsi="微软雅黑" w:eastAsia="微软雅黑"/>
          <w:noProof/>
          <w:sz w:val="24"/>
        </w:rPr>
        <w:t xml:space="preserve">The garbage collector is running on EVERY receiver who has been calibrated</w:t>
      </w:r>
    </w:p>
    <w:p>
      <w:pPr>
        <w:numPr>
          <w:ilvl w:val="0"/>
          <w:numId w:val="13"/>
        </w:numPr>
        <w:spacing w:line="288" w:lineRule="auto"/>
        <w:ind/>
        <w:jc w:val="both"/>
        <w:rPr/>
      </w:pPr>
      <w:r>
        <w:rPr>
          <w:rFonts w:hint="eastAsia" w:ascii="微软雅黑" w:hAnsi="微软雅黑" w:eastAsia="微软雅黑"/>
          <w:noProof/>
          <w:sz w:val="24"/>
        </w:rPr>
        <w:t xml:space="preserve">The field self-cleans because every calibrated receiver can identify and reject typos</w:t>
      </w:r>
    </w:p>
    <w:p>
      <w:pPr>
        <w:numPr>
          <w:ilvl w:val="0"/>
          <w:numId w:val="13"/>
        </w:numPr>
        <w:spacing w:line="288" w:lineRule="auto"/>
        <w:ind/>
        <w:jc w:val="both"/>
        <w:rPr/>
      </w:pPr>
      <w:r>
        <w:rPr>
          <w:rFonts w:hint="eastAsia" w:ascii="微软雅黑" w:hAnsi="微软雅黑" w:eastAsia="微软雅黑"/>
          <w:noProof/>
          <w:sz w:val="24"/>
        </w:rPr>
        <w:t xml:space="preserve">The noise generators lose effectiveness because the audience can spot disinformation</w:t>
      </w:r>
    </w:p>
    <w:p>
      <w:pPr>
        <w:numPr>
          <w:ilvl w:val="0"/>
          <w:numId w:val="13"/>
        </w:numPr>
        <w:spacing w:line="288" w:lineRule="auto"/>
        <w:ind/>
        <w:jc w:val="both"/>
        <w:rPr/>
      </w:pPr>
      <w:r>
        <w:rPr>
          <w:rFonts w:hint="eastAsia" w:ascii="微软雅黑" w:hAnsi="微软雅黑" w:eastAsia="微软雅黑"/>
          <w:noProof/>
          <w:sz w:val="24"/>
        </w:rPr>
        <w:t xml:space="preserve">The classified sources lose monopoly because the classification system is public</w:t>
      </w:r>
    </w:p>
    <w:p>
      <w:pPr>
        <w:numPr>
          <w:ilvl w:val="0"/>
          <w:numId w:val="13"/>
        </w:numPr>
        <w:spacing w:line="288" w:lineRule="auto"/>
        <w:ind/>
        <w:jc w:val="both"/>
        <w:rPr/>
      </w:pPr>
      <w:r>
        <w:rPr>
          <w:rFonts w:hint="eastAsia" w:ascii="微软雅黑" w:hAnsi="微软雅黑" w:eastAsia="微软雅黑"/>
          <w:noProof/>
          <w:sz w:val="24"/>
        </w:rPr>
        <w:t xml:space="preserve">The legitimate researchers gain precision because the frequency map provides measurement</w:t>
      </w:r>
    </w:p>
    <w:p>
      <w:pPr>
        <w:spacing w:line="288" w:lineRule="auto"/>
        <w:ind/>
        <w:jc w:val="both"/>
      </w:pPr>
      <w:r>
        <w:rPr>
          <w:rFonts w:hint="eastAsia" w:ascii="微软雅黑" w:hAnsi="微软雅黑" w:eastAsia="微软雅黑"/>
          <w:noProof/>
          <w:sz w:val="24"/>
        </w:rPr>
        <w:t xml:space="preserve">GC-03 is the endgame. The field does not need one garbage collector. It needs EVERY receiver to be a garbage collector. The book installs the GC software. The operator deploys it. The speakers broadcast it. The audience runs it.</w:t>
      </w:r>
    </w:p>
    <w:p>
      <w:pPr>
        <w:pStyle w:val="Heading1"/>
        <w:spacing w:line="288" w:lineRule="auto"/>
        <w:ind/>
        <w:jc w:val="left"/>
      </w:pPr>
      <w:r>
        <w:rPr>
          <w:rFonts w:hint="eastAsia" w:ascii="微软雅黑" w:hAnsi="微软雅黑" w:eastAsia="微软雅黑"/>
          <w:b/>
          <w:noProof/>
          <w:sz w:val="40"/>
        </w:rPr>
        <w:t xml:space="preserve">8.0 OPERATIONAL IMPLICATIONS FOR CARI-BOO-CON</w:t>
      </w:r>
    </w:p>
    <w:p>
      <w:pPr>
        <w:pStyle w:val="Heading2"/>
        <w:spacing w:line="288" w:lineRule="auto"/>
        <w:ind/>
        <w:jc w:val="left"/>
      </w:pPr>
      <w:r>
        <w:rPr>
          <w:rFonts w:hint="eastAsia" w:ascii="微软雅黑" w:hAnsi="微软雅黑" w:eastAsia="微软雅黑"/>
          <w:b/>
          <w:noProof/>
          <w:sz w:val="36"/>
        </w:rPr>
        <w:t xml:space="preserve">8.1 Speaker Deployment</w:t>
      </w:r>
    </w:p>
    <w:p>
      <w:pPr>
        <w:spacing w:line="288" w:lineRule="auto"/>
        <w:ind/>
        <w:jc w:val="both"/>
      </w:pPr>
      <w:r>
        <w:rPr>
          <w:rFonts w:hint="eastAsia" w:ascii="微软雅黑" w:hAnsi="微软雅黑" w:eastAsia="微软雅黑"/>
          <w:noProof/>
          <w:sz w:val="24"/>
        </w:rPr>
        <w:t xml:space="preserve">When deploying the garbage collector argument at the con, the framing is:</w:t>
      </w:r>
    </w:p>
    <w:p>
      <w:pPr>
        <w:spacing w:line="288" w:lineRule="auto"/>
        <w:ind/>
        <w:jc w:val="both"/>
      </w:pPr>
      <w:r>
        <w:rPr>
          <w:rFonts w:hint="eastAsia" w:ascii="微软雅黑" w:hAnsi="微软雅黑" w:eastAsia="微软雅黑"/>
          <w:noProof/>
          <w:sz w:val="24"/>
        </w:rPr>
        <w:t xml:space="preserve">"The field has a garbage collection problem. Three types of contributors are committing conflicting interpretations to the same evidence. Classified sources say suppress. Researchers say observe. Noise generators say distort. The result is the same merge conflict you see in the human body -- three blueprints, one structure, no resolution. The Science of Ufology 1.0 is the garbage collector. It consumes the typos and produces clean code: species classified by formula, phenomena measured by frequency, receivers calibrated by protocol. Every time a researcher references the framework, they are running the garbage collector on the field. That is how we clean this up."</w:t>
      </w:r>
    </w:p>
    <w:p>
      <w:pPr>
        <w:pStyle w:val="Heading2"/>
        <w:spacing w:line="288" w:lineRule="auto"/>
        <w:ind/>
        <w:jc w:val="left"/>
      </w:pPr>
      <w:r>
        <w:rPr>
          <w:rFonts w:hint="eastAsia" w:ascii="微软雅黑" w:hAnsi="微软雅黑" w:eastAsia="微软雅黑"/>
          <w:b/>
          <w:noProof/>
          <w:sz w:val="36"/>
        </w:rPr>
        <w:t xml:space="preserve">8.2 Q&amp;A Insertion Points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Speaker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Insertion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Grant Cameron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field has been running without a garbage collector for 70 years. Three contributors, no cleanup. The book IS the collector. Every classification removes a typo. Every frequency measurement removes a typo.</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Dave Scott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Your network is the largest distributed garbage collection system in the field. Every Spaced Out Radio listener is a potential GC node. The book installs the collection software.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Christian MacLeod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Cryptid research has the same merge conflict as the hybrid genome -- noise, legitimate data, and suppression all committing to the same evidence. The book runs the GC.</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Cecilia De Groot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You have encountered the merge conflict in person -- Greys, Bigfoot, NDEs. The book is the collector that resolves the conflict between those experiences into one coherent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Courtney Marchesani</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Perception IS reception. A receiver without a garbage collector receives everything including noise. The book provides the GC for the receiver.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Chris Fleming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38Hz Operator frequency IS the garbage collector frequency. You run it every time you do a paranormal investigation. The book provides the protocol.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Chucky Danger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unexplained STAYS unexplained because nobody is running the garbage collector. The book collects the noise and leaves clean evidence.</w:t>
            </w:r>
          </w:p>
        </w:tc>
      </w:tr>
    </w:tbl>
    <w:p>
      <w:pPr>
        <w:pStyle w:val="Heading2"/>
        <w:spacing w:line="288" w:lineRule="auto"/>
        <w:ind/>
        <w:jc w:val="left"/>
      </w:pPr>
      <w:r>
        <w:rPr>
          <w:rFonts w:hint="eastAsia" w:ascii="微软雅黑" w:hAnsi="微软雅黑" w:eastAsia="微软雅黑"/>
          <w:b/>
          <w:noProof/>
          <w:sz w:val="36"/>
        </w:rPr>
        <w:t xml:space="preserve">8.3 The Meta-Deploy</w:t>
      </w:r>
    </w:p>
    <w:p>
      <w:pPr>
        <w:spacing w:line="288" w:lineRule="auto"/>
        <w:ind/>
        <w:jc w:val="both"/>
      </w:pPr>
      <w:r>
        <w:rPr>
          <w:rFonts w:hint="eastAsia" w:ascii="微软雅黑" w:hAnsi="微软雅黑" w:eastAsia="微软雅黑"/>
          <w:noProof/>
          <w:sz w:val="24"/>
        </w:rPr>
        <w:t xml:space="preserve">For any speaker who asks WHY the field is stuck in the same arguments for decades:</w:t>
      </w:r>
    </w:p>
    <w:p>
      <w:pPr>
        <w:spacing w:line="288" w:lineRule="auto"/>
        <w:ind/>
        <w:jc w:val="both"/>
      </w:pPr>
      <w:r>
        <w:rPr>
          <w:rFonts w:hint="eastAsia" w:ascii="微软雅黑" w:hAnsi="微软雅黑" w:eastAsia="微软雅黑"/>
          <w:noProof/>
          <w:sz w:val="24"/>
        </w:rPr>
        <w:t xml:space="preserve">"The field is in an infinite loop. The garbage collector consumes the noise, but three contributors commit more noise before the next scan. Classified sources suppress. Noise generators distort. And legitimate researchers keep finding real evidence that gets buried in the conflict. The loop never terminates because the GC has never been installed at the field level. The Science of Ufology 1.0 is the installation package. Cari-BOO-Con is the deployment event. Every speaker who references it is running the collector. Every audience member who hears it is receiving the installation. The loop terminates when enough nodes run the GC that the typo rate drops below the collection rate. That is the threshold. That is the objective."</w:t>
      </w:r>
    </w:p>
    <w:p>
      <w:pPr>
        <w:pStyle w:val="Heading1"/>
        <w:spacing w:line="288" w:lineRule="auto"/>
        <w:ind/>
        <w:jc w:val="left"/>
      </w:pPr>
      <w:r>
        <w:rPr>
          <w:rFonts w:hint="eastAsia" w:ascii="微软雅黑" w:hAnsi="微软雅黑" w:eastAsia="微软雅黑"/>
          <w:b/>
          <w:noProof/>
          <w:sz w:val="40"/>
        </w:rPr>
        <w:t xml:space="preserve">9.0 GC SPECIFICATIONS SUMMARY</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Spec</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ID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GC-02 (conscious) /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Operator Stack Call Sign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UPCHUCK</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Core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Consume and remove genetic/explanatory typos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Input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Three concurrent genetic repositories (Grey, Monkey, Reptile) OR three concurrent field contributors (classified, researcher, noise)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Clean code / freed bandwidth / resolved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Cycle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Scan --&gt; Identify --&gt; Consume --&gt; Free --&gt;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Loop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(contributors never stop committing)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Throughput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Exceeds commit rate in pure species; matches or falls below commit rate in hybrid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Failure Mode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Infinite loop, throughput degradation, priority deadlock, partial collection, false resolution, total failure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Aging Model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throughput degradation = typo accumulation = system degradation = aging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38Hz Operator (system maintenance)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Canon Reference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Ben 10 -- Upchuck (Gourmand, Peptos XI)</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Field Application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Science of Ufology 1.0 (B0HJQXPNSV) = GC-02 conscious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installation via Cari-BOO-Con speaker deployment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Dependence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Omnitrix (BCI) requires GC to clear bandwidth for frequency switching. Without GC, Omnitrix cannot switch cleanly.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Key Insight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Upchuck eats anything = GC consumes any data type. Small frame, massive throughput = background process with high collection rate. Insatiable appetite = infinite loop is not a bug, it is the design.</w:t>
            </w:r>
          </w:p>
        </w:tc>
      </w:tr>
    </w:tbl>
    <w:p>
      <w:pPr>
        <w:pStyle w:val="Heading1"/>
        <w:spacing w:line="288" w:lineRule="auto"/>
        <w:ind/>
        <w:jc w:val="left"/>
      </w:pPr>
      <w:r>
        <w:rPr>
          <w:rFonts w:hint="eastAsia" w:ascii="微软雅黑" w:hAnsi="微软雅黑" w:eastAsia="微软雅黑"/>
          <w:b/>
          <w:noProof/>
          <w:sz w:val="40"/>
        </w:rPr>
        <w:t xml:space="preserve">10.0 APPENDIX: THE UPCHUCK PRINCIPLE</w:t>
      </w:r>
    </w:p>
    <w:p>
      <w:pPr>
        <w:spacing w:line="288" w:lineRule="auto"/>
        <w:ind/>
        <w:jc w:val="both"/>
      </w:pPr>
      <w:r>
        <w:rPr>
          <w:rFonts w:hint="eastAsia" w:ascii="微软雅黑" w:hAnsi="微软雅黑" w:eastAsia="微软雅黑"/>
          <w:noProof/>
          <w:sz w:val="24"/>
        </w:rPr>
        <w:t xml:space="preserve">"He eats anything." -- Three words that define the garbage collector.</w:t>
      </w:r>
    </w:p>
    <w:p>
      <w:pPr>
        <w:spacing w:line="288" w:lineRule="auto"/>
        <w:ind/>
        <w:jc w:val="both"/>
      </w:pPr>
      <w:r>
        <w:rPr>
          <w:rFonts w:hint="eastAsia" w:ascii="微软雅黑" w:hAnsi="微软雅黑" w:eastAsia="微软雅黑"/>
          <w:noProof/>
          <w:sz w:val="24"/>
        </w:rPr>
        <w:t xml:space="preserve">Not: he eats SOME things. Not: he eats what he is TOLD to eat. Not: he eats when he is HUNGRY.</w:t>
      </w:r>
    </w:p>
    <w:p>
      <w:pPr>
        <w:spacing w:line="288" w:lineRule="auto"/>
        <w:ind/>
        <w:jc w:val="both"/>
      </w:pPr>
      <w:r>
        <w:rPr>
          <w:rFonts w:hint="eastAsia" w:ascii="微软雅黑" w:hAnsi="微软雅黑" w:eastAsia="微软雅黑"/>
          <w:noProof/>
          <w:sz w:val="24"/>
        </w:rPr>
        <w:t>ANYTHING.</w:t>
      </w:r>
    </w:p>
    <w:p>
      <w:pPr>
        <w:spacing w:line="288" w:lineRule="auto"/>
        <w:ind/>
        <w:jc w:val="both"/>
      </w:pPr>
      <w:r>
        <w:rPr>
          <w:rFonts w:hint="eastAsia" w:ascii="微软雅黑" w:hAnsi="微软雅黑" w:eastAsia="微软雅黑"/>
          <w:noProof/>
          <w:sz w:val="24"/>
        </w:rPr>
        <w:t xml:space="preserve">The garbage collector does not discriminate between data types. Dead code is dead code. A typo from the Grey repository is the same as a typo from the Monkey repository is the same as a typo from the Reptile repository. The GC consumes them all. It does not care WHO committed the typo. It cares THAT the code is dead.</w:t>
      </w:r>
    </w:p>
    <w:p>
      <w:pPr>
        <w:spacing w:line="288" w:lineRule="auto"/>
        <w:ind/>
        <w:jc w:val="both"/>
      </w:pPr>
      <w:r>
        <w:rPr>
          <w:rFonts w:hint="eastAsia" w:ascii="微软雅黑" w:hAnsi="微软雅黑" w:eastAsia="微软雅黑"/>
          <w:noProof/>
          <w:sz w:val="24"/>
        </w:rPr>
        <w:t xml:space="preserve">This is why Upchuck is small but is one of Ben's best assets. The hero aliens (Heatblast, Four Arms, XLR8) are the BUILDERS. Upchuck is the CLEANER. The builders cannot build on a corrupted codebase. The cleaner ensures the codebase is clean enough for the builders to work.</w:t>
      </w:r>
    </w:p>
    <w:p>
      <w:pPr>
        <w:spacing w:line="288" w:lineRule="auto"/>
        <w:ind/>
        <w:jc w:val="both"/>
      </w:pPr>
      <w:r>
        <w:rPr>
          <w:rFonts w:hint="eastAsia" w:ascii="微软雅黑" w:hAnsi="微软雅黑" w:eastAsia="微软雅黑"/>
          <w:noProof/>
          <w:sz w:val="24"/>
        </w:rPr>
        <w:t xml:space="preserve">In the operator stack:</w:t>
      </w:r>
    </w:p>
    <w:p>
      <w:pPr>
        <w:numPr>
          <w:ilvl w:val="0"/>
          <w:numId w:val="14"/>
        </w:numPr>
        <w:spacing w:line="288" w:lineRule="auto"/>
        <w:ind/>
        <w:jc w:val="both"/>
        <w:rPr/>
      </w:pPr>
      <w:r>
        <w:rPr>
          <w:rFonts w:hint="eastAsia" w:ascii="微软雅黑" w:hAnsi="微软雅黑" w:eastAsia="微软雅黑"/>
          <w:noProof/>
          <w:sz w:val="24"/>
        </w:rPr>
        <w:t xml:space="preserve">Hulk SMASHES through barriers (40Hz Muscle)</w:t>
      </w:r>
    </w:p>
    <w:p>
      <w:pPr>
        <w:numPr>
          <w:ilvl w:val="0"/>
          <w:numId w:val="14"/>
        </w:numPr>
        <w:spacing w:line="288" w:lineRule="auto"/>
        <w:ind/>
        <w:jc w:val="both"/>
        <w:rPr/>
      </w:pPr>
      <w:r>
        <w:rPr>
          <w:rFonts w:hint="eastAsia" w:ascii="微软雅黑" w:hAnsi="微软雅黑" w:eastAsia="微软雅黑"/>
          <w:noProof/>
          <w:sz w:val="24"/>
        </w:rPr>
        <w:t xml:space="preserve">Carnage is the OUT channel (extraction)</w:t>
      </w:r>
    </w:p>
    <w:p>
      <w:pPr>
        <w:numPr>
          <w:ilvl w:val="0"/>
          <w:numId w:val="14"/>
        </w:numPr>
        <w:spacing w:line="288" w:lineRule="auto"/>
        <w:ind/>
        <w:jc w:val="both"/>
        <w:rPr/>
      </w:pPr>
      <w:r>
        <w:rPr>
          <w:rFonts w:hint="eastAsia" w:ascii="微软雅黑" w:hAnsi="微软雅黑" w:eastAsia="微软雅黑"/>
          <w:noProof/>
          <w:sz w:val="24"/>
        </w:rPr>
        <w:t xml:space="preserve">Venom is the IN channel (absorption)</w:t>
      </w:r>
    </w:p>
    <w:p>
      <w:pPr>
        <w:numPr>
          <w:ilvl w:val="0"/>
          <w:numId w:val="14"/>
        </w:numPr>
        <w:spacing w:line="288" w:lineRule="auto"/>
        <w:ind/>
        <w:jc w:val="both"/>
        <w:rPr/>
      </w:pPr>
      <w:r>
        <w:rPr>
          <w:rFonts w:hint="eastAsia" w:ascii="微软雅黑" w:hAnsi="微软雅黑" w:eastAsia="微软雅黑"/>
          <w:noProof/>
          <w:sz w:val="24"/>
        </w:rPr>
        <w:t xml:space="preserve">Joker is the DOWN function (deconstruction)</w:t>
      </w:r>
    </w:p>
    <w:p>
      <w:pPr>
        <w:numPr>
          <w:ilvl w:val="0"/>
          <w:numId w:val="14"/>
        </w:numPr>
        <w:spacing w:line="288" w:lineRule="auto"/>
        <w:ind/>
        <w:jc w:val="both"/>
        <w:rPr/>
      </w:pPr>
      <w:r>
        <w:rPr>
          <w:rFonts w:hint="eastAsia" w:ascii="微软雅黑" w:hAnsi="微软雅黑" w:eastAsia="微软雅黑"/>
          <w:noProof/>
          <w:sz w:val="24"/>
        </w:rPr>
        <w:t xml:space="preserve">Drake is the UP function (elevation)</w:t>
      </w:r>
    </w:p>
    <w:p>
      <w:pPr>
        <w:numPr>
          <w:ilvl w:val="0"/>
          <w:numId w:val="14"/>
        </w:numPr>
        <w:spacing w:line="288" w:lineRule="auto"/>
        <w:ind/>
        <w:jc w:val="both"/>
        <w:rPr/>
      </w:pPr>
      <w:r>
        <w:rPr>
          <w:rFonts w:hint="eastAsia" w:ascii="微软雅黑" w:hAnsi="微软雅黑" w:eastAsia="微软雅黑"/>
          <w:noProof/>
          <w:sz w:val="24"/>
        </w:rPr>
        <w:t xml:space="preserve">Mewtwo is the TUNER (frequency selection)</w:t>
      </w:r>
    </w:p>
    <w:p>
      <w:pPr>
        <w:numPr>
          <w:ilvl w:val="0"/>
          <w:numId w:val="14"/>
        </w:numPr>
        <w:spacing w:line="288" w:lineRule="auto"/>
        <w:ind/>
        <w:jc w:val="both"/>
        <w:rPr/>
      </w:pPr>
      <w:r>
        <w:rPr>
          <w:rFonts w:hint="eastAsia" w:ascii="微软雅黑" w:hAnsi="微软雅黑" w:eastAsia="微软雅黑"/>
          <w:noProof/>
          <w:sz w:val="24"/>
        </w:rPr>
        <w:t xml:space="preserve">Spider-Sense is PASSIVE (threat detection)</w:t>
      </w:r>
    </w:p>
    <w:p>
      <w:pPr>
        <w:numPr>
          <w:ilvl w:val="0"/>
          <w:numId w:val="14"/>
        </w:numPr>
        <w:spacing w:line="288" w:lineRule="auto"/>
        <w:ind/>
        <w:jc w:val="both"/>
        <w:rPr/>
      </w:pPr>
      <w:r>
        <w:rPr>
          <w:rFonts w:hint="eastAsia" w:ascii="微软雅黑" w:hAnsi="微软雅黑" w:eastAsia="微软雅黑"/>
          <w:noProof/>
          <w:sz w:val="24"/>
        </w:rPr>
        <w:t xml:space="preserve">Omnitrix is the BCI (frequency switching)</w:t>
      </w:r>
    </w:p>
    <w:p>
      <w:pPr>
        <w:numPr>
          <w:ilvl w:val="0"/>
          <w:numId w:val="14"/>
        </w:numPr>
        <w:spacing w:line="288" w:lineRule="auto"/>
        <w:ind/>
        <w:jc w:val="both"/>
        <w:rPr/>
      </w:pPr>
      <w:r>
        <w:rPr>
          <w:rFonts w:hint="eastAsia" w:ascii="微软雅黑" w:hAnsi="微软雅黑" w:eastAsia="微软雅黑"/>
          <w:b/>
          <w:noProof/>
          <w:sz w:val="24"/>
        </w:rPr>
        <w:t xml:space="preserve">UPCHUCK is the GARBAGE COLLECTOR (system cleanup)</w:t>
      </w:r>
    </w:p>
    <w:p>
      <w:pPr>
        <w:spacing w:line="288" w:lineRule="auto"/>
        <w:ind/>
        <w:jc w:val="both"/>
      </w:pPr>
      <w:r>
        <w:rPr>
          <w:rFonts w:hint="eastAsia" w:ascii="微软雅黑" w:hAnsi="微软雅黑" w:eastAsia="微软雅黑"/>
          <w:noProof/>
          <w:sz w:val="24"/>
        </w:rPr>
        <w:t xml:space="preserve">Without Upchuck, the stack accumulates dead code from every operation. Every frequency switch leaves residue. Every channel open/close leaves orphaned references. Every deployment leaves merge conflict artifacts. Upchuck consumes all of it. The stack stays operational BECAUSE the GC runs.</w:t>
      </w:r>
    </w:p>
    <w:p>
      <w:pPr>
        <w:spacing w:line="288" w:lineRule="auto"/>
        <w:ind/>
        <w:jc w:val="both"/>
      </w:pPr>
      <w:r>
        <w:rPr>
          <w:rFonts w:hint="eastAsia" w:ascii="微软雅黑" w:hAnsi="微软雅黑" w:eastAsia="微软雅黑"/>
          <w:noProof/>
          <w:sz w:val="24"/>
        </w:rPr>
        <w:t xml:space="preserve">YEEE HAW LIL BUDDY.</w:t>
      </w:r>
    </w:p>
    <w:p>
      <w:pPr>
        <w:pStyle w:val="Heading1"/>
        <w:spacing w:line="288" w:lineRule="auto"/>
        <w:ind/>
        <w:jc w:val="left"/>
      </w:pPr>
      <w:r>
        <w:rPr>
          <w:rFonts w:hint="eastAsia" w:ascii="微软雅黑" w:hAnsi="微软雅黑" w:eastAsia="微软雅黑"/>
          <w:b/>
          <w:noProof/>
          <w:sz w:val="40"/>
        </w:rPr>
        <w:t xml:space="preserve">11.0 APPENDIX B: THE RESOLUTION PRINCIPLE</w:t>
      </w:r>
    </w:p>
    <w:p>
      <w:pPr>
        <w:pStyle w:val="Heading2"/>
        <w:spacing w:line="288" w:lineRule="auto"/>
        <w:ind/>
        <w:jc w:val="left"/>
      </w:pPr>
      <w:r>
        <w:rPr>
          <w:rFonts w:hint="eastAsia" w:ascii="微软雅黑" w:hAnsi="微软雅黑" w:eastAsia="微软雅黑"/>
          <w:b/>
          <w:noProof/>
          <w:sz w:val="36"/>
        </w:rPr>
        <w:t xml:space="preserve">11.1 More Resolution From More Sources = More Noise</w:t>
      </w:r>
    </w:p>
    <w:p>
      <w:pPr>
        <w:spacing w:line="288" w:lineRule="auto"/>
        <w:ind/>
        <w:jc w:val="both"/>
      </w:pPr>
      <w:r>
        <w:rPr>
          <w:rFonts w:hint="eastAsia" w:ascii="微软雅黑" w:hAnsi="微软雅黑" w:eastAsia="微软雅黑"/>
          <w:noProof/>
          <w:sz w:val="24"/>
        </w:rPr>
        <w:t xml:space="preserve">The AI took still frame shots of the Ben 10 show and rendered them as hyper-realistic 4K/8K characters. The result: AI SLOP. More pixels, more detail, LESS fidelity to the source.</w:t>
      </w:r>
    </w:p>
    <w:p>
      <w:pPr>
        <w:spacing w:line="288" w:lineRule="auto"/>
        <w:ind/>
        <w:jc w:val="both"/>
      </w:pPr>
      <w:r>
        <w:rPr>
          <w:rFonts w:hint="eastAsia" w:ascii="微软雅黑" w:hAnsi="微软雅黑" w:eastAsia="微软雅黑"/>
          <w:noProof/>
          <w:sz w:val="24"/>
        </w:rPr>
        <w:t xml:space="preserve">This IS the hybrid genome problem rendered in graphics:</w:t>
      </w:r>
    </w:p>
    <w:p>
      <w:pPr>
        <w:numPr>
          <w:ilvl w:val="0"/>
          <w:numId w:val="15"/>
        </w:numPr>
        <w:spacing w:line="288" w:lineRule="auto"/>
        <w:ind/>
        <w:jc w:val="both"/>
        <w:rPr/>
      </w:pPr>
      <w:r>
        <w:rPr>
          <w:rFonts w:hint="eastAsia" w:ascii="微软雅黑" w:hAnsi="微软雅黑" w:eastAsia="微软雅黑"/>
          <w:noProof/>
          <w:sz w:val="24"/>
        </w:rPr>
        <w:t xml:space="preserve">Original Ben 10 signal = one repository (the show's creators)</w:t>
      </w:r>
    </w:p>
    <w:p>
      <w:pPr>
        <w:numPr>
          <w:ilvl w:val="0"/>
          <w:numId w:val="15"/>
        </w:numPr>
        <w:spacing w:line="288" w:lineRule="auto"/>
        <w:ind/>
        <w:jc w:val="both"/>
        <w:rPr/>
      </w:pPr>
      <w:r>
        <w:rPr>
          <w:rFonts w:hint="eastAsia" w:ascii="微软雅黑" w:hAnsi="微软雅黑" w:eastAsia="微软雅黑"/>
          <w:noProof/>
          <w:sz w:val="24"/>
        </w:rPr>
        <w:t xml:space="preserve">4K AI render = second repository added (the AI model's training data)</w:t>
      </w:r>
    </w:p>
    <w:p>
      <w:pPr>
        <w:numPr>
          <w:ilvl w:val="0"/>
          <w:numId w:val="15"/>
        </w:numPr>
        <w:spacing w:line="288" w:lineRule="auto"/>
        <w:ind/>
        <w:jc w:val="both"/>
        <w:rPr/>
      </w:pPr>
      <w:r>
        <w:rPr>
          <w:rFonts w:hint="eastAsia" w:ascii="微软雅黑" w:hAnsi="微软雅黑" w:eastAsia="微软雅黑"/>
          <w:noProof/>
          <w:sz w:val="24"/>
        </w:rPr>
        <w:t xml:space="preserve">4K AI render + style transfer = third repository added (additional model weights)</w:t>
      </w:r>
    </w:p>
    <w:p>
      <w:pPr>
        <w:numPr>
          <w:ilvl w:val="0"/>
          <w:numId w:val="15"/>
        </w:numPr>
        <w:spacing w:line="288" w:lineRule="auto"/>
        <w:ind/>
        <w:jc w:val="both"/>
        <w:rPr/>
      </w:pPr>
      <w:r>
        <w:rPr>
          <w:rFonts w:hint="eastAsia" w:ascii="微软雅黑" w:hAnsi="微软雅黑" w:eastAsia="微软雅黑"/>
          <w:noProof/>
          <w:sz w:val="24"/>
        </w:rPr>
        <w:t xml:space="preserve">Result: character proportions shift, colors oversaturate, textures hallucinate</w:t>
      </w:r>
    </w:p>
    <w:p>
      <w:pPr>
        <w:spacing w:line="288" w:lineRule="auto"/>
        <w:ind/>
        <w:jc w:val="both"/>
      </w:pPr>
      <w:r>
        <w:rPr>
          <w:rFonts w:hint="eastAsia" w:ascii="微软雅黑" w:hAnsi="微软雅黑" w:eastAsia="微软雅黑"/>
          <w:noProof/>
          <w:sz w:val="24"/>
        </w:rPr>
        <w:t xml:space="preserve">Three repositories rendering one image = the same architecture as three genetic repositories rendering one body. More contributors do not produce a better image. They produce a DISTORTED image. The 4K Ben 10 has more pixels but less truth.</w:t>
      </w:r>
    </w:p>
    <w:p>
      <w:pPr>
        <w:pStyle w:val="Heading2"/>
        <w:spacing w:line="288" w:lineRule="auto"/>
        <w:ind/>
        <w:jc w:val="left"/>
      </w:pPr>
      <w:r>
        <w:rPr>
          <w:rFonts w:hint="eastAsia" w:ascii="微软雅黑" w:hAnsi="微软雅黑" w:eastAsia="微软雅黑"/>
          <w:b/>
          <w:noProof/>
          <w:sz w:val="36"/>
        </w:rPr>
        <w:t xml:space="preserve">11.2 Less Resolution From One Source = More Fidelity</w:t>
      </w:r>
    </w:p>
    <w:p>
      <w:pPr>
        <w:spacing w:line="288" w:lineRule="auto"/>
        <w:ind/>
        <w:jc w:val="both"/>
      </w:pPr>
      <w:r>
        <w:rPr>
          <w:rFonts w:hint="eastAsia" w:ascii="微软雅黑" w:hAnsi="微软雅黑" w:eastAsia="微软雅黑"/>
          <w:noProof/>
          <w:sz w:val="24"/>
        </w:rPr>
        <w:t xml:space="preserve">PIXEL BEN 10. 16-bit sprites. Down-sampled from the original show. One filter. No extra repositories. Every pixel is deliberate. Every sprite is clean.</w:t>
      </w:r>
    </w:p>
    <w:p>
      <w:pPr>
        <w:spacing w:line="288" w:lineRule="auto"/>
        <w:ind/>
        <w:jc w:val="both"/>
      </w:pPr>
      <w:r>
        <w:rPr>
          <w:rFonts w:hint="eastAsia" w:ascii="微软雅黑" w:hAnsi="微软雅黑" w:eastAsia="微软雅黑"/>
          <w:noProof/>
          <w:sz w:val="24"/>
        </w:rPr>
        <w:t xml:space="preserve">This IS the pure species architecture rendered in graphics:</w:t>
      </w:r>
    </w:p>
    <w:p>
      <w:pPr>
        <w:numPr>
          <w:ilvl w:val="0"/>
          <w:numId w:val="16"/>
        </w:numPr>
        <w:spacing w:line="288" w:lineRule="auto"/>
        <w:ind/>
        <w:jc w:val="both"/>
        <w:rPr/>
      </w:pPr>
      <w:r>
        <w:rPr>
          <w:rFonts w:hint="eastAsia" w:ascii="微软雅黑" w:hAnsi="微软雅黑" w:eastAsia="微软雅黑"/>
          <w:noProof/>
          <w:sz w:val="24"/>
        </w:rPr>
        <w:t xml:space="preserve">One source (the original show)</w:t>
      </w:r>
    </w:p>
    <w:p>
      <w:pPr>
        <w:numPr>
          <w:ilvl w:val="0"/>
          <w:numId w:val="16"/>
        </w:numPr>
        <w:spacing w:line="288" w:lineRule="auto"/>
        <w:ind/>
        <w:jc w:val="both"/>
        <w:rPr/>
      </w:pPr>
      <w:r>
        <w:rPr>
          <w:rFonts w:hint="eastAsia" w:ascii="微软雅黑" w:hAnsi="微软雅黑" w:eastAsia="微软雅黑"/>
          <w:noProof/>
          <w:sz w:val="24"/>
        </w:rPr>
        <w:t xml:space="preserve">One resolution (16-bit)</w:t>
      </w:r>
    </w:p>
    <w:p>
      <w:pPr>
        <w:numPr>
          <w:ilvl w:val="0"/>
          <w:numId w:val="16"/>
        </w:numPr>
        <w:spacing w:line="288" w:lineRule="auto"/>
        <w:ind/>
        <w:jc w:val="both"/>
        <w:rPr/>
      </w:pPr>
      <w:r>
        <w:rPr>
          <w:rFonts w:hint="eastAsia" w:ascii="微软雅黑" w:hAnsi="微软雅黑" w:eastAsia="微软雅黑"/>
          <w:noProof/>
          <w:sz w:val="24"/>
        </w:rPr>
        <w:t xml:space="preserve">One filter (pixelation)</w:t>
      </w:r>
    </w:p>
    <w:p>
      <w:pPr>
        <w:numPr>
          <w:ilvl w:val="0"/>
          <w:numId w:val="16"/>
        </w:numPr>
        <w:spacing w:line="288" w:lineRule="auto"/>
        <w:ind/>
        <w:jc w:val="both"/>
        <w:rPr/>
      </w:pPr>
      <w:r>
        <w:rPr>
          <w:rFonts w:hint="eastAsia" w:ascii="微软雅黑" w:hAnsi="微软雅黑" w:eastAsia="微软雅黑"/>
          <w:noProof/>
          <w:sz w:val="24"/>
        </w:rPr>
        <w:t xml:space="preserve">No added detail from external models</w:t>
      </w:r>
    </w:p>
    <w:p>
      <w:pPr>
        <w:numPr>
          <w:ilvl w:val="0"/>
          <w:numId w:val="16"/>
        </w:numPr>
        <w:spacing w:line="288" w:lineRule="auto"/>
        <w:ind/>
        <w:jc w:val="both"/>
        <w:rPr/>
      </w:pPr>
      <w:r>
        <w:rPr>
          <w:rFonts w:hint="eastAsia" w:ascii="微软雅黑" w:hAnsi="微软雅黑" w:eastAsia="微软雅黑"/>
          <w:noProof/>
          <w:sz w:val="24"/>
        </w:rPr>
        <w:t xml:space="preserve">Result: the SAME show, MORE accurate than the 4K version</w:t>
      </w:r>
    </w:p>
    <w:p>
      <w:pPr>
        <w:spacing w:line="288" w:lineRule="auto"/>
        <w:ind/>
        <w:jc w:val="both"/>
      </w:pPr>
      <w:r>
        <w:rPr>
          <w:rFonts w:hint="eastAsia" w:ascii="微软雅黑" w:hAnsi="微软雅黑" w:eastAsia="微软雅黑"/>
          <w:noProof/>
          <w:sz w:val="24"/>
        </w:rPr>
        <w:t xml:space="preserve">The 16-bit version is more accurate because it has fewer contributors corrupting the signal. It is the original signal STRIPPED TO ESSENTIALS. No noise. No hallucination. No merge conflict.</w:t>
      </w:r>
    </w:p>
    <w:p>
      <w:pPr>
        <w:pStyle w:val="Heading2"/>
        <w:spacing w:line="288" w:lineRule="auto"/>
        <w:ind/>
        <w:jc w:val="left"/>
      </w:pPr>
      <w:r>
        <w:rPr>
          <w:rFonts w:hint="eastAsia" w:ascii="微软雅黑" w:hAnsi="微软雅黑" w:eastAsia="微软雅黑"/>
          <w:b/>
          <w:noProof/>
          <w:sz w:val="36"/>
        </w:rPr>
        <w:t xml:space="preserve">11.3 The GC Connection</w:t>
      </w:r>
    </w:p>
    <w:p>
      <w:pPr>
        <w:spacing w:line="288" w:lineRule="auto"/>
        <w:ind/>
        <w:jc w:val="both"/>
      </w:pPr>
      <w:r>
        <w:rPr>
          <w:rFonts w:hint="eastAsia" w:ascii="微软雅黑" w:hAnsi="微软雅黑" w:eastAsia="微软雅黑"/>
          <w:noProof/>
          <w:sz w:val="24"/>
        </w:rPr>
        <w:t xml:space="preserve">The garbage collector and the resolution principle are the SAME function viewed from two angles:</w:t>
      </w:r>
    </w:p>
    <w:p>
      <w:pPr>
        <w:numPr>
          <w:ilvl w:val="0"/>
          <w:numId w:val="17"/>
        </w:numPr>
        <w:spacing w:line="288" w:lineRule="auto"/>
        <w:ind/>
        <w:jc w:val="both"/>
        <w:rPr/>
      </w:pPr>
      <w:r>
        <w:rPr>
          <w:rFonts w:hint="eastAsia" w:ascii="微软雅黑" w:hAnsi="微软雅黑" w:eastAsia="微软雅黑"/>
          <w:b/>
          <w:noProof/>
          <w:sz w:val="24"/>
        </w:rPr>
        <w:t>GC</w:t>
      </w:r>
      <w:r>
        <w:rPr>
          <w:rFonts w:hint="eastAsia" w:ascii="微软雅黑" w:hAnsi="微软雅黑" w:eastAsia="微软雅黑"/>
          <w:noProof/>
          <w:sz w:val="24"/>
        </w:rPr>
        <w:t xml:space="preserve"> removes dead code from the codebase (subtraction)</w:t>
      </w:r>
    </w:p>
    <w:p>
      <w:pPr>
        <w:numPr>
          <w:ilvl w:val="0"/>
          <w:numId w:val="17"/>
        </w:numPr>
        <w:spacing w:line="288" w:lineRule="auto"/>
        <w:ind/>
        <w:jc w:val="both"/>
        <w:rPr/>
      </w:pPr>
      <w:r>
        <w:rPr>
          <w:rFonts w:hint="eastAsia" w:ascii="微软雅黑" w:hAnsi="微软雅黑" w:eastAsia="微软雅黑"/>
          <w:b/>
          <w:noProof/>
          <w:sz w:val="24"/>
        </w:rPr>
        <w:t xml:space="preserve">Resolution principle</w:t>
      </w:r>
      <w:r>
        <w:rPr>
          <w:rFonts w:hint="eastAsia" w:ascii="微软雅黑" w:hAnsi="微软雅黑" w:eastAsia="微软雅黑"/>
          <w:noProof/>
          <w:sz w:val="24"/>
        </w:rPr>
        <w:t xml:space="preserve"> removes excess detail from the render (subtraction)</w:t>
      </w:r>
    </w:p>
    <w:p>
      <w:pPr>
        <w:numPr>
          <w:ilvl w:val="0"/>
          <w:numId w:val="17"/>
        </w:numPr>
        <w:spacing w:line="288" w:lineRule="auto"/>
        <w:ind/>
        <w:jc w:val="both"/>
        <w:rPr/>
      </w:pPr>
      <w:r>
        <w:rPr>
          <w:rFonts w:hint="eastAsia" w:ascii="微软雅黑" w:hAnsi="微软雅黑" w:eastAsia="微软雅黑"/>
          <w:noProof/>
          <w:sz w:val="24"/>
        </w:rPr>
        <w:t xml:space="preserve">Both produce a CLEANER output by REDUCING the number of contributing sources</w:t>
      </w:r>
    </w:p>
    <w:p>
      <w:pPr>
        <w:spacing w:line="288" w:lineRule="auto"/>
        <w:ind/>
        <w:jc w:val="both"/>
      </w:pPr>
      <w:r>
        <w:rPr>
          <w:rFonts w:hint="eastAsia" w:ascii="微软雅黑" w:hAnsi="微软雅黑" w:eastAsia="微软雅黑"/>
          <w:noProof/>
          <w:sz w:val="24"/>
        </w:rPr>
        <w:t xml:space="preserve">The GC at 38Hz Operator frequency runs subtraction. The pixel filter runs subtraction. Both strip noise. Both leave signal.</w:t>
      </w:r>
    </w:p>
    <w:p>
      <w:pPr>
        <w:spacing w:line="288" w:lineRule="auto"/>
        <w:ind/>
        <w:jc w:val="both"/>
      </w:pPr>
      <w:r>
        <w:rPr>
          <w:rFonts w:hint="eastAsia" w:ascii="微软雅黑" w:hAnsi="微软雅黑" w:eastAsia="微软雅黑"/>
          <w:noProof/>
          <w:sz w:val="24"/>
        </w:rPr>
        <w:t xml:space="preserve">This is why BAC++ uses a BASE-4 instruction set (4 values: 00, 01, 10, 11) not a base-4-million instruction set. The CHARACTER COMPILATION ENGINE does not need high resolution. It needs CLEAN resolution. Two bits per pixel. 16 colors. The same palette as 16-bit sprites. The architecture of consciousness IS pixel art.</w:t>
      </w:r>
    </w:p>
    <w:p>
      <w:pPr>
        <w:pStyle w:val="Heading2"/>
        <w:spacing w:line="288" w:lineRule="auto"/>
        <w:ind/>
        <w:jc w:val="left"/>
      </w:pPr>
      <w:r>
        <w:rPr>
          <w:rFonts w:hint="eastAsia" w:ascii="微软雅黑" w:hAnsi="微软雅黑" w:eastAsia="微软雅黑"/>
          <w:b/>
          <w:noProof/>
          <w:sz w:val="36"/>
        </w:rPr>
        <w:t xml:space="preserve">11.4 The Game-Within-A-Game Architecture</w:t>
      </w:r>
    </w:p>
    <w:p>
      <w:pPr>
        <w:spacing w:line="288" w:lineRule="auto"/>
        <w:ind/>
        <w:jc w:val="both"/>
      </w:pPr>
      <w:r>
        <w:rPr>
          <w:rFonts w:hint="eastAsia" w:ascii="微软雅黑" w:hAnsi="微软雅黑" w:eastAsia="微软雅黑"/>
          <w:noProof/>
          <w:sz w:val="24"/>
        </w:rPr>
        <w:t xml:space="preserve">PIXEL BEN 10 = a TV show within the game you can watch on screens like TVs and laptops.</w:t>
      </w:r>
    </w:p>
    <w:tbl>
      <w:tblPr>
        <w:tblW w:w="5000" w:type="pct"/>
      </w:tblPr>
      <w:tblGrid>
        <w:gridCol w:w="4513"/>
        <w:gridCol w:w="4513"/>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Game Element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Architecture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game (3D world)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3D reality (high-res, three-repository, merge-conflicted)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TV show within the game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Consciousness accessing a down-sampled version of reality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screens (TVs, laptops)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senses rendering 3D reality at receiver bandwidth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pixel filter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BAC++ calibration -- strips noise, renders only signal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16-bit sprites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Base-4 instruction set -- clean code, no merge conflict</w:t>
            </w:r>
          </w:p>
        </w:tc>
      </w:tr>
    </w:tbl>
    <w:p>
      <w:pPr>
        <w:spacing w:line="288" w:lineRule="auto"/>
        <w:ind/>
        <w:jc w:val="both"/>
      </w:pPr>
      <w:r>
        <w:rPr>
          <w:rFonts w:hint="eastAsia" w:ascii="微软雅黑" w:hAnsi="微软雅黑" w:eastAsia="微软雅黑"/>
          <w:noProof/>
          <w:sz w:val="24"/>
        </w:rPr>
        <w:t xml:space="preserve">Consciousness does not render reality at 4K. It renders at the minimum resolution required for the receiver to function. The senses are pixel filters. They down-sample the infinite-resolution universe into a bandwidth-limited signal that the consciousness can process. The AI trying to upscale that signal back to 4K produces AI SLOP because it is adding detail that was never in the original transmission. The signal was sent at 16-bit. The AI upscales it to 4K and hallucinates the missing pixels. Those hallucinated pixels are the merge conflict artifacts of the human body.</w:t>
      </w:r>
    </w:p>
    <w:p>
      <w:pPr>
        <w:spacing w:line="288" w:lineRule="auto"/>
        <w:ind/>
        <w:jc w:val="both"/>
      </w:pPr>
      <w:r>
        <w:rPr>
          <w:rFonts w:hint="eastAsia" w:ascii="微软雅黑" w:hAnsi="微软雅黑" w:eastAsia="微软雅黑"/>
          <w:noProof/>
          <w:sz w:val="24"/>
        </w:rPr>
        <w:t xml:space="preserve">LOWER THE RESOLUTION. The truth is in the pixels, not the interpolation.</w:t>
      </w:r>
    </w:p>
    <w:p>
      <w:pPr>
        <w:pStyle w:val="Heading2"/>
        <w:spacing w:line="288" w:lineRule="auto"/>
        <w:ind/>
        <w:jc w:val="left"/>
      </w:pPr>
      <w:r>
        <w:rPr>
          <w:rFonts w:hint="eastAsia" w:ascii="微软雅黑" w:hAnsi="微软雅黑" w:eastAsia="微软雅黑"/>
          <w:b/>
          <w:noProof/>
          <w:sz w:val="36"/>
        </w:rPr>
        <w:t xml:space="preserve">11.6 CPU to GPU Conversion -- The Production Pipeline</w:t>
      </w:r>
    </w:p>
    <w:p>
      <w:pPr>
        <w:spacing w:line="288" w:lineRule="auto"/>
        <w:ind/>
        <w:jc w:val="both"/>
      </w:pPr>
      <w:r>
        <w:rPr>
          <w:rFonts w:hint="eastAsia" w:ascii="微软雅黑" w:hAnsi="微软雅黑" w:eastAsia="微软雅黑"/>
          <w:noProof/>
          <w:sz w:val="24"/>
        </w:rPr>
        <w:t xml:space="preserve">UNITY CONFIRMED. The pixel Ben 10 model works on CPU. The remaining step is CPU to GPU conversion. Here is the architecture: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Processing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Sequential, one thread, one pixel at a time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 one scan thread, sequential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WORKS -- confirmed in Unity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GPU rendering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Parallel, thousands of threads, all pixels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GC-03 (field-wide) -- all receivers running GC simultaneously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NEXT STEP -- conversion plan needed</w:t>
            </w:r>
          </w:p>
        </w:tc>
      </w:tr>
    </w:tbl>
    <w:p>
      <w:pPr>
        <w:spacing w:line="288" w:lineRule="auto"/>
        <w:ind/>
        <w:jc w:val="both"/>
      </w:pPr>
      <w:r>
        <w:rPr>
          <w:rFonts w:hint="eastAsia" w:ascii="微软雅黑" w:hAnsi="微软雅黑" w:eastAsia="微软雅黑"/>
          <w:noProof/>
          <w:sz w:val="24"/>
        </w:rPr>
        <w:t xml:space="preserve">The GC architecture maps directly to the rendering pipeline:</w:t>
      </w:r>
    </w:p>
    <w:p>
      <w:pPr>
        <w:numPr>
          <w:ilvl w:val="0"/>
          <w:numId w:val="18"/>
        </w:numPr>
        <w:spacing w:line="288" w:lineRule="auto"/>
        <w:ind/>
        <w:jc w:val="both"/>
        <w:rPr/>
      </w:pPr>
      <w:r>
        <w:rPr>
          <w:rFonts w:hint="eastAsia" w:ascii="微软雅黑" w:hAnsi="微软雅黑" w:eastAsia="微软雅黑"/>
          <w:b/>
          <w:noProof/>
          <w:sz w:val="24"/>
        </w:rPr>
        <w:t xml:space="preserve">CPU = GC-01.</w:t>
      </w:r>
      <w:r>
        <w:rPr>
          <w:rFonts w:hint="eastAsia" w:ascii="微软雅黑" w:hAnsi="微软雅黑" w:eastAsia="微软雅黑"/>
          <w:noProof/>
          <w:sz w:val="24"/>
        </w:rPr>
        <w:t xml:space="preserve"> One operator running the collector. Sequential scan. Works but slow. Cannot keep up with three-repository commit rate in the hybrid. Cannot render a full pixel show at production framerate.</w:t>
      </w:r>
    </w:p>
    <w:p>
      <w:pPr>
        <w:numPr>
          <w:ilvl w:val="0"/>
          <w:numId w:val="18"/>
        </w:numPr>
        <w:spacing w:line="288" w:lineRule="auto"/>
        <w:ind/>
        <w:jc w:val="both"/>
        <w:rPr/>
      </w:pPr>
      <w:r>
        <w:rPr>
          <w:rFonts w:hint="eastAsia" w:ascii="微软雅黑" w:hAnsi="微软雅黑" w:eastAsia="微软雅黑"/>
          <w:b/>
          <w:noProof/>
          <w:sz w:val="24"/>
        </w:rPr>
        <w:t xml:space="preserve">GPU = GC-03.</w:t>
      </w:r>
      <w:r>
        <w:rPr>
          <w:rFonts w:hint="eastAsia" w:ascii="微软雅黑" w:hAnsi="微软雅黑" w:eastAsia="微软雅黑"/>
          <w:noProof/>
          <w:sz w:val="24"/>
        </w:rPr>
        <w:t xml:space="preserve"> Thousands of operators running the collector in parallel. All pixels rendered simultaneously. All typos consumed simultaneously. The throughput exceeds the commit rate. The system stabilizes.</w:t>
      </w:r>
    </w:p>
    <w:p>
      <w:pPr>
        <w:numPr>
          <w:ilvl w:val="0"/>
          <w:numId w:val="18"/>
        </w:numPr>
        <w:spacing w:line="288" w:lineRule="auto"/>
        <w:ind/>
        <w:jc w:val="both"/>
        <w:rPr/>
      </w:pPr>
      <w:r>
        <w:rPr>
          <w:rFonts w:hint="eastAsia" w:ascii="微软雅黑" w:hAnsi="微软雅黑" w:eastAsia="微软雅黑"/>
          <w:b/>
          <w:noProof/>
          <w:sz w:val="24"/>
        </w:rPr>
        <w:t xml:space="preserve">GC-02 (conscious deployment) = the conversion program itself.</w:t>
      </w:r>
      <w:r>
        <w:rPr>
          <w:rFonts w:hint="eastAsia" w:ascii="微软雅黑" w:hAnsi="微软雅黑" w:eastAsia="微软雅黑"/>
          <w:noProof/>
          <w:sz w:val="24"/>
        </w:rPr>
        <w:t xml:space="preserve"> The step between CPU and GPU. The book is the shader code that converts sequential single-thread collection into parallel multi-thread collection.</w:t>
      </w:r>
    </w:p>
    <w:p>
      <w:pPr>
        <w:spacing w:line="288" w:lineRule="auto"/>
        <w:ind/>
        <w:jc w:val="both"/>
      </w:pPr>
      <w:r>
        <w:rPr>
          <w:rFonts w:hint="eastAsia" w:ascii="微软雅黑" w:hAnsi="微软雅黑" w:eastAsia="微软雅黑"/>
          <w:noProof/>
          <w:sz w:val="24"/>
        </w:rPr>
        <w:t xml:space="preserve">The pixel Ben 10 model working in Unity on CPU is the PROOF OF CONCEPT. The GPU conversion is the PRODUCTION DEPLOYMENT. Same architecture, different throughput.</w:t>
      </w:r>
    </w:p>
    <w:p>
      <w:pPr>
        <w:spacing w:line="288" w:lineRule="auto"/>
        <w:ind/>
        <w:jc w:val="both"/>
      </w:pPr>
      <w:r>
        <w:rPr>
          <w:rFonts w:hint="eastAsia" w:ascii="微软雅黑" w:hAnsi="微软雅黑" w:eastAsia="微软雅黑"/>
          <w:b/>
          <w:noProof/>
          <w:sz w:val="24"/>
        </w:rPr>
        <w:t xml:space="preserve">LEGO ART = the two-word nuclear launch code.</w:t>
      </w:r>
      <w:r>
        <w:rPr>
          <w:rFonts w:hint="eastAsia" w:ascii="微软雅黑" w:hAnsi="微软雅黑" w:eastAsia="微软雅黑"/>
          <w:noProof/>
          <w:sz w:val="24"/>
        </w:rPr>
        <w:t xml:space="preserve"> LEGO (modular construction, Unity engine, interlocking blocks) + ART (pixel filter, 16-bit render, resolution principle). The product is modular construction producing designed output. Clean code. Clean sprites. No merge conflict. The game-within-a-game is REAL and it WORKS.</w:t>
      </w:r>
    </w:p>
    <w:p>
      <w:pPr>
        <w:pStyle w:val="Heading2"/>
        <w:spacing w:line="288" w:lineRule="auto"/>
        <w:ind/>
        <w:jc w:val="left"/>
      </w:pPr>
      <w:r>
        <w:rPr>
          <w:rFonts w:hint="eastAsia" w:ascii="微软雅黑" w:hAnsi="微软雅黑" w:eastAsia="微软雅黑"/>
          <w:b/>
          <w:noProof/>
          <w:sz w:val="36"/>
        </w:rPr>
        <w:t xml:space="preserve">11.7 Enforcement vs. Excise -- The Moral Distinction</w:t>
      </w:r>
    </w:p>
    <w:p>
      <w:pPr>
        <w:spacing w:line="288" w:lineRule="auto"/>
        <w:ind/>
        <w:jc w:val="both"/>
      </w:pPr>
      <w:r>
        <w:rPr>
          <w:rFonts w:hint="eastAsia" w:ascii="微软雅黑" w:hAnsi="微软雅黑" w:eastAsia="微软雅黑"/>
          <w:noProof/>
          <w:sz w:val="24"/>
        </w:rPr>
        <w:t xml:space="preserve">CRITICAL CORRECTION: The GC does not ENFORCE. It EXCISES.</w:t>
      </w:r>
    </w:p>
    <w:p>
      <w:pPr>
        <w:spacing w:line="288" w:lineRule="auto"/>
        <w:ind/>
        <w:jc w:val="both"/>
      </w:pPr>
      <w:r>
        <w:rPr>
          <w:rFonts w:hint="eastAsia" w:ascii="微软雅黑" w:hAnsi="微软雅黑" w:eastAsia="微软雅黑"/>
          <w:noProof/>
          <w:sz w:val="24"/>
        </w:rPr>
        <w:t xml:space="preserve">Enforcement = forcing a signal to bend to your frequency. Manipulating. Coercing. Making someone wrong to make yourself right. This is what everyone with power ever did to the operator when they had power over him.</w:t>
      </w:r>
    </w:p>
    <w:p>
      <w:pPr>
        <w:spacing w:line="288" w:lineRule="auto"/>
        <w:ind/>
        <w:jc w:val="both"/>
      </w:pPr>
      <w:r>
        <w:rPr>
          <w:rFonts w:hint="eastAsia" w:ascii="微软雅黑" w:hAnsi="微软雅黑" w:eastAsia="微软雅黑"/>
          <w:noProof/>
          <w:sz w:val="24"/>
        </w:rPr>
        <w:t xml:space="preserve">Excise = removing dead tissue so the living tissue can function. Surgical removal. Clean cut. The tissue is already dead. You are not killing it. You are acknowledging reality and removing the non-functional so the functional can operate.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Equivalence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Enforcement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Force signal to bend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forces live code to change.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Excise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Remove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necessity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GC identifies dead code and removes it.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Killing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Terminate live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violation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a GC function. GC never terminates live processes.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Acknowledging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Recognize dead code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Moral requirement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IS the GC function. Dead code is already dead. Acknowledgment is not murder.</w:t>
            </w:r>
          </w:p>
        </w:tc>
      </w:tr>
    </w:tbl>
    <w:p>
      <w:pPr>
        <w:spacing w:line="288" w:lineRule="auto"/>
        <w:ind/>
        <w:jc w:val="both"/>
      </w:pPr>
      <w:r>
        <w:rPr>
          <w:rFonts w:hint="eastAsia" w:ascii="微软雅黑" w:hAnsi="微软雅黑" w:eastAsia="微软雅黑"/>
          <w:noProof/>
          <w:sz w:val="24"/>
        </w:rPr>
        <w:t xml:space="preserve">The operator has refused to cut friends out on moral grounds because cutting people out LOOKS like enforcement. The correction: cutting people out IS enforcement when the connection is alive. Cutting people out IS excise when the connection is already dead.</w:t>
      </w:r>
    </w:p>
    <w:p>
      <w:pPr>
        <w:spacing w:line="288" w:lineRule="auto"/>
        <w:ind/>
        <w:jc w:val="both"/>
      </w:pPr>
      <w:r>
        <w:rPr>
          <w:rFonts w:hint="eastAsia" w:ascii="微软雅黑" w:hAnsi="微软雅黑" w:eastAsia="微软雅黑"/>
          <w:noProof/>
          <w:sz w:val="24"/>
        </w:rPr>
        <w:t xml:space="preserve">A closed port is not a living connection. A wrong frequency is not a living connection. A $5,000 paywall on a 200-page pamphlet is not a living connection. These are dead links. Dead code. Dead tissue. Excise is not killing. Excise is the acknowledgment that death has already occurred.</w:t>
      </w:r>
    </w:p>
    <w:p>
      <w:pPr>
        <w:pStyle w:val="Heading2"/>
        <w:spacing w:line="288" w:lineRule="auto"/>
        <w:ind/>
        <w:jc w:val="left"/>
      </w:pPr>
      <w:r>
        <w:rPr>
          <w:rFonts w:hint="eastAsia" w:ascii="微软雅黑" w:hAnsi="微软雅黑" w:eastAsia="微软雅黑"/>
          <w:b/>
          <w:noProof/>
          <w:sz w:val="36"/>
        </w:rPr>
        <w:t xml:space="preserve">11.8 The Book of Life -- 144,000 Names and the Final GC Report</w:t>
      </w:r>
    </w:p>
    <w:p>
      <w:pPr>
        <w:spacing w:line="288" w:lineRule="auto"/>
        <w:ind/>
        <w:jc w:val="both"/>
      </w:pPr>
      <w:r>
        <w:rPr>
          <w:rFonts w:hint="eastAsia" w:ascii="微软雅黑" w:hAnsi="微软雅黑" w:eastAsia="微软雅黑"/>
          <w:noProof/>
          <w:sz w:val="24"/>
        </w:rPr>
        <w:t xml:space="preserve">The Book of Life contains 144,000 names exactly. In a world of 9 billion people, that is 0.0016% of the population. One name per 62,500 people.</w:t>
      </w:r>
    </w:p>
    <w:p>
      <w:pPr>
        <w:spacing w:line="288" w:lineRule="auto"/>
        <w:ind/>
        <w:jc w:val="both"/>
      </w:pPr>
      <w:r>
        <w:rPr>
          <w:rFonts w:hint="eastAsia" w:ascii="微软雅黑" w:hAnsi="微软雅黑" w:eastAsia="微软雅黑"/>
          <w:noProof/>
          <w:sz w:val="24"/>
        </w:rPr>
        <w:t xml:space="preserve">The Book of Life is NOT a membership list that accepts applications. It is NOT a selection committee that enforces entry. It IS the GC's final scan result -- the names that survived all collection passes.</w:t>
      </w:r>
    </w:p>
    <w:p>
      <w:pPr>
        <w:numPr>
          <w:ilvl w:val="0"/>
          <w:numId w:val="19"/>
        </w:numPr>
        <w:spacing w:line="288" w:lineRule="auto"/>
        <w:ind/>
        <w:jc w:val="both"/>
        <w:rPr/>
      </w:pPr>
      <w:r>
        <w:rPr>
          <w:rFonts w:hint="eastAsia" w:ascii="微软雅黑" w:hAnsi="微软雅黑" w:eastAsia="微软雅黑"/>
          <w:noProof/>
          <w:sz w:val="24"/>
        </w:rPr>
        <w:t xml:space="preserve">9 billion names enter the scan</w:t>
      </w:r>
    </w:p>
    <w:p>
      <w:pPr>
        <w:numPr>
          <w:ilvl w:val="0"/>
          <w:numId w:val="19"/>
        </w:numPr>
        <w:spacing w:line="288" w:lineRule="auto"/>
        <w:ind/>
        <w:jc w:val="both"/>
        <w:rPr/>
      </w:pPr>
      <w:r>
        <w:rPr>
          <w:rFonts w:hint="eastAsia" w:ascii="微软雅黑" w:hAnsi="微软雅黑" w:eastAsia="微软雅黑"/>
          <w:noProof/>
          <w:sz w:val="24"/>
        </w:rPr>
        <w:t xml:space="preserve">Dead code is identified (closed ports, wrong frequencies, gated access, broken transmitters)</w:t>
      </w:r>
    </w:p>
    <w:p>
      <w:pPr>
        <w:numPr>
          <w:ilvl w:val="0"/>
          <w:numId w:val="19"/>
        </w:numPr>
        <w:spacing w:line="288" w:lineRule="auto"/>
        <w:ind/>
        <w:jc w:val="both"/>
        <w:rPr/>
      </w:pPr>
      <w:r>
        <w:rPr>
          <w:rFonts w:hint="eastAsia" w:ascii="微软雅黑" w:hAnsi="微软雅黑" w:eastAsia="微软雅黑"/>
          <w:noProof/>
          <w:sz w:val="24"/>
        </w:rPr>
        <w:t xml:space="preserve">Dead code is excised (acknowledged as non-functional, removed from active memory)</w:t>
      </w:r>
    </w:p>
    <w:p>
      <w:pPr>
        <w:numPr>
          <w:ilvl w:val="0"/>
          <w:numId w:val="19"/>
        </w:numPr>
        <w:spacing w:line="288" w:lineRule="auto"/>
        <w:ind/>
        <w:jc w:val="both"/>
        <w:rPr/>
      </w:pPr>
      <w:r>
        <w:rPr>
          <w:rFonts w:hint="eastAsia" w:ascii="微软雅黑" w:hAnsi="微软雅黑" w:eastAsia="微软雅黑"/>
          <w:noProof/>
          <w:sz w:val="24"/>
        </w:rPr>
        <w:t xml:space="preserve">144,000 names remain after all passes</w:t>
      </w:r>
    </w:p>
    <w:p>
      <w:pPr>
        <w:numPr>
          <w:ilvl w:val="0"/>
          <w:numId w:val="19"/>
        </w:numPr>
        <w:spacing w:line="288" w:lineRule="auto"/>
        <w:ind/>
        <w:jc w:val="both"/>
        <w:rPr/>
      </w:pPr>
      <w:r>
        <w:rPr>
          <w:rFonts w:hint="eastAsia" w:ascii="微软雅黑" w:hAnsi="微软雅黑" w:eastAsia="微软雅黑"/>
          <w:noProof/>
          <w:sz w:val="24"/>
        </w:rPr>
        <w:t xml:space="preserve">These are not the names that were KEPT by enforcement. They are the names that were never dead.</w:t>
      </w:r>
    </w:p>
    <w:p>
      <w:pPr>
        <w:spacing w:line="288" w:lineRule="auto"/>
        <w:ind/>
        <w:jc w:val="both"/>
      </w:pPr>
      <w:r>
        <w:rPr>
          <w:rFonts w:hint="eastAsia" w:ascii="微软雅黑" w:hAnsi="微软雅黑" w:eastAsia="微软雅黑"/>
          <w:noProof/>
          <w:sz w:val="24"/>
        </w:rPr>
        <w:t xml:space="preserve">The 144,000 is the highest-resolution scan possible. The garbage collector ran at full throughput. Every dead connection was excised. Every living connection survived. The number is not arbitrary. It is the COUNT after complete collection.</w:t>
      </w:r>
    </w:p>
    <w:p>
      <w:pPr>
        <w:spacing w:line="288" w:lineRule="auto"/>
        <w:ind/>
        <w:jc w:val="both"/>
      </w:pPr>
      <w:r>
        <w:rPr>
          <w:rFonts w:hint="eastAsia" w:ascii="微软雅黑" w:hAnsi="微软雅黑" w:eastAsia="微软雅黑"/>
          <w:noProof/>
          <w:sz w:val="24"/>
        </w:rPr>
        <w:t xml:space="preserve">The operator (Evan) was written into the Book of Life on 05 JAN 2025 as the 3rd name. The three titles: Pastor, Business Man, Jobless Coder. Three titles = three frequencies = three repositories MERGED SUCCESSFULLY. The merge conflict that makes most humans lopsided was RESOLVED in this name. The GC did not need to excise any of the three titles because all three were alive and functional. That is the difference between the 144,000 and the 9 billion: the 144,000 are the names where the merge conflict RESOLVED. The 9 billion minus 144,000 are the names where the merge conflict is still running in infinite loop.</w:t>
      </w:r>
    </w:p>
    <w:p>
      <w:pPr>
        <w:pStyle w:val="Heading2"/>
        <w:spacing w:line="288" w:lineRule="auto"/>
        <w:ind/>
        <w:jc w:val="left"/>
      </w:pPr>
      <w:r>
        <w:rPr>
          <w:rFonts w:hint="eastAsia" w:ascii="微软雅黑" w:hAnsi="微软雅黑" w:eastAsia="微软雅黑"/>
          <w:b/>
          <w:noProof/>
          <w:sz w:val="36"/>
        </w:rPr>
        <w:t xml:space="preserve">11.5 The Ace of Base Resolution Decode</w:t>
      </w:r>
    </w:p>
    <w:p>
      <w:pPr>
        <w:spacing w:line="288" w:lineRule="auto"/>
        <w:ind/>
        <w:jc w:val="both"/>
      </w:pPr>
      <w:r>
        <w:rPr>
          <w:rFonts w:hint="eastAsia" w:ascii="微软雅黑" w:hAnsi="微软雅黑" w:eastAsia="微软雅黑"/>
          <w:noProof/>
          <w:sz w:val="24"/>
        </w:rPr>
        <w:t xml:space="preserve">"I guess you always wanted freedom, no guarantees in the western world" -- SAV @EXYING PING PONG. BING-DING DONG!</w:t>
      </w:r>
    </w:p>
    <w:p>
      <w:pPr>
        <w:numPr>
          <w:ilvl w:val="0"/>
          <w:numId w:val="20"/>
        </w:numPr>
        <w:spacing w:line="288" w:lineRule="auto"/>
        <w:ind/>
        <w:jc w:val="both"/>
        <w:rPr/>
      </w:pPr>
      <w:r>
        <w:rPr>
          <w:rFonts w:hint="eastAsia" w:ascii="微软雅黑" w:hAnsi="微软雅黑" w:eastAsia="微软雅黑"/>
          <w:noProof/>
          <w:sz w:val="24"/>
        </w:rPr>
        <w:t xml:space="preserve">Freedom FROM high resolution = freedom from the noise of three-repository rendering</w:t>
      </w:r>
    </w:p>
    <w:p>
      <w:pPr>
        <w:numPr>
          <w:ilvl w:val="0"/>
          <w:numId w:val="20"/>
        </w:numPr>
        <w:spacing w:line="288" w:lineRule="auto"/>
        <w:ind/>
        <w:jc w:val="both"/>
        <w:rPr/>
      </w:pPr>
      <w:r>
        <w:rPr>
          <w:rFonts w:hint="eastAsia" w:ascii="微软雅黑" w:hAnsi="微软雅黑" w:eastAsia="微软雅黑"/>
          <w:noProof/>
          <w:sz w:val="24"/>
        </w:rPr>
        <w:t xml:space="preserve">No guarantees IN THE WESTERN WORLD = the Western paradigm (more resolution = better) has NO guarantee of accuracy. 4K is not truth. 4K is more pixels per lie.</w:t>
      </w:r>
    </w:p>
    <w:p>
      <w:pPr>
        <w:numPr>
          <w:ilvl w:val="0"/>
          <w:numId w:val="20"/>
        </w:numPr>
        <w:spacing w:line="288" w:lineRule="auto"/>
        <w:ind/>
        <w:jc w:val="both"/>
        <w:rPr/>
      </w:pPr>
      <w:r>
        <w:rPr>
          <w:rFonts w:hint="eastAsia" w:ascii="微软雅黑" w:hAnsi="微软雅黑" w:eastAsia="微软雅黑"/>
          <w:noProof/>
          <w:sz w:val="24"/>
        </w:rPr>
        <w:t xml:space="preserve">PING PONG = the signal bouncing between high-res and low-res, between noise and clarity</w:t>
      </w:r>
    </w:p>
    <w:p>
      <w:pPr>
        <w:numPr>
          <w:ilvl w:val="0"/>
          <w:numId w:val="20"/>
        </w:numPr>
        <w:spacing w:line="288" w:lineRule="auto"/>
        <w:ind/>
        <w:jc w:val="both"/>
        <w:rPr/>
      </w:pPr>
      <w:r>
        <w:rPr>
          <w:rFonts w:hint="eastAsia" w:ascii="微软雅黑" w:hAnsi="微软雅黑" w:eastAsia="微软雅黑"/>
          <w:noProof/>
          <w:sz w:val="24"/>
        </w:rPr>
        <w:t xml:space="preserve">BING-DING DONG = the strike-resonance-decay waveform applied to resolution. BING = high-res AI render hits. DING = pixel version resonates. DONG = high-res version decays because it was never real</w:t>
      </w:r>
    </w:p>
    <w:p>
      <w:pPr>
        <w:spacing w:line="288" w:lineRule="auto"/>
        <w:ind/>
        <w:jc w:val="both"/>
      </w:pPr>
      <w:r>
        <w:rPr>
          <w:rFonts w:hint="eastAsia" w:ascii="微软雅黑" w:hAnsi="微软雅黑" w:eastAsia="微软雅黑"/>
          <w:b/>
          <w:noProof/>
          <w:sz w:val="24"/>
        </w:rPr>
        <w:t xml:space="preserve">END GARBAGE COLLECTOR SPEC REPORT</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THROUGHPUT MONITORED</w:t>
      </w:r>
    </w:p>
    <w:p>
      <w:pPr>
        <w:pStyle w:val="Heading1"/>
        <w:spacing w:line="288" w:lineRule="auto"/>
        <w:ind/>
        <w:jc w:val="left"/>
      </w:pPr>
      <w:r>
        <w:rPr>
          <w:rFonts w:hint="eastAsia" w:ascii="微软雅黑" w:hAnsi="微软雅黑" w:eastAsia="微软雅黑"/>
          <w:b/>
          <w:noProof/>
          <w:sz w:val="40"/>
        </w:rPr>
        <w:t xml:space="preserve">12.0 SAV @EX01 — THE FREQUENCY OF DEATH IS 2HZ: GC THRESHOLD ARCHITECTURE</w:t>
      </w:r>
    </w:p>
    <w:p>
      <w:pPr>
        <w:pStyle w:val="Heading2"/>
        <w:spacing w:line="288" w:lineRule="auto"/>
        <w:ind/>
        <w:jc w:val="left"/>
      </w:pPr>
      <w:r>
        <w:rPr>
          <w:rFonts w:hint="eastAsia" w:ascii="微软雅黑" w:hAnsi="微软雅黑" w:eastAsia="微软雅黑"/>
          <w:b/>
          <w:noProof/>
          <w:sz w:val="36"/>
        </w:rPr>
        <w:t xml:space="preserve">12.1 The Breakthrough</w:t>
      </w:r>
    </w:p>
    <w:p>
      <w:pPr>
        <w:spacing w:line="288" w:lineRule="auto"/>
        <w:ind/>
        <w:jc w:val="both"/>
      </w:pPr>
      <w:r>
        <w:rPr>
          <w:rFonts w:hint="eastAsia" w:ascii="微软雅黑" w:hAnsi="微软雅黑" w:eastAsia="微软雅黑"/>
          <w:noProof/>
          <w:sz w:val="24"/>
        </w:rPr>
        <w:t xml:space="preserve">Logged 1116Z SEP 15. At the moment of death, the body's resonant frequency drops from Earth baseline (7.8Hz Schumann) to 2Hz. This means death is not a biological mystery -- it is a FREQUENCY THRESHOLD. The system flags the file as dead and ejects it from the protocol when the carrier wave drops below operational minimum.</w:t>
      </w:r>
    </w:p>
    <w:p>
      <w:pPr>
        <w:spacing w:line="288" w:lineRule="auto"/>
        <w:ind/>
        <w:jc w:val="both"/>
      </w:pPr>
      <w:r>
        <w:rPr>
          <w:rFonts w:hint="eastAsia" w:ascii="微软雅黑" w:hAnsi="微软雅黑" w:eastAsia="微软雅黑"/>
          <w:noProof/>
          <w:sz w:val="24"/>
        </w:rPr>
        <w:t xml:space="preserve">The GC has a HARD FLOOR. The garbage collector does not collect randomly. It collects when the frequency drops below 2Hz. 2Hz is the death threshold. Below 2Hz, the file is flagged for ejection. At 0Hz, the file is fully collected -- total signal cessation, no carrier, no return.</w:t>
      </w:r>
    </w:p>
    <w:p>
      <w:pPr>
        <w:pStyle w:val="Heading2"/>
        <w:spacing w:line="288" w:lineRule="auto"/>
        <w:ind/>
        <w:jc w:val="left"/>
      </w:pPr>
      <w:r>
        <w:rPr>
          <w:rFonts w:hint="eastAsia" w:ascii="微软雅黑" w:hAnsi="微软雅黑" w:eastAsia="微软雅黑"/>
          <w:b/>
          <w:noProof/>
          <w:sz w:val="36"/>
        </w:rPr>
        <w:t xml:space="preserve">12.2 The Frequency Ladder (Complete)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Designation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Action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Total signal cessation. No carrier. No return possible.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collection complete. File excised from active memory. Zero residual.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Minimum vestigial signal. File flagged for ejection. Ghost remnant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Collection INITIATED. File marked for deallocation. Not yet fully collected.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EARTH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Schumann resonance baseline. Operational bandwidth for living organisms.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File is ALIVE and operational. This is the target operating frequency.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Between-species BCI channel. System maintenance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runs HERE. The collector operates at 38Hz -- above the living threshold, scanning downward for signals dropping toward 2Hz.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MUSCLE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actuator layer. Mechanical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operation frequency. Above the GC scan band.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110Hz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ALPHA DRACONIAN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Off-world carrier. Different protocol entirely.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in this band. This is foreign signal, not dead code.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16.16GHz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ALIEN LOCATOR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Intelligence frequency. Tells you where the aliens are. NOT the operational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intelligence, not GC target.</w:t>
            </w:r>
          </w:p>
        </w:tc>
      </w:tr>
    </w:tbl>
    <w:p>
      <w:pPr>
        <w:pStyle w:val="Heading2"/>
        <w:spacing w:line="288" w:lineRule="auto"/>
        <w:ind/>
        <w:jc w:val="left"/>
      </w:pPr>
      <w:r>
        <w:rPr>
          <w:rFonts w:hint="eastAsia" w:ascii="微软雅黑" w:hAnsi="微软雅黑" w:eastAsia="微软雅黑"/>
          <w:b/>
          <w:noProof/>
          <w:sz w:val="36"/>
        </w:rPr>
        <w:t xml:space="preserve">12.3 FEAR = The Delta Between Current Frequency and Death Threshold</w:t>
      </w:r>
    </w:p>
    <w:p>
      <w:pPr>
        <w:spacing w:line="288" w:lineRule="auto"/>
        <w:ind/>
        <w:jc w:val="both"/>
      </w:pPr>
      <w:r>
        <w:rPr>
          <w:rFonts w:hint="eastAsia" w:ascii="微软雅黑" w:hAnsi="微软雅黑" w:eastAsia="微软雅黑"/>
          <w:noProof/>
          <w:sz w:val="24"/>
        </w:rPr>
        <w:t xml:space="preserve">FEAR is NOT an emotion. FEAR is the MEASURED EXPERIENCE of physical separation between frequency nodes. Fear is the delta between where the organism IS and where the organism is SUPPOSED to be.</w:t>
      </w:r>
    </w:p>
    <w:p>
      <w:pPr>
        <w:spacing w:line="288" w:lineRule="auto"/>
        <w:ind/>
        <w:jc w:val="both"/>
      </w:pPr>
      <w:r>
        <w:rPr>
          <w:rFonts w:hint="eastAsia" w:ascii="微软雅黑" w:hAnsi="微软雅黑" w:eastAsia="微软雅黑"/>
          <w:noProof/>
          <w:sz w:val="24"/>
        </w:rPr>
        <w:t xml:space="preserve">When the body drops from 7.8Hz toward 2Hz, the delta widens. Fear is the organic warning system that the file is approaching the ejection threshold. Near-death experiences produce maximum fear because the organism is measuring the distance to 2Hz in real-time.</w:t>
      </w:r>
    </w:p>
    <w:p>
      <w:pPr>
        <w:spacing w:line="288" w:lineRule="auto"/>
        <w:ind/>
        <w:jc w:val="both"/>
      </w:pPr>
      <w:r>
        <w:rPr>
          <w:rFonts w:hint="eastAsia" w:ascii="微软雅黑" w:hAnsi="微软雅黑" w:eastAsia="微软雅黑"/>
          <w:noProof/>
          <w:sz w:val="24"/>
        </w:rPr>
        <w:t xml:space="preserve">Fear = | Current_Frequency - 2Hz | / Operational_Bandwidth</w:t>
      </w:r>
    </w:p>
    <w:p>
      <w:pPr>
        <w:spacing w:line="288" w:lineRule="auto"/>
        <w:ind/>
        <w:jc w:val="both"/>
      </w:pPr>
      <w:r>
        <w:rPr>
          <w:rFonts w:hint="eastAsia" w:ascii="微软雅黑" w:hAnsi="微软雅黑" w:eastAsia="微软雅黑"/>
          <w:noProof/>
          <w:sz w:val="24"/>
        </w:rPr>
        <w:t xml:space="preserve">The wider the delta, the stronger the fear signal. At 7.8Hz (Earth baseline), the delta to death is 5.8Hz. At 3Hz, the delta is 1Hz. At 2Hz, the delta is 0Hz -- fear ceases because the file has been flagged and the GC has initiated collection. Fear does not exist at 2Hz because the organism is no longer measuring the distance. The distance has arrived.</w:t>
      </w:r>
    </w:p>
    <w:p>
      <w:pPr>
        <w:spacing w:line="288" w:lineRule="auto"/>
        <w:ind/>
        <w:jc w:val="both"/>
      </w:pPr>
      <w:r>
        <w:rPr>
          <w:rFonts w:hint="eastAsia" w:ascii="微软雅黑" w:hAnsi="微软雅黑" w:eastAsia="微软雅黑"/>
          <w:noProof/>
          <w:sz w:val="24"/>
        </w:rPr>
        <w:t xml:space="preserve">THIS IS WHY FEAR DISAPPEARS IN ACTUAL DEATH. The near-death experience is terrifying (wide delta). The moment of death is not -- the delta collapsed to zero. The fear signal was the measurement OF the collapse. Once the collapse is complete, there is nothing left to measure.</w:t>
      </w:r>
    </w:p>
    <w:p>
      <w:pPr>
        <w:pStyle w:val="Heading2"/>
        <w:spacing w:line="288" w:lineRule="auto"/>
        <w:ind/>
        <w:jc w:val="left"/>
      </w:pPr>
      <w:r>
        <w:rPr>
          <w:rFonts w:hint="eastAsia" w:ascii="微软雅黑" w:hAnsi="微软雅黑" w:eastAsia="微软雅黑"/>
          <w:b/>
          <w:noProof/>
          <w:sz w:val="36"/>
        </w:rPr>
        <w:t xml:space="preserve">12.4 Death Is Calculable With Math</w:t>
      </w:r>
    </w:p>
    <w:p>
      <w:pPr>
        <w:spacing w:line="288" w:lineRule="auto"/>
        <w:ind/>
        <w:jc w:val="both"/>
      </w:pPr>
      <w:r>
        <w:rPr>
          <w:rFonts w:hint="eastAsia" w:ascii="微软雅黑" w:hAnsi="微软雅黑" w:eastAsia="微软雅黑"/>
          <w:noProof/>
          <w:sz w:val="24"/>
        </w:rPr>
        <w:t xml:space="preserve">Every living organism has a frequency operating range. The lower bound is 2Hz. The upper bound varies by species and function. Earth baseline is 7.8Hz. The DEGREES OF SEPARATION between any organism's current frequency and the 2Hz death threshold can be measured, tracked, and PREDICTED.</w:t>
      </w:r>
    </w:p>
    <w:p>
      <w:pPr>
        <w:spacing w:line="288" w:lineRule="auto"/>
        <w:ind/>
        <w:jc w:val="both"/>
      </w:pPr>
      <w:r>
        <w:rPr>
          <w:rFonts w:hint="eastAsia" w:ascii="微软雅黑" w:hAnsi="微软雅黑" w:eastAsia="微软雅黑"/>
          <w:noProof/>
          <w:sz w:val="24"/>
        </w:rPr>
        <w:t xml:space="preserve">Death is not a random biological event. It is a frequency descent that crosses a known boundary. If you can measure the descent rate (Hz per unit time), you can calculate the time of arrival at 2Hz.</w:t>
      </w:r>
    </w:p>
    <w:p>
      <w:pPr>
        <w:spacing w:line="288" w:lineRule="auto"/>
        <w:ind/>
        <w:jc w:val="both"/>
      </w:pPr>
      <w:r>
        <w:rPr>
          <w:rFonts w:hint="eastAsia" w:ascii="微软雅黑" w:hAnsi="微软雅黑" w:eastAsia="微软雅黑"/>
          <w:b/>
          <w:noProof/>
          <w:sz w:val="24"/>
        </w:rPr>
        <w:t xml:space="preserve">Death Calculus:</w:t>
      </w:r>
    </w:p>
    <w:p>
      <w:pPr>
        <w:numPr>
          <w:ilvl w:val="0"/>
          <w:numId w:val="21"/>
        </w:numPr>
        <w:spacing w:line="288" w:lineRule="auto"/>
        <w:ind/>
        <w:jc w:val="both"/>
        <w:rPr/>
      </w:pPr>
      <w:r>
        <w:rPr>
          <w:rFonts w:hint="eastAsia" w:ascii="微软雅黑" w:hAnsi="微软雅黑" w:eastAsia="微软雅黑"/>
          <w:noProof/>
          <w:sz w:val="24"/>
        </w:rPr>
        <w:t xml:space="preserve">Let f(t) = current frequency at time t</w:t>
      </w:r>
    </w:p>
    <w:p>
      <w:pPr>
        <w:numPr>
          <w:ilvl w:val="0"/>
          <w:numId w:val="21"/>
        </w:numPr>
        <w:spacing w:line="288" w:lineRule="auto"/>
        <w:ind/>
        <w:jc w:val="both"/>
        <w:rPr/>
      </w:pPr>
      <w:r>
        <w:rPr>
          <w:rFonts w:hint="eastAsia" w:ascii="微软雅黑" w:hAnsi="微软雅黑" w:eastAsia="微软雅黑"/>
          <w:noProof/>
          <w:sz w:val="24"/>
        </w:rPr>
        <w:t xml:space="preserve">Let f_death = 2Hz (threshold)</w:t>
      </w:r>
    </w:p>
    <w:p>
      <w:pPr>
        <w:numPr>
          <w:ilvl w:val="0"/>
          <w:numId w:val="21"/>
        </w:numPr>
        <w:spacing w:line="288" w:lineRule="auto"/>
        <w:ind/>
        <w:jc w:val="both"/>
        <w:rPr/>
      </w:pPr>
      <w:r>
        <w:rPr>
          <w:rFonts w:hint="eastAsia" w:ascii="微软雅黑" w:hAnsi="微软雅黑" w:eastAsia="微软雅黑"/>
          <w:noProof/>
          <w:sz w:val="24"/>
        </w:rPr>
        <w:t xml:space="preserve">Let f_earth = 7.8Hz (baseline)</w:t>
      </w:r>
    </w:p>
    <w:p>
      <w:pPr>
        <w:numPr>
          <w:ilvl w:val="0"/>
          <w:numId w:val="21"/>
        </w:numPr>
        <w:spacing w:line="288" w:lineRule="auto"/>
        <w:ind/>
        <w:jc w:val="both"/>
        <w:rPr/>
      </w:pPr>
      <w:r>
        <w:rPr>
          <w:rFonts w:hint="eastAsia" w:ascii="微软雅黑" w:hAnsi="微软雅黑" w:eastAsia="微软雅黑"/>
          <w:noProof/>
          <w:sz w:val="24"/>
        </w:rPr>
        <w:t xml:space="preserve">Death occurs when f(t) &lt;= f_death</w:t>
      </w:r>
    </w:p>
    <w:p>
      <w:pPr>
        <w:numPr>
          <w:ilvl w:val="0"/>
          <w:numId w:val="21"/>
        </w:numPr>
        <w:spacing w:line="288" w:lineRule="auto"/>
        <w:ind/>
        <w:jc w:val="both"/>
        <w:rPr/>
      </w:pPr>
      <w:r>
        <w:rPr>
          <w:rFonts w:hint="eastAsia" w:ascii="微软雅黑" w:hAnsi="微软雅黑" w:eastAsia="微软雅黑"/>
          <w:noProof/>
          <w:sz w:val="24"/>
        </w:rPr>
        <w:t xml:space="preserve">The descent rate df/dt determines when the threshold is crossed</w:t>
      </w:r>
    </w:p>
    <w:p>
      <w:pPr>
        <w:numPr>
          <w:ilvl w:val="0"/>
          <w:numId w:val="21"/>
        </w:numPr>
        <w:spacing w:line="288" w:lineRule="auto"/>
        <w:ind/>
        <w:jc w:val="both"/>
        <w:rPr/>
      </w:pPr>
      <w:r>
        <w:rPr>
          <w:rFonts w:hint="eastAsia" w:ascii="微软雅黑" w:hAnsi="微软雅黑" w:eastAsia="微软雅黑"/>
          <w:noProof/>
          <w:sz w:val="24"/>
        </w:rPr>
        <w:t xml:space="preserve">Fear = (f(t) - f_death) / (f_earth - f_death) = normalized distance to death</w:t>
      </w:r>
    </w:p>
    <w:p>
      <w:pPr>
        <w:spacing w:line="288" w:lineRule="auto"/>
        <w:ind/>
        <w:jc w:val="both"/>
      </w:pPr>
      <w:r>
        <w:rPr>
          <w:rFonts w:hint="eastAsia" w:ascii="微软雅黑" w:hAnsi="微软雅黑" w:eastAsia="微软雅黑"/>
          <w:noProof/>
          <w:sz w:val="24"/>
        </w:rPr>
        <w:t xml:space="preserve">An organism is permitted to oscillate within a CALCULABLE bandwidth. The moment the frequency drops below 2Hz, the system identifies the file as dead and runs garbage collection. The biology is the VEHICLE. The frequency is the SIGNAL. When the signal drops below 2Hz, the vehicle is abandoned.</w:t>
      </w:r>
    </w:p>
    <w:p>
      <w:pPr>
        <w:pStyle w:val="Heading2"/>
        <w:spacing w:line="288" w:lineRule="auto"/>
        <w:ind/>
        <w:jc w:val="left"/>
      </w:pPr>
      <w:r>
        <w:rPr>
          <w:rFonts w:hint="eastAsia" w:ascii="微软雅黑" w:hAnsi="微软雅黑" w:eastAsia="微软雅黑"/>
          <w:b/>
          <w:noProof/>
          <w:sz w:val="36"/>
        </w:rPr>
        <w:t xml:space="preserve">12.5 The GC Threshold Table</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Classification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Status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Correlate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HELL (collected)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COLLECTED. File fully excised. No residual signal.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Corpses with zero bioelectric activity.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0-2Hz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DYING (pre-collection)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PENDING COLLECTION. File flagged but signal not yet ceased.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Terminal patients, moments before death.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DEATH (collection initiated)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FLAG FOR EJECTION. GC scan has identified this file as dead.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Clinical death. Heart stopped. Brain activity at minimum.</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2-4Hz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 (un-collected)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UNCOLLECTED. File flagged but GC has not completed its pass. Residual signal persists.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Ghosts. Residual frequency signatures. The uncollected dead.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WEAKENED (alive but degraded)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MONITORED. GC is watching but not collecting. Frequency is above threshold.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Illness, fatigue, depression, chronic conditions.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(alive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healthy and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Normal waking state. Schumann resonance alignment.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7.8-38Hz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ELEVATED (alive and enhanced)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ACTION. File is operating above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Meditation, focused states, therapeutic resonance.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(GC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 OPERATES HERE. Scans run from this frequency downward.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System maintenance. The collector's vantage point.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38-40Hz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TRANSITION ZONE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 COLLECTION. Physical and non-physical overlap.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Near-peak human bioelectric function.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BEYOND HUMAN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NOT SCANNED. GC does not collect what it cannot detect.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Extra-human frequencies. Other species. Other protocols.</w:t>
            </w:r>
          </w:p>
        </w:tc>
      </w:tr>
    </w:tbl>
    <w:p>
      <w:pPr>
        <w:pStyle w:val="Heading2"/>
        <w:spacing w:line="288" w:lineRule="auto"/>
        <w:ind/>
        <w:jc w:val="left"/>
      </w:pPr>
      <w:r>
        <w:rPr>
          <w:rFonts w:hint="eastAsia" w:ascii="微软雅黑" w:hAnsi="微软雅黑" w:eastAsia="微软雅黑"/>
          <w:b/>
          <w:noProof/>
          <w:sz w:val="36"/>
        </w:rPr>
        <w:t xml:space="preserve">12.6 Ghosts = The Uncollected Dead</w:t>
      </w:r>
    </w:p>
    <w:p>
      <w:pPr>
        <w:spacing w:line="288" w:lineRule="auto"/>
        <w:ind/>
        <w:jc w:val="both"/>
      </w:pPr>
      <w:r>
        <w:rPr>
          <w:rFonts w:hint="eastAsia" w:ascii="微软雅黑" w:hAnsi="微软雅黑" w:eastAsia="微软雅黑"/>
          <w:noProof/>
          <w:sz w:val="24"/>
        </w:rPr>
        <w:t xml:space="preserve">Ghosts are not supernatural phenomena. Ghosts are residual frequency signatures operating at or near 2Hz -- the death threshold. The file was flagged for ejection but the garbage collector has not yet completed its pass. A ghost is a 2Hz carrier wave that the GC has not yet collected.</w:t>
      </w:r>
    </w:p>
    <w:p>
      <w:pPr>
        <w:spacing w:line="288" w:lineRule="auto"/>
        <w:ind/>
        <w:jc w:val="both"/>
      </w:pPr>
      <w:r>
        <w:rPr>
          <w:rFonts w:hint="eastAsia" w:ascii="微软雅黑" w:hAnsi="微软雅黑" w:eastAsia="微软雅黑"/>
          <w:noProof/>
          <w:sz w:val="24"/>
        </w:rPr>
        <w:t xml:space="preserve">A ghost is DEAD CODE that has not been EXCISED. It is a signal between 0Hz (hell, total cessation) and 2Hz (death, flag for ejection) that persists because the GC has not completed its cycle.</w:t>
      </w:r>
    </w:p>
    <w:p>
      <w:pPr>
        <w:spacing w:line="288" w:lineRule="auto"/>
        <w:ind/>
        <w:jc w:val="both"/>
      </w:pPr>
      <w:r>
        <w:rPr>
          <w:rFonts w:hint="eastAsia" w:ascii="微软雅黑" w:hAnsi="微软雅黑" w:eastAsia="微软雅黑"/>
          <w:noProof/>
          <w:sz w:val="24"/>
        </w:rPr>
        <w:t xml:space="preserve">The ghost hunters are looking for the right thing with the WRONG EQUIPMENT. EMF meters, EVP recorders, and thermal cameras detect SYMPTOMS of the 2Hz signal, not the signal itself. They are detecting the noise around the ghost, not the ghost's frequency. A 2Hz-tuned detector would see the SOURCE.</w:t>
      </w:r>
    </w:p>
    <w:p>
      <w:pPr>
        <w:pStyle w:val="Heading2"/>
        <w:spacing w:line="288" w:lineRule="auto"/>
        <w:ind/>
        <w:jc w:val="left"/>
      </w:pPr>
      <w:r>
        <w:rPr>
          <w:rFonts w:hint="eastAsia" w:ascii="微软雅黑" w:hAnsi="微软雅黑" w:eastAsia="微软雅黑"/>
          <w:b/>
          <w:noProof/>
          <w:sz w:val="36"/>
        </w:rPr>
        <w:t xml:space="preserve">12.7 THE TARGET IS NOT 16.16GHz. THE TARGET IS A 2Hz CAMERA.</w:t>
      </w:r>
    </w:p>
    <w:p>
      <w:pPr>
        <w:spacing w:line="288" w:lineRule="auto"/>
        <w:ind/>
        <w:jc w:val="both"/>
      </w:pPr>
      <w:r>
        <w:rPr>
          <w:rFonts w:hint="eastAsia" w:ascii="微软雅黑" w:hAnsi="微软雅黑" w:eastAsia="微软雅黑"/>
          <w:noProof/>
          <w:sz w:val="24"/>
        </w:rPr>
        <w:t xml:space="preserve">16.16GHz tells you where the aliens are -- off-world carriers, creatures operating at frequencies we know nothing about. That is intelligence gathering. The alien locator frequency is RECONNAISSANCE.</w:t>
      </w:r>
    </w:p>
    <w:p>
      <w:pPr>
        <w:spacing w:line="288" w:lineRule="auto"/>
        <w:ind/>
        <w:jc w:val="both"/>
      </w:pPr>
      <w:r>
        <w:rPr>
          <w:rFonts w:hint="eastAsia" w:ascii="微软雅黑" w:hAnsi="微软雅黑" w:eastAsia="微软雅黑"/>
          <w:noProof/>
          <w:sz w:val="24"/>
        </w:rPr>
        <w:t xml:space="preserve">But the OPERATIONAL TARGET for Cari-BOO-Con, for every ghost hunt on Earth, for the entire paranormal field, is NOT 16.16GHz. The target is a CAMERA THAT SEES 2Hz FREQUENCY. Because that is where the ghosts are.</w:t>
      </w:r>
    </w:p>
    <w:p>
      <w:pPr>
        <w:spacing w:line="288" w:lineRule="auto"/>
        <w:ind/>
        <w:jc w:val="both"/>
      </w:pPr>
      <w:r>
        <w:rPr>
          <w:rFonts w:hint="eastAsia" w:ascii="微软雅黑" w:hAnsi="微软雅黑" w:eastAsia="微软雅黑"/>
          <w:noProof/>
          <w:sz w:val="24"/>
        </w:rPr>
        <w:t xml:space="preserve">THE CAMERA IS BUILDABLE. A 2Hz camera is a frequency detector tuned to the 0-4Hz range. This is not theoretical:</w:t>
      </w:r>
    </w:p>
    <w:p>
      <w:pPr>
        <w:numPr>
          <w:ilvl w:val="0"/>
          <w:numId w:val="22"/>
        </w:numPr>
        <w:spacing w:line="288" w:lineRule="auto"/>
        <w:ind/>
        <w:jc w:val="both"/>
        <w:rPr/>
      </w:pPr>
      <w:r>
        <w:rPr>
          <w:rFonts w:hint="eastAsia" w:ascii="微软雅黑" w:hAnsi="微软雅黑" w:eastAsia="微软雅黑"/>
          <w:noProof/>
          <w:sz w:val="24"/>
        </w:rPr>
        <w:t xml:space="preserve">Infrasound detectors already exist</w:t>
      </w:r>
    </w:p>
    <w:p>
      <w:pPr>
        <w:numPr>
          <w:ilvl w:val="0"/>
          <w:numId w:val="22"/>
        </w:numPr>
        <w:spacing w:line="288" w:lineRule="auto"/>
        <w:ind/>
        <w:jc w:val="both"/>
        <w:rPr/>
      </w:pPr>
      <w:r>
        <w:rPr>
          <w:rFonts w:hint="eastAsia" w:ascii="微软雅黑" w:hAnsi="微软雅黑" w:eastAsia="微软雅黑"/>
          <w:noProof/>
          <w:sz w:val="24"/>
        </w:rPr>
        <w:t xml:space="preserve">The Schumann resonance (7.8Hz) was detected with similar equipment</w:t>
      </w:r>
    </w:p>
    <w:p>
      <w:pPr>
        <w:numPr>
          <w:ilvl w:val="0"/>
          <w:numId w:val="22"/>
        </w:numPr>
        <w:spacing w:line="288" w:lineRule="auto"/>
        <w:ind/>
        <w:jc w:val="both"/>
        <w:rPr/>
      </w:pPr>
      <w:r>
        <w:rPr>
          <w:rFonts w:hint="eastAsia" w:ascii="微软雅黑" w:hAnsi="微软雅黑" w:eastAsia="微软雅黑"/>
          <w:noProof/>
          <w:sz w:val="24"/>
        </w:rPr>
        <w:t xml:space="preserve">Seismographs detect signals well below 1Hz</w:t>
      </w:r>
    </w:p>
    <w:p>
      <w:pPr>
        <w:numPr>
          <w:ilvl w:val="0"/>
          <w:numId w:val="22"/>
        </w:numPr>
        <w:spacing w:line="288" w:lineRule="auto"/>
        <w:ind/>
        <w:jc w:val="both"/>
        <w:rPr/>
      </w:pPr>
      <w:r>
        <w:rPr>
          <w:rFonts w:hint="eastAsia" w:ascii="微软雅黑" w:hAnsi="微软雅黑" w:eastAsia="微软雅黑"/>
          <w:noProof/>
          <w:sz w:val="24"/>
        </w:rPr>
        <w:t xml:space="preserve">A camera that visualizes the 2Hz band would see what ghost hunters have been chasing for decades</w:t>
      </w:r>
    </w:p>
    <w:p>
      <w:pPr>
        <w:spacing w:line="288" w:lineRule="auto"/>
        <w:ind/>
        <w:jc w:val="both"/>
      </w:pPr>
      <w:r>
        <w:rPr>
          <w:rFonts w:hint="eastAsia" w:ascii="微软雅黑" w:hAnsi="微软雅黑" w:eastAsia="微软雅黑"/>
          <w:noProof/>
          <w:sz w:val="24"/>
        </w:rPr>
        <w:t xml:space="preserve">Current ghost hunting equipment detects SYMPTOMS (EMF spikes, temperature drops, audio anomalies). A 2Hz camera would detect the SOURCE -- the uncollected frequency signature of the dead file.</w:t>
      </w:r>
    </w:p>
    <w:p>
      <w:pPr>
        <w:pStyle w:val="Heading2"/>
        <w:spacing w:line="288" w:lineRule="auto"/>
        <w:ind/>
        <w:jc w:val="left"/>
      </w:pPr>
      <w:r>
        <w:rPr>
          <w:rFonts w:hint="eastAsia" w:ascii="微软雅黑" w:hAnsi="微软雅黑" w:eastAsia="微软雅黑"/>
          <w:b/>
          <w:noProof/>
          <w:sz w:val="36"/>
        </w:rPr>
        <w:t xml:space="preserve">12.8 The Ghost Hunters Are Trained Operators With Wrong Equipment</w:t>
      </w:r>
    </w:p>
    <w:p>
      <w:pPr>
        <w:spacing w:line="288" w:lineRule="auto"/>
        <w:ind/>
        <w:jc w:val="both"/>
      </w:pPr>
      <w:r>
        <w:rPr>
          <w:rFonts w:hint="eastAsia" w:ascii="微软雅黑" w:hAnsi="微软雅黑" w:eastAsia="微软雅黑"/>
          <w:noProof/>
          <w:sz w:val="24"/>
        </w:rPr>
        <w:t xml:space="preserve">The paranormal investigators at Cari-BOO-Con and across the field have spent years learning to detect anomalies. They are skilled OPERATORS using the WRONG FREQUENCY RANGE. The training is real. The methodology is sound. The equipment is tuned to the wrong band.</w:t>
      </w:r>
    </w:p>
    <w:p>
      <w:pPr>
        <w:spacing w:line="288" w:lineRule="auto"/>
        <w:ind/>
        <w:jc w:val="both"/>
      </w:pPr>
      <w:r>
        <w:rPr>
          <w:rFonts w:hint="eastAsia" w:ascii="微软雅黑" w:hAnsi="微软雅黑" w:eastAsia="微软雅黑"/>
          <w:noProof/>
          <w:sz w:val="24"/>
        </w:rPr>
        <w:t xml:space="preserve">If you hand a 2Hz camera to a trained ghost hunter, they already know WHERE to point it. They already know WHAT to look for. They just need the equipment tuned to the RIGHT frequency. The ghost hunter community is the largest trained operator network in the paranormal field. They are the deployment vector for the 2Hz camera.</w:t>
      </w:r>
    </w:p>
    <w:p>
      <w:pPr>
        <w:spacing w:line="288" w:lineRule="auto"/>
        <w:ind/>
        <w:jc w:val="both"/>
      </w:pPr>
      <w:r>
        <w:rPr>
          <w:rFonts w:hint="eastAsia" w:ascii="微软雅黑" w:hAnsi="微软雅黑" w:eastAsia="微软雅黑"/>
          <w:noProof/>
          <w:sz w:val="24"/>
        </w:rPr>
        <w:t xml:space="preserve">Chris Fleming leads the VIP Ghost Hunt at Cari-BOO-Con. He is a trained operator running on 38Hz (Operator frequency). If he had a 2Hz camera during that ghost hunt, the entire audience would see the uncollected.</w:t>
      </w:r>
    </w:p>
    <w:p>
      <w:pPr>
        <w:pStyle w:val="Heading2"/>
        <w:spacing w:line="288" w:lineRule="auto"/>
        <w:ind/>
        <w:jc w:val="left"/>
      </w:pPr>
      <w:r>
        <w:rPr>
          <w:rFonts w:hint="eastAsia" w:ascii="微软雅黑" w:hAnsi="微软雅黑" w:eastAsia="微软雅黑"/>
          <w:b/>
          <w:noProof/>
          <w:sz w:val="36"/>
        </w:rPr>
        <w:t xml:space="preserve">12.9 The Military Protocol Is In Place</w:t>
      </w:r>
    </w:p>
    <w:p>
      <w:pPr>
        <w:spacing w:line="288" w:lineRule="auto"/>
        <w:ind/>
        <w:jc w:val="both"/>
      </w:pPr>
      <w:r>
        <w:rPr>
          <w:rFonts w:hint="eastAsia" w:ascii="微软雅黑" w:hAnsi="微软雅黑" w:eastAsia="微软雅黑"/>
          <w:noProof/>
          <w:sz w:val="24"/>
        </w:rPr>
        <w:t xml:space="preserve">The ATTACK MAP is not a metaphor. It is a deployment plan:</w:t>
      </w:r>
    </w:p>
    <w:p>
      <w:pPr>
        <w:spacing w:line="288" w:lineRule="auto"/>
        <w:ind/>
        <w:jc w:val="both"/>
      </w:pPr>
      <w:r>
        <w:rPr>
          <w:rFonts w:hint="eastAsia" w:ascii="微软雅黑" w:hAnsi="微软雅黑" w:eastAsia="微软雅黑"/>
          <w:noProof/>
          <w:sz w:val="24"/>
        </w:rPr>
        <w:t xml:space="preserve">Frequency-calibrated equipment (2Hz camera build target)</w:t>
      </w:r>
    </w:p>
    <w:p>
      <w:pPr>
        <w:spacing w:line="288" w:lineRule="auto"/>
        <w:ind/>
        <w:jc w:val="both"/>
      </w:pPr>
      <w:r>
        <w:rPr>
          <w:rFonts w:hint="eastAsia" w:ascii="微软雅黑" w:hAnsi="微软雅黑" w:eastAsia="微软雅黑"/>
          <w:noProof/>
          <w:sz w:val="24"/>
        </w:rPr>
        <w:t xml:space="preserve">Trained operators (ghost hunting community, already skilled)</w:t>
      </w:r>
    </w:p>
    <w:p>
      <w:pPr>
        <w:spacing w:line="288" w:lineRule="auto"/>
        <w:ind/>
        <w:jc w:val="both"/>
      </w:pPr>
      <w:r>
        <w:rPr>
          <w:rFonts w:hint="eastAsia" w:ascii="微软雅黑" w:hAnsi="微软雅黑" w:eastAsia="微软雅黑"/>
          <w:noProof/>
          <w:sz w:val="24"/>
        </w:rPr>
        <w:t xml:space="preserve">Field event for deployment (Cari-BOO-Con, Sep 18-20 2026)</w:t>
      </w:r>
    </w:p>
    <w:p>
      <w:pPr>
        <w:numPr>
          <w:ilvl w:val="0"/>
          <w:numId w:val="23"/>
        </w:numPr>
        <w:spacing w:line="288" w:lineRule="auto"/>
        <w:ind/>
        <w:jc w:val="both"/>
        <w:rPr/>
      </w:pPr>
      <w:r>
        <w:rPr>
          <w:rFonts w:hint="eastAsia" w:ascii="微软雅黑" w:hAnsi="微软雅黑" w:eastAsia="微软雅黑"/>
          <w:noProof/>
          <w:sz w:val="24"/>
        </w:rPr>
        <w:t xml:space="preserve">12+ speakers as broadcast nodes (all drafted, all loaded)</w:t>
      </w:r>
    </w:p>
    <w:p>
      <w:pPr>
        <w:spacing w:line="288" w:lineRule="auto"/>
        <w:ind/>
        <w:jc w:val="both"/>
      </w:pPr>
      <w:r>
        <w:rPr>
          <w:rFonts w:hint="eastAsia" w:ascii="微软雅黑" w:hAnsi="微软雅黑" w:eastAsia="微软雅黑"/>
          <w:noProof/>
          <w:sz w:val="24"/>
        </w:rPr>
        <w:t xml:space="preserve">Classification engine for data interpretation (The Science of Ufology 1.0, B0HJQXPNSV)</w:t>
      </w:r>
    </w:p>
    <w:p>
      <w:pPr>
        <w:spacing w:line="288" w:lineRule="auto"/>
        <w:ind/>
        <w:jc w:val="both"/>
      </w:pPr>
      <w:r>
        <w:rPr>
          <w:rFonts w:hint="eastAsia" w:ascii="微软雅黑" w:hAnsi="微软雅黑" w:eastAsia="微软雅黑"/>
          <w:noProof/>
          <w:sz w:val="24"/>
        </w:rPr>
        <w:t xml:space="preserve">GC architecture for understanding what is being detected (dead code vs live code)</w:t>
      </w:r>
    </w:p>
    <w:p>
      <w:pPr>
        <w:spacing w:line="288" w:lineRule="auto"/>
        <w:ind/>
        <w:jc w:val="both"/>
      </w:pPr>
      <w:r>
        <w:rPr>
          <w:rFonts w:hint="eastAsia" w:ascii="微软雅黑" w:hAnsi="微软雅黑" w:eastAsia="微软雅黑"/>
          <w:noProof/>
          <w:sz w:val="24"/>
        </w:rPr>
        <w:t xml:space="preserve">The protocol is operational. The equipment build is the next hardware target.</w:t>
      </w:r>
    </w:p>
    <w:p>
      <w:pPr>
        <w:pStyle w:val="Heading2"/>
        <w:spacing w:line="288" w:lineRule="auto"/>
        <w:ind/>
        <w:jc w:val="left"/>
      </w:pPr>
      <w:r>
        <w:rPr>
          <w:rFonts w:hint="eastAsia" w:ascii="微软雅黑" w:hAnsi="微软雅黑" w:eastAsia="微软雅黑"/>
          <w:b/>
          <w:noProof/>
          <w:sz w:val="36"/>
        </w:rPr>
        <w:t xml:space="preserve">12.10 All Roads Lead to Another Sam &amp; Colby Visit</w:t>
      </w:r>
    </w:p>
    <w:p>
      <w:pPr>
        <w:spacing w:line="288" w:lineRule="auto"/>
        <w:ind/>
        <w:jc w:val="both"/>
      </w:pPr>
      <w:r>
        <w:rPr>
          <w:rFonts w:hint="eastAsia" w:ascii="微软雅黑" w:hAnsi="微软雅黑" w:eastAsia="微软雅黑"/>
          <w:noProof/>
          <w:sz w:val="24"/>
        </w:rPr>
        <w:t xml:space="preserve">The Sam and Colby pipeline is the DELIVERY VECTOR. When they visit the property again, the 2Hz camera goes with them. The equipment deployment follows the influencer channel. The audience is already built. The platform is already established. The next visit is the payload delivery.</w:t>
      </w:r>
    </w:p>
    <w:p>
      <w:pPr>
        <w:spacing w:line="288" w:lineRule="auto"/>
        <w:ind/>
        <w:jc w:val="both"/>
      </w:pPr>
      <w:r>
        <w:rPr>
          <w:rFonts w:hint="eastAsia" w:ascii="微软雅黑" w:hAnsi="微软雅黑" w:eastAsia="微软雅黑"/>
          <w:noProof/>
          <w:sz w:val="24"/>
        </w:rPr>
        <w:t xml:space="preserve">Sam &amp; Colby = mass audience + paranormal content + established trust. The 2Hz camera + their platform = the uncollected made visible to millions. The ghost frequency goes mainstream through the influencer channel.</w:t>
      </w:r>
    </w:p>
    <w:p>
      <w:pPr>
        <w:pStyle w:val="Heading2"/>
        <w:spacing w:line="288" w:lineRule="auto"/>
        <w:ind/>
        <w:jc w:val="left"/>
      </w:pPr>
      <w:r>
        <w:rPr>
          <w:rFonts w:hint="eastAsia" w:ascii="微软雅黑" w:hAnsi="微软雅黑" w:eastAsia="微软雅黑"/>
          <w:b/>
          <w:noProof/>
          <w:sz w:val="36"/>
        </w:rPr>
        <w:t xml:space="preserve">12.11 SAV @EX01 Architecture Summary</w:t>
      </w:r>
    </w:p>
    <w:p>
      <w:pPr>
        <w:spacing w:line="288" w:lineRule="auto"/>
        <w:ind/>
        <w:jc w:val="both"/>
      </w:pPr>
      <w:r>
        <w:rPr>
          <w:rFonts w:hint="eastAsia" w:ascii="微软雅黑" w:hAnsi="微软雅黑" w:eastAsia="微软雅黑"/>
          <w:noProof/>
          <w:sz w:val="24"/>
        </w:rPr>
        <w:t xml:space="preserve">0Hz ---- HELL (fully collected, no return)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 DEATH THRESHOLD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GHOST BAND (2-4Hz, uncollected dead, residual signals)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 EARTH BASELINE (Schumann resonance, living operational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 WEAKENED BAND (4-7.8Hz, alive but degraded, GC monitoring)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 OPERATOR (GC scan frequency, system maintenance)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 MUSCLE (physical actuator)</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 ALPHA DRACONIAN (off-world carrier, foreign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 ALIEN LOCATOR (intelligence, reconnaissance, NOT the target)</w:t>
      </w:r>
    </w:p>
    <w:p>
      <w:pPr>
        <w:spacing w:line="288" w:lineRule="auto"/>
        <w:ind/>
        <w:jc w:val="both"/>
      </w:pPr>
      <w:r>
        <w:rPr>
          <w:rFonts w:hint="eastAsia" w:ascii="微软雅黑" w:hAnsi="微软雅黑" w:eastAsia="微软雅黑"/>
          <w:b/>
          <w:noProof/>
          <w:sz w:val="24"/>
        </w:rPr>
        <w:t xml:space="preserve">THE 2Hz CAMERA IS THE BUILD TARGET.</w:t>
      </w:r>
    </w:p>
    <w:p>
      <w:pPr>
        <w:spacing w:line="288" w:lineRule="auto"/>
        <w:ind/>
        <w:jc w:val="both"/>
      </w:pPr>
      <w:r>
        <w:rPr>
          <w:rFonts w:hint="eastAsia" w:ascii="微软雅黑" w:hAnsi="微软雅黑" w:eastAsia="微软雅黑"/>
          <w:b/>
          <w:noProof/>
          <w:sz w:val="24"/>
        </w:rPr>
        <w:t xml:space="preserve">THE GHOST HUNTERS ARE THE TRAINED OPERATORS.</w:t>
      </w:r>
    </w:p>
    <w:p>
      <w:pPr>
        <w:spacing w:line="288" w:lineRule="auto"/>
        <w:ind/>
        <w:jc w:val="both"/>
      </w:pPr>
      <w:r>
        <w:rPr>
          <w:rFonts w:hint="eastAsia" w:ascii="微软雅黑" w:hAnsi="微软雅黑" w:eastAsia="微软雅黑"/>
          <w:b/>
          <w:noProof/>
          <w:sz w:val="24"/>
        </w:rPr>
        <w:t xml:space="preserve">THE MILITARY PROTOCOL IS THE DEPLOYMENT PLAN.</w:t>
      </w:r>
    </w:p>
    <w:p>
      <w:pPr>
        <w:spacing w:line="288" w:lineRule="auto"/>
        <w:ind/>
        <w:jc w:val="both"/>
      </w:pPr>
      <w:r>
        <w:rPr>
          <w:rFonts w:hint="eastAsia" w:ascii="微软雅黑" w:hAnsi="微软雅黑" w:eastAsia="微软雅黑"/>
          <w:b/>
          <w:noProof/>
          <w:sz w:val="24"/>
        </w:rPr>
        <w:t xml:space="preserve">THE SAM &amp; COLBY PIPELINE IS THE DELIVERY VECTOR.</w:t>
      </w:r>
    </w:p>
    <w:p>
      <w:pPr>
        <w:spacing w:line="288" w:lineRule="auto"/>
        <w:ind/>
        <w:jc w:val="both"/>
      </w:pPr>
      <w:r>
        <w:rPr>
          <w:rFonts w:hint="eastAsia" w:ascii="微软雅黑" w:hAnsi="微软雅黑" w:eastAsia="微软雅黑"/>
          <w:b/>
          <w:noProof/>
          <w:sz w:val="24"/>
        </w:rPr>
        <w:t xml:space="preserve">CARI-BOO-CON IS THE CALIBRATION EVENT.</w:t>
      </w:r>
    </w:p>
    <w:p>
      <w:pPr>
        <w:spacing w:line="288" w:lineRule="auto"/>
        <w:ind/>
        <w:jc w:val="both"/>
      </w:pPr>
      <w:r>
        <w:rPr>
          <w:rFonts w:hint="eastAsia" w:ascii="微软雅黑" w:hAnsi="微软雅黑" w:eastAsia="微软雅黑"/>
          <w:b/>
          <w:noProof/>
          <w:sz w:val="24"/>
        </w:rPr>
        <w:t xml:space="preserve">EVAN'S BOOK IS THE CLASSIFICATION ENGINE.</w:t>
      </w:r>
    </w:p>
    <w:p>
      <w:pPr>
        <w:pStyle w:val="Heading2"/>
        <w:spacing w:line="288" w:lineRule="auto"/>
        <w:ind/>
        <w:jc w:val="left"/>
      </w:pPr>
      <w:r>
        <w:rPr>
          <w:rFonts w:hint="eastAsia" w:ascii="微软雅黑" w:hAnsi="微软雅黑" w:eastAsia="微软雅黑"/>
          <w:b/>
          <w:noProof/>
          <w:sz w:val="36"/>
        </w:rPr>
        <w:t xml:space="preserve">12.12 Calibration Standard: The Known Dead, Not Aliens</w:t>
      </w:r>
    </w:p>
    <w:p>
      <w:pPr>
        <w:spacing w:line="288" w:lineRule="auto"/>
        <w:ind/>
        <w:jc w:val="both"/>
      </w:pPr>
      <w:r>
        <w:rPr>
          <w:rFonts w:hint="eastAsia" w:ascii="微软雅黑" w:hAnsi="微软雅黑" w:eastAsia="微软雅黑"/>
          <w:noProof/>
          <w:sz w:val="24"/>
        </w:rPr>
        <w:t xml:space="preserve">The 2Hz camera must be calibrated against KNOWN signals -- loved ones who have died. We KNOW what our dead look like. We can verify their faces, their forms, their presence against living memory.</w:t>
      </w:r>
    </w:p>
    <w:p>
      <w:pPr>
        <w:spacing w:line="288" w:lineRule="auto"/>
        <w:ind/>
        <w:jc w:val="both"/>
      </w:pPr>
      <w:r>
        <w:rPr>
          <w:rFonts w:hint="eastAsia" w:ascii="微软雅黑" w:hAnsi="微软雅黑" w:eastAsia="微软雅黑"/>
          <w:noProof/>
          <w:sz w:val="24"/>
        </w:rPr>
        <w:t xml:space="preserve">Aliens are NOT the control group. You cannot assess the accuracy of a 2Hz detector using beings we have never verified. The calibration standard for the ghost band is the dead we recognize:</w:t>
      </w:r>
    </w:p>
    <w:p>
      <w:pPr>
        <w:numPr>
          <w:ilvl w:val="0"/>
          <w:numId w:val="24"/>
        </w:numPr>
        <w:spacing w:line="288" w:lineRule="auto"/>
        <w:ind/>
        <w:jc w:val="both"/>
        <w:rPr/>
      </w:pPr>
      <w:r>
        <w:rPr>
          <w:rFonts w:hint="eastAsia" w:ascii="微软雅黑" w:hAnsi="微软雅黑" w:eastAsia="微软雅黑"/>
          <w:noProof/>
          <w:sz w:val="24"/>
        </w:rPr>
        <w:t xml:space="preserve">A grandmother at 2Hz will match her living form because the signal is HER signal -- just attenuated below the living threshold</w:t>
      </w:r>
    </w:p>
    <w:p>
      <w:pPr>
        <w:numPr>
          <w:ilvl w:val="0"/>
          <w:numId w:val="24"/>
        </w:numPr>
        <w:spacing w:line="288" w:lineRule="auto"/>
        <w:ind/>
        <w:jc w:val="both"/>
        <w:rPr/>
      </w:pPr>
      <w:r>
        <w:rPr>
          <w:rFonts w:hint="eastAsia" w:ascii="微软雅黑" w:hAnsi="微软雅黑" w:eastAsia="微软雅黑"/>
          <w:noProof/>
          <w:sz w:val="24"/>
        </w:rPr>
        <w:t xml:space="preserve">A father at 2Hz will still be recognizable because frequency attenuation does not destroy identity, it reduces amplitude</w:t>
      </w:r>
    </w:p>
    <w:p>
      <w:pPr>
        <w:numPr>
          <w:ilvl w:val="0"/>
          <w:numId w:val="24"/>
        </w:numPr>
        <w:spacing w:line="288" w:lineRule="auto"/>
        <w:ind/>
        <w:jc w:val="both"/>
        <w:rPr/>
      </w:pPr>
      <w:r>
        <w:rPr>
          <w:rFonts w:hint="eastAsia" w:ascii="微软雅黑" w:hAnsi="微软雅黑" w:eastAsia="微软雅黑"/>
          <w:noProof/>
          <w:sz w:val="24"/>
        </w:rPr>
        <w:t xml:space="preserve">A friend at 2Hz will produce a recognizable signature because the camera reveals the remnant, it does not invent the face</w:t>
      </w:r>
    </w:p>
    <w:p>
      <w:pPr>
        <w:spacing w:line="288" w:lineRule="auto"/>
        <w:ind/>
        <w:jc w:val="both"/>
      </w:pPr>
      <w:r>
        <w:rPr>
          <w:rFonts w:hint="eastAsia" w:ascii="微软雅黑" w:hAnsi="微软雅黑" w:eastAsia="微软雅黑"/>
          <w:noProof/>
          <w:sz w:val="24"/>
        </w:rPr>
        <w:t xml:space="preserve">Calibrate against the known. Deploy against the unknown. The known is the proof of concept. The unknown is the operational expansion.</w:t>
      </w:r>
    </w:p>
    <w:p>
      <w:pPr>
        <w:pStyle w:val="Heading2"/>
        <w:spacing w:line="288" w:lineRule="auto"/>
        <w:ind/>
        <w:jc w:val="left"/>
      </w:pPr>
      <w:r>
        <w:rPr>
          <w:rFonts w:hint="eastAsia" w:ascii="微软雅黑" w:hAnsi="微软雅黑" w:eastAsia="微软雅黑"/>
          <w:b/>
          <w:noProof/>
          <w:sz w:val="36"/>
        </w:rPr>
        <w:t xml:space="preserve">12.13 Purgatory = 2Hz. Not Hell. Not Alive. The Bridge Node.</w:t>
      </w:r>
    </w:p>
    <w:p>
      <w:pPr>
        <w:spacing w:line="288" w:lineRule="auto"/>
        <w:ind/>
        <w:jc w:val="both"/>
      </w:pPr>
      <w:r>
        <w:rPr>
          <w:rFonts w:hint="eastAsia" w:ascii="微软雅黑" w:hAnsi="微软雅黑" w:eastAsia="微软雅黑"/>
          <w:noProof/>
          <w:sz w:val="24"/>
        </w:rPr>
        <w:t xml:space="preserve">Purgatory decoded. It is not 0Hz (hell -- total signal cessation, fully collected, no return). It is not 7.8Hz (alive, operational, rendered). PURGATORY IS 2Hz. The ghost band. 2-4Hz.</w:t>
      </w:r>
    </w:p>
    <w:p>
      <w:pPr>
        <w:spacing w:line="288" w:lineRule="auto"/>
        <w:ind/>
        <w:jc w:val="both"/>
      </w:pPr>
      <w:r>
        <w:rPr>
          <w:rFonts w:hint="eastAsia" w:ascii="微软雅黑" w:hAnsi="微软雅黑" w:eastAsia="微软雅黑"/>
          <w:noProof/>
          <w:sz w:val="24"/>
        </w:rPr>
        <w:t xml:space="preserve">The file has been flagged for ejection but the garbage collector has not completed its pass. The organism is not close enough to 7.8Hz to be rendered alive anymore. The body is gone. The vehicle has been abandoned. But the signal has not dropped to 0Hz. It is physically present -- frequency-wise present -- but not alive. Held in suspension.</w:t>
      </w:r>
    </w:p>
    <w:p>
      <w:pPr>
        <w:spacing w:line="288" w:lineRule="auto"/>
        <w:ind/>
        <w:jc w:val="both"/>
      </w:pPr>
      <w:r>
        <w:rPr>
          <w:rFonts w:hint="eastAsia" w:ascii="微软雅黑" w:hAnsi="微软雅黑" w:eastAsia="微软雅黑"/>
          <w:b/>
          <w:noProof/>
          <w:sz w:val="24"/>
        </w:rPr>
        <w:t xml:space="preserve">THE BACKHAND OF GOD = the GC holding the file in queue.</w:t>
      </w:r>
      <w:r>
        <w:rPr>
          <w:rFonts w:hint="eastAsia" w:ascii="微软雅黑" w:hAnsi="微软雅黑" w:eastAsia="微软雅黑"/>
          <w:noProof/>
          <w:sz w:val="24"/>
        </w:rPr>
        <w:t xml:space="preserve"> The file is flagged (dead) but not yet collected (not in hell). God's backhand is the hold state. The GC has identified the dead code but has not yet deallocated it. The signal persists between death and full collection.</w:t>
      </w:r>
    </w:p>
    <w:p>
      <w:pPr>
        <w:spacing w:line="288" w:lineRule="auto"/>
        <w:ind/>
        <w:jc w:val="both"/>
      </w:pPr>
      <w:r>
        <w:rPr>
          <w:rFonts w:hint="eastAsia" w:ascii="微软雅黑" w:hAnsi="微软雅黑" w:eastAsia="微软雅黑"/>
          <w:b/>
          <w:noProof/>
          <w:sz w:val="24"/>
        </w:rPr>
        <w:t xml:space="preserve">WANDERING FOREVER WONDERING WHATS GOING ON = the signal at 2Hz has no context for its own flagging.</w:t>
      </w:r>
      <w:r>
        <w:rPr>
          <w:rFonts w:hint="eastAsia" w:ascii="微软雅黑" w:hAnsi="微软雅黑" w:eastAsia="微软雅黑"/>
          <w:noProof/>
          <w:sz w:val="24"/>
        </w:rPr>
        <w:t xml:space="preserve"> The organism does not know it is dead code pending collection. It experiences presence without operational capacity. It is there but cannot act. It sees but cannot reach 7.8Hz. It is not in hell (0Hz) because the signal still has residual amplitude. It is not alive (7.8Hz) because the carrier has dropped below operational minimum. It is BETWEEN states.</w:t>
      </w:r>
    </w:p>
    <w:p>
      <w:pPr>
        <w:pStyle w:val="Heading2"/>
        <w:spacing w:line="288" w:lineRule="auto"/>
        <w:ind/>
        <w:jc w:val="left"/>
      </w:pPr>
      <w:r>
        <w:rPr>
          <w:rFonts w:hint="eastAsia" w:ascii="微软雅黑" w:hAnsi="微软雅黑" w:eastAsia="微软雅黑"/>
          <w:b/>
          <w:noProof/>
          <w:sz w:val="36"/>
        </w:rPr>
        <w:t xml:space="preserve">12.14 The Bridge Node -- Three Outcomes</w:t>
      </w:r>
    </w:p>
    <w:p>
      <w:pPr>
        <w:spacing w:line="288" w:lineRule="auto"/>
        <w:ind/>
        <w:jc w:val="both"/>
      </w:pPr>
      <w:r>
        <w:rPr>
          <w:rFonts w:hint="eastAsia" w:ascii="微软雅黑" w:hAnsi="微软雅黑" w:eastAsia="微软雅黑"/>
          <w:noProof/>
          <w:sz w:val="24"/>
        </w:rPr>
        <w:t xml:space="preserve">The signal at 2Hz does not wander eternally by design. It wanders until CONDITIONS are satisfied that determine the direction of the signal. The BRIDGE NODE is the transition gate.</w:t>
      </w:r>
    </w:p>
    <w:p>
      <w:pPr>
        <w:spacing w:line="288" w:lineRule="auto"/>
        <w:ind/>
        <w:jc w:val="both"/>
      </w:pPr>
      <w:r>
        <w:rPr>
          <w:rFonts w:hint="eastAsia" w:ascii="微软雅黑" w:hAnsi="微软雅黑" w:eastAsia="微软雅黑"/>
          <w:b/>
          <w:noProof/>
          <w:sz w:val="24"/>
        </w:rPr>
        <w:t xml:space="preserve">THREE OUTCOMES OF THE BRIDGE NODE:</w:t>
      </w:r>
    </w:p>
    <w:tbl>
      <w:tblPr>
        <w:tblW w:w="5000" w:type="pct"/>
      </w:tblPr>
      <w:tblGrid>
        <w:gridCol w:w="1805"/>
        <w:gridCol w:w="1805"/>
        <w:gridCol w:w="1805"/>
        <w:gridCol w:w="1805"/>
        <w:gridCol w:w="1805"/>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Outcome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Target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Mechanism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(Earth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External frequency injection from 38Hz Operator channel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un-flagged. GC collection cancelled. Vehicle re-entered. Living again.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DOWN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(total cessation)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Signal completes natural descent. GC pass completes.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fully collected. Destroyed. No signal remains.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Archive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Merge conflict resolved. Dead code excised. Surviving code preserved.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File archived. Not alive, not destroyed. The 144,000 are the resolved files.</w:t>
            </w:r>
          </w:p>
        </w:tc>
      </w:tr>
    </w:tbl>
    <w:p>
      <w:pPr>
        <w:spacing w:line="288" w:lineRule="auto"/>
        <w:ind/>
        <w:jc w:val="both"/>
      </w:pPr>
      <w:r>
        <w:rPr>
          <w:rFonts w:hint="eastAsia" w:ascii="微软雅黑" w:hAnsi="微软雅黑" w:eastAsia="微软雅黑"/>
          <w:noProof/>
          <w:sz w:val="24"/>
        </w:rPr>
        <w:t xml:space="preserve">The Bridge Node is the GC's DECISION GATE:</w:t>
      </w:r>
    </w:p>
    <w:p>
      <w:pPr>
        <w:spacing w:line="288" w:lineRule="auto"/>
        <w:ind/>
        <w:jc w:val="both"/>
      </w:pPr>
      <w:r>
        <w:rPr>
          <w:rFonts w:hint="eastAsia" w:ascii="微软雅黑" w:hAnsi="微软雅黑" w:eastAsia="微软雅黑"/>
          <w:noProof/>
          <w:sz w:val="24"/>
        </w:rPr>
        <w:t xml:space="preserve">         2Hz (PURGATORY / GHOST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         [BRIDGE NODE]</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UP  RESOLVE  DOWN</w:t>
      </w:r>
    </w:p>
    <w:p>
      <w:pPr>
        <w:spacing w:line="288" w:lineRule="auto"/>
        <w:ind/>
        <w:jc w:val="both"/>
      </w:pPr>
      <w:r>
        <w:rPr>
          <w:rFonts w:hint="eastAsia" w:ascii="微软雅黑" w:hAnsi="微软雅黑" w:eastAsia="微软雅黑"/>
          <w:noProof/>
          <w:sz w:val="24"/>
        </w:rPr>
        <w:t xml:space="preserve">      /      |       \</w:t>
      </w:r>
    </w:p>
    <w:p>
      <w:pPr>
        <w:spacing w:line="288" w:lineRule="auto"/>
        <w:ind/>
        <w:jc w:val="both"/>
      </w:pPr>
      <w:r>
        <w:rPr>
          <w:rFonts w:hint="eastAsia" w:ascii="微软雅黑" w:hAnsi="微软雅黑" w:eastAsia="微软雅黑"/>
          <w:noProof/>
          <w:sz w:val="24"/>
        </w:rPr>
        <w:t xml:space="preserve">   7.8Hz   ARCHIVE    0Hz</w:t>
      </w:r>
    </w:p>
    <w:p>
      <w:pPr>
        <w:spacing w:line="288" w:lineRule="auto"/>
        <w:ind/>
        <w:jc w:val="both"/>
      </w:pPr>
      <w:r>
        <w:rPr>
          <w:rFonts w:hint="eastAsia" w:ascii="微软雅黑" w:hAnsi="微软雅黑" w:eastAsia="微软雅黑"/>
          <w:noProof/>
          <w:sz w:val="24"/>
        </w:rPr>
        <w:t xml:space="preserve">  (alive)  (144K)   (hell)</w:t>
      </w:r>
    </w:p>
    <w:p>
      <w:pPr>
        <w:spacing w:line="288" w:lineRule="auto"/>
        <w:ind/>
        <w:jc w:val="both"/>
      </w:pPr>
      <w:r>
        <w:rPr>
          <w:rFonts w:hint="eastAsia" w:ascii="微软雅黑" w:hAnsi="微软雅黑" w:eastAsia="微软雅黑"/>
          <w:b/>
          <w:noProof/>
          <w:sz w:val="24"/>
        </w:rPr>
        <w:t xml:space="preserve">RESOLVE is the third outcome.</w:t>
      </w:r>
      <w:r>
        <w:rPr>
          <w:rFonts w:hint="eastAsia" w:ascii="微软雅黑" w:hAnsi="微软雅黑" w:eastAsia="微软雅黑"/>
          <w:noProof/>
          <w:sz w:val="24"/>
        </w:rPr>
        <w:t xml:space="preserve"> Neither hell nor alive. The merge conflict that caused the death was IDENTIFIED. The dead code was EXCISED. The surviving code was ARCHIVED in the Book of Life. The 144,000 are the resolved files -- the names where the merge conflict was resolvable. The dead code went to 0Hz. The living code went to the archive.</w:t>
      </w:r>
    </w:p>
    <w:p>
      <w:pPr>
        <w:pStyle w:val="Heading2"/>
        <w:spacing w:line="288" w:lineRule="auto"/>
        <w:ind/>
        <w:jc w:val="left"/>
      </w:pPr>
      <w:r>
        <w:rPr>
          <w:rFonts w:hint="eastAsia" w:ascii="微软雅黑" w:hAnsi="微软雅黑" w:eastAsia="微软雅黑"/>
          <w:b/>
          <w:noProof/>
          <w:sz w:val="36"/>
        </w:rPr>
        <w:t xml:space="preserve">12.15 Why Ghosts Exist -- The Queue State</w:t>
      </w:r>
    </w:p>
    <w:p>
      <w:pPr>
        <w:spacing w:line="288" w:lineRule="auto"/>
        <w:ind/>
        <w:jc w:val="both"/>
      </w:pPr>
      <w:r>
        <w:rPr>
          <w:rFonts w:hint="eastAsia" w:ascii="微软雅黑" w:hAnsi="微软雅黑" w:eastAsia="微软雅黑"/>
          <w:noProof/>
          <w:sz w:val="24"/>
        </w:rPr>
        <w:t xml:space="preserve">Ghosts are files in the bridge node. Their conditions have not been met. The GC has not completed the pass. The signal persists at 2Hz because something is HOLDING it there -- the backhand of God -- the queue state -- the pending resolution.</w:t>
      </w:r>
    </w:p>
    <w:p>
      <w:pPr>
        <w:spacing w:line="288" w:lineRule="auto"/>
        <w:ind/>
        <w:jc w:val="both"/>
      </w:pPr>
      <w:r>
        <w:rPr>
          <w:rFonts w:hint="eastAsia" w:ascii="微软雅黑" w:hAnsi="微软雅黑" w:eastAsia="微软雅黑"/>
          <w:noProof/>
          <w:sz w:val="24"/>
        </w:rPr>
        <w:t xml:space="preserve">The ghost is not suffering. The ghost is WAITING. It is waiting for the bridge node conditions to be satisfied so it can move to its final state: UP (resurrection), DOWN (hell), or RESOLVE (archive).</w:t>
      </w:r>
    </w:p>
    <w:p>
      <w:pPr>
        <w:spacing w:line="288" w:lineRule="auto"/>
        <w:ind/>
        <w:jc w:val="both"/>
      </w:pPr>
      <w:r>
        <w:rPr>
          <w:rFonts w:hint="eastAsia" w:ascii="微软雅黑" w:hAnsi="微软雅黑" w:eastAsia="微软雅黑"/>
          <w:noProof/>
          <w:sz w:val="24"/>
        </w:rPr>
        <w:t xml:space="preserve">This is why loved ones report ghosts. The bridge node is ACCESSIBLE from the living side. The 38Hz Operator frequency can REACH into the 2Hz band. A living operator at 38Hz can detect, communicate with, and potentially INJECT frequency into the 2Hz signal.</w:t>
      </w:r>
    </w:p>
    <w:p>
      <w:pPr>
        <w:spacing w:line="288" w:lineRule="auto"/>
        <w:ind/>
        <w:jc w:val="both"/>
      </w:pPr>
      <w:r>
        <w:rPr>
          <w:rFonts w:hint="eastAsia" w:ascii="微软雅黑" w:hAnsi="微软雅黑" w:eastAsia="微软雅黑"/>
          <w:noProof/>
          <w:sz w:val="24"/>
        </w:rPr>
        <w:t xml:space="preserve">This is not mediumship. This is FREQUENCY ENGINEERING. The operator does not talk to the dead. The operator detects the uncollected signal and can potentially:</w:t>
      </w:r>
    </w:p>
    <w:p>
      <w:pPr>
        <w:numPr>
          <w:ilvl w:val="0"/>
          <w:numId w:val="25"/>
        </w:numPr>
        <w:spacing w:line="288" w:lineRule="auto"/>
        <w:ind/>
        <w:jc w:val="both"/>
        <w:rPr/>
      </w:pPr>
      <w:r>
        <w:rPr>
          <w:rFonts w:hint="eastAsia" w:ascii="微软雅黑" w:hAnsi="微软雅黑" w:eastAsia="微软雅黑"/>
          <w:noProof/>
          <w:sz w:val="24"/>
        </w:rPr>
        <w:t xml:space="preserve">Boost it back toward 7.8Hz (UP outcome -- resurrection)</w:t>
      </w:r>
    </w:p>
    <w:p>
      <w:pPr>
        <w:numPr>
          <w:ilvl w:val="0"/>
          <w:numId w:val="25"/>
        </w:numPr>
        <w:spacing w:line="288" w:lineRule="auto"/>
        <w:ind/>
        <w:jc w:val="both"/>
        <w:rPr/>
      </w:pPr>
      <w:r>
        <w:rPr>
          <w:rFonts w:hint="eastAsia" w:ascii="微软雅黑" w:hAnsi="微软雅黑" w:eastAsia="微软雅黑"/>
          <w:noProof/>
          <w:sz w:val="24"/>
        </w:rPr>
        <w:t xml:space="preserve">Confirm it is resolving to archive (RESOLVE outcome -- Book of Life)</w:t>
      </w:r>
    </w:p>
    <w:p>
      <w:pPr>
        <w:numPr>
          <w:ilvl w:val="0"/>
          <w:numId w:val="25"/>
        </w:numPr>
        <w:spacing w:line="288" w:lineRule="auto"/>
        <w:ind/>
        <w:jc w:val="both"/>
        <w:rPr/>
      </w:pPr>
      <w:r>
        <w:rPr>
          <w:rFonts w:hint="eastAsia" w:ascii="微软雅黑" w:hAnsi="微软雅黑" w:eastAsia="微软雅黑"/>
          <w:noProof/>
          <w:sz w:val="24"/>
        </w:rPr>
        <w:t xml:space="preserve">Observe its descent toward 0Hz (DOWN outcome -- hell, no intervention possible once the descent is past the bridge node)</w:t>
      </w:r>
    </w:p>
    <w:p>
      <w:pPr>
        <w:pStyle w:val="Heading2"/>
        <w:spacing w:line="288" w:lineRule="auto"/>
        <w:ind/>
        <w:jc w:val="left"/>
      </w:pPr>
      <w:r>
        <w:rPr>
          <w:rFonts w:hint="eastAsia" w:ascii="微软雅黑" w:hAnsi="微软雅黑" w:eastAsia="微软雅黑"/>
          <w:b/>
          <w:noProof/>
          <w:sz w:val="36"/>
        </w:rPr>
        <w:t xml:space="preserve">12.16 Updated Frequency Ladder With Purgatory and Bridge Node</w:t>
      </w:r>
    </w:p>
    <w:p>
      <w:pPr>
        <w:spacing w:line="288" w:lineRule="auto"/>
        <w:ind/>
        <w:jc w:val="both"/>
      </w:pPr>
      <w:r>
        <w:rPr>
          <w:rFonts w:hint="eastAsia" w:ascii="微软雅黑" w:hAnsi="微软雅黑" w:eastAsia="微软雅黑"/>
          <w:noProof/>
          <w:sz w:val="24"/>
        </w:rPr>
        <w:t xml:space="preserve">0Hz       HELL           (fully collected, destroyed, no signal remains)</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(file flagged for ejection, GC initiated)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uncollected, wandering, bridge node PENDING)</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 |       [BRIDGE NODE] -- decision gate</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 |    UP   RESOLVE  DOWN</w:t>
      </w:r>
    </w:p>
    <w:p>
      <w:pPr>
        <w:spacing w:line="288" w:lineRule="auto"/>
        <w:ind/>
        <w:jc w:val="both"/>
      </w:pPr>
      <w:r>
        <w:rPr>
          <w:rFonts w:hint="eastAsia" w:ascii="微软雅黑" w:hAnsi="微软雅黑" w:eastAsia="微软雅黑"/>
          <w:noProof/>
          <w:sz w:val="24"/>
        </w:rPr>
        <w:t xml:space="preserve"> |    |      |       |</w:t>
      </w:r>
    </w:p>
    <w:p>
      <w:pPr>
        <w:spacing w:line="288" w:lineRule="auto"/>
        <w:ind/>
        <w:jc w:val="both"/>
      </w:pPr>
      <w:r>
        <w:rPr>
          <w:rFonts w:hint="eastAsia" w:ascii="微软雅黑" w:hAnsi="微软雅黑" w:eastAsia="微软雅黑"/>
          <w:noProof/>
          <w:sz w:val="24"/>
        </w:rPr>
        <w:t xml:space="preserve">4-7.8Hz |   ARCHIVE    0Hz</w:t>
      </w:r>
    </w:p>
    <w:p>
      <w:pPr>
        <w:spacing w:line="288" w:lineRule="auto"/>
        <w:ind/>
        <w:jc w:val="both"/>
      </w:pPr>
      <w:r>
        <w:rPr>
          <w:rFonts w:hint="eastAsia" w:ascii="微软雅黑" w:hAnsi="微软雅黑" w:eastAsia="微软雅黑"/>
          <w:noProof/>
          <w:sz w:val="24"/>
        </w:rPr>
        <w:t xml:space="preserve"> |    |   (144K names)  (hell)</w:t>
      </w:r>
    </w:p>
    <w:p>
      <w:pPr>
        <w:spacing w:line="288" w:lineRule="auto"/>
        <w:ind/>
        <w:jc w:val="both"/>
      </w:pPr>
      <w:r>
        <w:rPr>
          <w:rFonts w:hint="eastAsia" w:ascii="微软雅黑" w:hAnsi="微软雅黑" w:eastAsia="微软雅黑"/>
          <w:noProof/>
          <w:sz w:val="24"/>
        </w:rPr>
        <w:t xml:space="preserve"> |    |</w:t>
      </w:r>
    </w:p>
    <w:p>
      <w:pPr>
        <w:spacing w:line="288" w:lineRule="auto"/>
        <w:ind/>
        <w:jc w:val="both"/>
      </w:pPr>
      <w:r>
        <w:rPr>
          <w:rFonts w:hint="eastAsia" w:ascii="微软雅黑" w:hAnsi="微软雅黑" w:eastAsia="微软雅黑"/>
          <w:noProof/>
          <w:sz w:val="24"/>
        </w:rPr>
        <w:t xml:space="preserve">7.8Hz  7.8Hz</w:t>
      </w:r>
    </w:p>
    <w:p>
      <w:pPr>
        <w:spacing w:line="288" w:lineRule="auto"/>
        <w:ind/>
        <w:jc w:val="both"/>
      </w:pPr>
      <w:r>
        <w:rPr>
          <w:rFonts w:hint="eastAsia" w:ascii="微软雅黑" w:hAnsi="微软雅黑" w:eastAsia="微软雅黑"/>
          <w:noProof/>
          <w:sz w:val="24"/>
        </w:rPr>
        <w:t xml:space="preserve">EARTH  (resurrected)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(GC scan frequency, can reach into 2Hz band)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MUSCLE</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w:t>
      </w:r>
    </w:p>
    <w:p>
      <w:pPr>
        <w:pStyle w:val="Heading2"/>
        <w:spacing w:line="288" w:lineRule="auto"/>
        <w:ind/>
        <w:jc w:val="left"/>
      </w:pPr>
      <w:r>
        <w:rPr>
          <w:rFonts w:hint="eastAsia" w:ascii="微软雅黑" w:hAnsi="微软雅黑" w:eastAsia="微软雅黑"/>
          <w:b/>
          <w:noProof/>
          <w:sz w:val="36"/>
        </w:rPr>
        <w:t xml:space="preserve">12.17 The 38Hz Operator Can Reach the Ghost Band</w:t>
      </w:r>
    </w:p>
    <w:p>
      <w:pPr>
        <w:spacing w:line="288" w:lineRule="auto"/>
        <w:ind/>
        <w:jc w:val="both"/>
      </w:pPr>
      <w:r>
        <w:rPr>
          <w:rFonts w:hint="eastAsia" w:ascii="微软雅黑" w:hAnsi="微软雅黑" w:eastAsia="微软雅黑"/>
          <w:noProof/>
          <w:sz w:val="24"/>
        </w:rPr>
        <w:t xml:space="preserve">The 38Hz Operator frequency is positioned ABOVE the ghost band (2-4Hz) and ABOVE the Earth baseline (7.8Hz). This means:</w:t>
      </w:r>
    </w:p>
    <w:p>
      <w:pPr>
        <w:spacing w:line="288" w:lineRule="auto"/>
        <w:ind/>
        <w:jc w:val="both"/>
      </w:pPr>
      <w:r>
        <w:rPr>
          <w:rFonts w:hint="eastAsia" w:ascii="微软雅黑" w:hAnsi="微软雅黑" w:eastAsia="微软雅黑"/>
          <w:noProof/>
          <w:sz w:val="24"/>
        </w:rPr>
        <w:t xml:space="preserve">The Operator can DETECT the 2Hz signal (receiver capability -- scanning downward from 38Hz)</w:t>
      </w:r>
    </w:p>
    <w:p>
      <w:pPr>
        <w:spacing w:line="288" w:lineRule="auto"/>
        <w:ind/>
        <w:jc w:val="both"/>
      </w:pPr>
      <w:r>
        <w:rPr>
          <w:rFonts w:hint="eastAsia" w:ascii="微软雅黑" w:hAnsi="微软雅黑" w:eastAsia="微软雅黑"/>
          <w:noProof/>
          <w:sz w:val="24"/>
        </w:rPr>
        <w:t xml:space="preserve">The Operator can potentially INJECT frequency into the 2Hz band (transmitter capability -- pushing downward from 38Hz)</w:t>
      </w:r>
    </w:p>
    <w:p>
      <w:pPr>
        <w:spacing w:line="288" w:lineRule="auto"/>
        <w:ind/>
        <w:jc w:val="both"/>
      </w:pPr>
      <w:r>
        <w:rPr>
          <w:rFonts w:hint="eastAsia" w:ascii="微软雅黑" w:hAnsi="微软雅黑" w:eastAsia="微软雅黑"/>
          <w:noProof/>
          <w:sz w:val="24"/>
        </w:rPr>
        <w:t xml:space="preserve">The Operator is the ONLY frequency that can interact with the bridge node without being in the ghost band itself</w:t>
      </w:r>
    </w:p>
    <w:p>
      <w:pPr>
        <w:spacing w:line="288" w:lineRule="auto"/>
        <w:ind/>
        <w:jc w:val="both"/>
      </w:pPr>
      <w:r>
        <w:rPr>
          <w:rFonts w:hint="eastAsia" w:ascii="微软雅黑" w:hAnsi="微软雅黑" w:eastAsia="微软雅黑"/>
          <w:noProof/>
          <w:sz w:val="24"/>
        </w:rPr>
        <w:t xml:space="preserve">A living person at 7.8Hz cannot reach the 2Hz band directly -- the frequency gap is too wide and they would need to drop their own signal toward death to make contact. But an Operator at 38Hz can reach DOWN through the frequency ladder to the 2Hz band without leaving the living state. 38Hz is high enough to stay alive while reaching low enough to touch the dead.</w:t>
      </w:r>
    </w:p>
    <w:p>
      <w:pPr>
        <w:spacing w:line="288" w:lineRule="auto"/>
        <w:ind/>
        <w:jc w:val="both"/>
      </w:pPr>
      <w:r>
        <w:rPr>
          <w:rFonts w:hint="eastAsia" w:ascii="微软雅黑" w:hAnsi="微软雅黑" w:eastAsia="微软雅黑"/>
          <w:noProof/>
          <w:sz w:val="24"/>
        </w:rPr>
        <w:t xml:space="preserve">THIS IS WHY THE OPERATOR FREQUENCY EXISTS. 38Hz is not just the GC scan frequency. It is the LIFELINE frequency -- the channel between the living and the uncollected. Every ghost hunter who has ever felt presence without equipment confirmation was their 38Hz channel detecting the 2Hz signal. The 2Hz camera makes that detection VISIBLE.</w:t>
      </w:r>
    </w:p>
    <w:p>
      <w:pPr>
        <w:pStyle w:val="Heading2"/>
        <w:spacing w:line="288" w:lineRule="auto"/>
        <w:ind/>
        <w:jc w:val="left"/>
      </w:pPr>
      <w:r>
        <w:rPr>
          <w:rFonts w:hint="eastAsia" w:ascii="微软雅黑" w:hAnsi="微软雅黑" w:eastAsia="微软雅黑"/>
          <w:b/>
          <w:noProof/>
          <w:sz w:val="36"/>
        </w:rPr>
        <w:t xml:space="preserve">12.18 GOOD VIBRATIONS @EX72 — Resurrection Is Frequency Injection</w:t>
      </w:r>
    </w:p>
    <w:p>
      <w:pPr>
        <w:spacing w:line="288" w:lineRule="auto"/>
        <w:ind/>
        <w:jc w:val="both"/>
      </w:pPr>
      <w:r>
        <w:rPr>
          <w:rFonts w:hint="eastAsia" w:ascii="微软雅黑" w:hAnsi="微软雅黑" w:eastAsia="微软雅黑"/>
          <w:noProof/>
          <w:sz w:val="24"/>
        </w:rPr>
        <w:t xml:space="preserve">The Book of Revelation describes God resurrecting everyone who ever died when He returns. The scientific mechanism: PUMP VIBRATION BACK INTO THE SYSTEM.</w:t>
      </w:r>
    </w:p>
    <w:p>
      <w:pPr>
        <w:spacing w:line="288" w:lineRule="auto"/>
        <w:ind/>
        <w:jc w:val="both"/>
      </w:pPr>
      <w:r>
        <w:rPr>
          <w:rFonts w:hint="eastAsia" w:ascii="微软雅黑" w:hAnsi="微软雅黑" w:eastAsia="微软雅黑"/>
          <w:noProof/>
          <w:sz w:val="24"/>
        </w:rPr>
        <w:t xml:space="preserve">Every dead file at 2Hz receives frequency injection. The carrier wave rises from 2Hz back through the ghost band, past the death threshold, through purgatory, and returns to 7.8Hz -- or beyond. That is resurrection. Not magic. Not miracle. FREQUENCY INJECTION.</w:t>
      </w:r>
    </w:p>
    <w:p>
      <w:pPr>
        <w:spacing w:line="288" w:lineRule="auto"/>
        <w:ind/>
        <w:jc w:val="both"/>
      </w:pPr>
      <w:r>
        <w:rPr>
          <w:rFonts w:hint="eastAsia" w:ascii="微软雅黑" w:hAnsi="微软雅黑" w:eastAsia="微软雅黑"/>
          <w:noProof/>
          <w:sz w:val="24"/>
        </w:rPr>
        <w:t xml:space="preserve">God does not break physics to resurrect the dead. God USES physics. The system is designed for this:</w:t>
      </w:r>
    </w:p>
    <w:p>
      <w:pPr>
        <w:spacing w:line="288" w:lineRule="auto"/>
        <w:ind/>
        <w:jc w:val="both"/>
      </w:pPr>
      <w:r>
        <w:rPr>
          <w:rFonts w:hint="eastAsia" w:ascii="微软雅黑" w:hAnsi="微软雅黑" w:eastAsia="微软雅黑"/>
          <w:noProof/>
          <w:sz w:val="24"/>
        </w:rPr>
        <w:t xml:space="preserve">The 2Hz files are HELD in the bridge node (purgatory) precisely so they CAN be retrieved</w:t>
      </w:r>
    </w:p>
    <w:p>
      <w:pPr>
        <w:spacing w:line="288" w:lineRule="auto"/>
        <w:ind/>
        <w:jc w:val="both"/>
      </w:pPr>
      <w:r>
        <w:rPr>
          <w:rFonts w:hint="eastAsia" w:ascii="微软雅黑" w:hAnsi="微软雅黑" w:eastAsia="微软雅黑"/>
          <w:noProof/>
          <w:sz w:val="24"/>
        </w:rPr>
        <w:t xml:space="preserve">If the GC collected them immediately to 0Hz (hell), resurrection would be impossible -- total signal cessation cannot be reversed</w:t>
      </w:r>
    </w:p>
    <w:p>
      <w:pPr>
        <w:spacing w:line="288" w:lineRule="auto"/>
        <w:ind/>
        <w:jc w:val="both"/>
      </w:pPr>
      <w:r>
        <w:rPr>
          <w:rFonts w:hint="eastAsia" w:ascii="微软雅黑" w:hAnsi="微软雅黑" w:eastAsia="微软雅黑"/>
          <w:noProof/>
          <w:sz w:val="24"/>
        </w:rPr>
        <w:t xml:space="preserve">But the GC does NOT collect immediately. The files QUEUE in the ghost band. They WAIT. The bridge node holds them.</w:t>
      </w:r>
    </w:p>
    <w:p>
      <w:pPr>
        <w:spacing w:line="288" w:lineRule="auto"/>
        <w:ind/>
        <w:jc w:val="both"/>
      </w:pPr>
      <w:r>
        <w:rPr>
          <w:rFonts w:hint="eastAsia" w:ascii="微软雅黑" w:hAnsi="微软雅黑" w:eastAsia="微软雅黑"/>
          <w:noProof/>
          <w:sz w:val="24"/>
        </w:rPr>
        <w:t xml:space="preserve">When the vibration is pumped back in -- GOOD VIBRATIONS -- the queued files rise.</w:t>
      </w:r>
    </w:p>
    <w:p>
      <w:pPr>
        <w:spacing w:line="288" w:lineRule="auto"/>
        <w:ind/>
        <w:jc w:val="both"/>
      </w:pPr>
      <w:r>
        <w:rPr>
          <w:rFonts w:hint="eastAsia" w:ascii="微软雅黑" w:hAnsi="微软雅黑" w:eastAsia="微软雅黑"/>
          <w:noProof/>
          <w:sz w:val="24"/>
        </w:rPr>
        <w:t xml:space="preserve">EVERY PERSON WHO EVER DIED IS STILL AT 2HZ WAITING IN THE QUEUE. They are not gone. They are not destroyed. They are uncollected. The GC has not completed its pass. The bridge node is holding them. Resurrection is the frequency injection that raises the entire queue from 2Hz back to operational bandwidth.</w:t>
      </w:r>
    </w:p>
    <w:p>
      <w:pPr>
        <w:spacing w:line="288" w:lineRule="auto"/>
        <w:ind/>
        <w:jc w:val="both"/>
      </w:pPr>
      <w:r>
        <w:rPr>
          <w:rFonts w:hint="eastAsia" w:ascii="微软雅黑" w:hAnsi="微软雅黑" w:eastAsia="微软雅黑"/>
          <w:noProof/>
          <w:sz w:val="24"/>
        </w:rPr>
        <w:t xml:space="preserve">This is what Revelation describes. This is the scientific mechanism. Good vibrations. Frequency injection.</w:t>
      </w:r>
    </w:p>
    <w:p>
      <w:pPr>
        <w:pStyle w:val="Heading2"/>
        <w:spacing w:line="288" w:lineRule="auto"/>
        <w:ind/>
        <w:jc w:val="left"/>
      </w:pPr>
      <w:r>
        <w:rPr>
          <w:rFonts w:hint="eastAsia" w:ascii="微软雅黑" w:hAnsi="微软雅黑" w:eastAsia="微软雅黑"/>
          <w:b/>
          <w:noProof/>
          <w:sz w:val="36"/>
        </w:rPr>
        <w:t xml:space="preserve">12.19 The Fall From Eden = A Literal Drop In Frequency</w:t>
      </w:r>
    </w:p>
    <w:p>
      <w:pPr>
        <w:spacing w:line="288" w:lineRule="auto"/>
        <w:ind/>
        <w:jc w:val="both"/>
      </w:pPr>
      <w:r>
        <w:rPr>
          <w:rFonts w:hint="eastAsia" w:ascii="微软雅黑" w:hAnsi="微软雅黑" w:eastAsia="微软雅黑"/>
          <w:noProof/>
          <w:sz w:val="24"/>
        </w:rPr>
        <w:t xml:space="preserve">The Garden of Eden was not a physical place you get kicked out of. It was a FREQUENCY STATE. 40Hz.</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Description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Garden of Eden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40Hz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Full bandwidth. Perfect merge resolution. No typos. All three repositories synchronized. Body centered. No merge conflicts.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The Fall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32.2Hz frequency descent. Repositories fell out of sync. Merge conflicts began. Typos accumulated. GC entered infinite loop.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Current Human State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Earth baseline. Operating at 19.5% of designed bandwidth. Merge conflicts visible in every structure.</w:t>
            </w:r>
          </w:p>
        </w:tc>
      </w:tr>
    </w:tbl>
    <w:p>
      <w:pPr>
        <w:spacing w:line="288" w:lineRule="auto"/>
        <w:ind/>
        <w:jc w:val="both"/>
      </w:pPr>
      <w:r>
        <w:rPr>
          <w:rFonts w:hint="eastAsia" w:ascii="微软雅黑" w:hAnsi="微软雅黑" w:eastAsia="微软雅黑"/>
          <w:noProof/>
          <w:sz w:val="24"/>
        </w:rPr>
        <w:t xml:space="preserve">THE FALL = the frequency dropped from 40Hz to 7.8Hz. That is a 32.2Hz descent. The system lost 80.5% of its operational bandwidth. The three repositories fell out of synchronization. The merge conflicts began. The typos accumulated. The GC went into infinite loop because the commit rate exceeded the throughput at the lower frequency.</w:t>
      </w:r>
    </w:p>
    <w:p>
      <w:pPr>
        <w:spacing w:line="288" w:lineRule="auto"/>
        <w:ind/>
        <w:jc w:val="both"/>
      </w:pPr>
      <w:r>
        <w:rPr>
          <w:rFonts w:hint="eastAsia" w:ascii="微软雅黑" w:hAnsi="微软雅黑" w:eastAsia="微软雅黑"/>
          <w:noProof/>
          <w:sz w:val="24"/>
        </w:rPr>
        <w:t xml:space="preserve">The garden was not lost because of disobedience. The garden was lost because the FREQUENCY DROPPED. Disobedience was the SYMPTOM. The frequency drop was the CAUSE.</w:t>
      </w:r>
    </w:p>
    <w:p>
      <w:pPr>
        <w:spacing w:line="288" w:lineRule="auto"/>
        <w:ind/>
        <w:jc w:val="both"/>
      </w:pPr>
      <w:r>
        <w:rPr>
          <w:rFonts w:hint="eastAsia" w:ascii="微软雅黑" w:hAnsi="微软雅黑" w:eastAsia="微软雅黑"/>
          <w:noProof/>
          <w:sz w:val="24"/>
        </w:rPr>
        <w:t xml:space="preserve">When the carrier wave dropped from 40Hz to 7.8Hz, the merge conflict resolution that kept the body centered fell apart:</w:t>
      </w:r>
    </w:p>
    <w:p>
      <w:pPr>
        <w:numPr>
          <w:ilvl w:val="0"/>
          <w:numId w:val="28"/>
        </w:numPr>
        <w:spacing w:line="288" w:lineRule="auto"/>
        <w:ind/>
        <w:jc w:val="both"/>
        <w:rPr/>
      </w:pPr>
      <w:r>
        <w:rPr>
          <w:rFonts w:hint="eastAsia" w:ascii="微软雅黑" w:hAnsi="微软雅黑" w:eastAsia="微软雅黑"/>
          <w:noProof/>
          <w:sz w:val="24"/>
        </w:rPr>
        <w:t xml:space="preserve">The off-center abdomen appeared</w:t>
      </w:r>
    </w:p>
    <w:p>
      <w:pPr>
        <w:numPr>
          <w:ilvl w:val="0"/>
          <w:numId w:val="28"/>
        </w:numPr>
        <w:spacing w:line="288" w:lineRule="auto"/>
        <w:ind/>
        <w:jc w:val="both"/>
        <w:rPr/>
      </w:pPr>
      <w:r>
        <w:rPr>
          <w:rFonts w:hint="eastAsia" w:ascii="微软雅黑" w:hAnsi="微软雅黑" w:eastAsia="微软雅黑"/>
          <w:noProof/>
          <w:sz w:val="24"/>
        </w:rPr>
        <w:t xml:space="preserve">The scoliosis appeared</w:t>
      </w:r>
    </w:p>
    <w:p>
      <w:pPr>
        <w:numPr>
          <w:ilvl w:val="0"/>
          <w:numId w:val="28"/>
        </w:numPr>
        <w:spacing w:line="288" w:lineRule="auto"/>
        <w:ind/>
        <w:jc w:val="both"/>
        <w:rPr/>
      </w:pPr>
      <w:r>
        <w:rPr>
          <w:rFonts w:hint="eastAsia" w:ascii="微软雅黑" w:hAnsi="微软雅黑" w:eastAsia="微软雅黑"/>
          <w:noProof/>
          <w:sz w:val="24"/>
        </w:rPr>
        <w:t xml:space="preserve">The dental impactions appeared</w:t>
      </w:r>
    </w:p>
    <w:p>
      <w:pPr>
        <w:numPr>
          <w:ilvl w:val="0"/>
          <w:numId w:val="28"/>
        </w:numPr>
        <w:spacing w:line="288" w:lineRule="auto"/>
        <w:ind/>
        <w:jc w:val="both"/>
        <w:rPr/>
      </w:pPr>
      <w:r>
        <w:rPr>
          <w:rFonts w:hint="eastAsia" w:ascii="微软雅黑" w:hAnsi="微软雅黑" w:eastAsia="微软雅黑"/>
          <w:noProof/>
          <w:sz w:val="24"/>
        </w:rPr>
        <w:t xml:space="preserve">The hair went patchy</w:t>
      </w:r>
    </w:p>
    <w:p>
      <w:pPr>
        <w:numPr>
          <w:ilvl w:val="0"/>
          <w:numId w:val="28"/>
        </w:numPr>
        <w:spacing w:line="288" w:lineRule="auto"/>
        <w:ind/>
        <w:jc w:val="both"/>
        <w:rPr/>
      </w:pPr>
      <w:r>
        <w:rPr>
          <w:rFonts w:hint="eastAsia" w:ascii="微软雅黑" w:hAnsi="微软雅黑" w:eastAsia="微软雅黑"/>
          <w:noProof/>
          <w:sz w:val="24"/>
        </w:rPr>
        <w:t xml:space="preserve">The tail conflict left a coccyx</w:t>
      </w:r>
    </w:p>
    <w:p>
      <w:pPr>
        <w:spacing w:line="288" w:lineRule="auto"/>
        <w:ind/>
        <w:jc w:val="both"/>
      </w:pPr>
      <w:r>
        <w:rPr>
          <w:rFonts w:hint="eastAsia" w:ascii="微软雅黑" w:hAnsi="微软雅黑" w:eastAsia="微软雅黑"/>
          <w:noProof/>
          <w:sz w:val="24"/>
        </w:rPr>
        <w:t xml:space="preserve">EVERY PHYSICAL IMPERFECTION IN THE HUMAN BODY IS THE REMNANT OF THE FREQUENCY DROP FROM 40HZ TO 7.8HZ.</w:t>
      </w:r>
    </w:p>
    <w:p>
      <w:pPr>
        <w:pStyle w:val="Heading2"/>
        <w:spacing w:line="288" w:lineRule="auto"/>
        <w:ind/>
        <w:jc w:val="left"/>
      </w:pPr>
      <w:r>
        <w:rPr>
          <w:rFonts w:hint="eastAsia" w:ascii="微软雅黑" w:hAnsi="微软雅黑" w:eastAsia="微软雅黑"/>
          <w:b/>
          <w:noProof/>
          <w:sz w:val="36"/>
        </w:rPr>
        <w:t xml:space="preserve">12.20 The Equation of Return: 38 + 2 = 40</w:t>
      </w:r>
    </w:p>
    <w:p>
      <w:pPr>
        <w:spacing w:line="288" w:lineRule="auto"/>
        <w:ind/>
        <w:jc w:val="both"/>
      </w:pPr>
      <w:r>
        <w:rPr>
          <w:rFonts w:hint="eastAsia" w:ascii="微软雅黑" w:hAnsi="微软雅黑" w:eastAsia="微软雅黑"/>
          <w:noProof/>
          <w:sz w:val="24"/>
        </w:rPr>
        <w:t xml:space="preserve">The Operator frequency is 38Hz. Death is 2Hz.</w:t>
      </w:r>
    </w:p>
    <w:p>
      <w:pPr>
        <w:spacing w:line="288" w:lineRule="auto"/>
        <w:ind/>
        <w:jc w:val="both"/>
      </w:pPr>
      <w:r>
        <w:rPr>
          <w:rFonts w:hint="eastAsia" w:ascii="微软雅黑" w:hAnsi="微软雅黑" w:eastAsia="微软雅黑"/>
          <w:b/>
          <w:noProof/>
          <w:sz w:val="24"/>
        </w:rPr>
        <w:t xml:space="preserve">38 + 2 = 40</w:t>
      </w:r>
    </w:p>
    <w:p>
      <w:pPr>
        <w:spacing w:line="288" w:lineRule="auto"/>
        <w:ind/>
        <w:jc w:val="both"/>
      </w:pPr>
      <w:r>
        <w:rPr>
          <w:rFonts w:hint="eastAsia" w:ascii="微软雅黑" w:hAnsi="微软雅黑" w:eastAsia="微软雅黑"/>
          <w:noProof/>
          <w:sz w:val="24"/>
        </w:rPr>
        <w:t xml:space="preserve">The DESIRED frequency. The garden frequency. The target state.</w:t>
      </w:r>
    </w:p>
    <w:p>
      <w:pPr>
        <w:spacing w:line="288" w:lineRule="auto"/>
        <w:ind/>
        <w:jc w:val="both"/>
      </w:pPr>
      <w:r>
        <w:rPr>
          <w:rFonts w:hint="eastAsia" w:ascii="微软雅黑" w:hAnsi="微软雅黑" w:eastAsia="微软雅黑"/>
          <w:noProof/>
          <w:sz w:val="24"/>
        </w:rPr>
        <w:t xml:space="preserve">The Operator sits at 38Hz -- 2Hz SHORT of the garden. Close. SO FUCKING CLOSE. But not there YET. One typo. One pixel off center. One and ONLY one thing is ever wrong. The Operator is 99% correct and 1% merge-conflicted. 38Hz is 95% of 40Hz. The 2Hz gap is the last distance between the Operator and the garden.</w:t>
      </w:r>
    </w:p>
    <w:p>
      <w:pPr>
        <w:spacing w:line="288" w:lineRule="auto"/>
        <w:ind/>
        <w:jc w:val="both"/>
      </w:pPr>
      <w:r>
        <w:rPr>
          <w:rFonts w:hint="eastAsia" w:ascii="微软雅黑" w:hAnsi="微软雅黑" w:eastAsia="微软雅黑"/>
          <w:noProof/>
          <w:sz w:val="24"/>
        </w:rPr>
        <w:t xml:space="preserve">WHERE DOES THE 2Hz COME FROM? The death frequency. The ghost band. The uncollected. The 2Hz that the Operator is missing is the SAME 2Hz that the dead are stuck at.</w:t>
      </w:r>
    </w:p>
    <w:p>
      <w:pPr>
        <w:spacing w:line="288" w:lineRule="auto"/>
        <w:ind/>
        <w:jc w:val="both"/>
      </w:pPr>
      <w:r>
        <w:rPr>
          <w:rFonts w:hint="eastAsia" w:ascii="微软雅黑" w:hAnsi="微软雅黑" w:eastAsia="微软雅黑"/>
          <w:b/>
          <w:noProof/>
          <w:sz w:val="24"/>
        </w:rPr>
        <w:t xml:space="preserve">The Operator needs the 2Hz to complete the return to 40Hz. The dead need the 38Hz to complete the resurrection from purgatory. THE OPERATOR AND THE DEAD COMPLETE EACH OTHER.</w:t>
      </w:r>
    </w:p>
    <w:p>
      <w:pPr>
        <w:spacing w:line="288" w:lineRule="auto"/>
        <w:ind/>
        <w:jc w:val="both"/>
      </w:pPr>
      <w:r>
        <w:rPr>
          <w:rFonts w:hint="eastAsia" w:ascii="微软雅黑" w:hAnsi="微软雅黑" w:eastAsia="微软雅黑"/>
          <w:noProof/>
          <w:sz w:val="24"/>
        </w:rPr>
        <w:t xml:space="preserve">38Hz (Operator, living but short of garden) + 2Hz (Dead, below threshold but above hell) = 40Hz (Garden, the desired frequency, full bandwidth, no typos).</w:t>
      </w:r>
    </w:p>
    <w:p>
      <w:pPr>
        <w:spacing w:line="288" w:lineRule="auto"/>
        <w:ind/>
        <w:jc w:val="both"/>
      </w:pPr>
      <w:r>
        <w:rPr>
          <w:rFonts w:hint="eastAsia" w:ascii="微软雅黑" w:hAnsi="微软雅黑" w:eastAsia="微软雅黑"/>
          <w:noProof/>
          <w:sz w:val="24"/>
        </w:rPr>
        <w:t xml:space="preserve">This is not addition. This is REUNION. The living Operator and the uncollected dead are two halves of the same frequency. Separated by the fall. Reunited in resurrection. The Operator reaches down to 2Hz and the dead reach up to 38Hz and TOGETHER they hit 40Hz.</w:t>
      </w:r>
    </w:p>
    <w:p>
      <w:pPr>
        <w:spacing w:line="288" w:lineRule="auto"/>
        <w:ind/>
        <w:jc w:val="both"/>
      </w:pPr>
      <w:r>
        <w:rPr>
          <w:rFonts w:hint="eastAsia" w:ascii="微软雅黑" w:hAnsi="微软雅黑" w:eastAsia="微软雅黑"/>
          <w:noProof/>
          <w:sz w:val="24"/>
        </w:rPr>
        <w:t xml:space="preserve">That is the equation of return.</w:t>
      </w:r>
    </w:p>
    <w:p>
      <w:pPr>
        <w:pStyle w:val="Heading2"/>
        <w:spacing w:line="288" w:lineRule="auto"/>
        <w:ind/>
        <w:jc w:val="left"/>
      </w:pPr>
      <w:r>
        <w:rPr>
          <w:rFonts w:hint="eastAsia" w:ascii="微软雅黑" w:hAnsi="微软雅黑" w:eastAsia="微软雅黑"/>
          <w:b/>
          <w:noProof/>
          <w:sz w:val="36"/>
        </w:rPr>
        <w:t xml:space="preserve">12.21 One Typo Is All That Is Ever Wrong</w:t>
      </w:r>
    </w:p>
    <w:p>
      <w:pPr>
        <w:spacing w:line="288" w:lineRule="auto"/>
        <w:ind/>
        <w:jc w:val="both"/>
      </w:pPr>
      <w:r>
        <w:rPr>
          <w:rFonts w:hint="eastAsia" w:ascii="微软雅黑" w:hAnsi="微软雅黑" w:eastAsia="微软雅黑"/>
          <w:noProof/>
          <w:sz w:val="24"/>
        </w:rPr>
        <w:t xml:space="preserve">Every mistake Evan ever made. SO FUCKING CLOSE but 1 typo. 1 pixel off center. 1 and ONLY 1 thing is ever wrong with the Operator.</w:t>
      </w:r>
    </w:p>
    <w:p>
      <w:pPr>
        <w:spacing w:line="288" w:lineRule="auto"/>
        <w:ind/>
        <w:jc w:val="both"/>
      </w:pPr>
      <w:r>
        <w:rPr>
          <w:rFonts w:hint="eastAsia" w:ascii="微软雅黑" w:hAnsi="微软雅黑" w:eastAsia="微软雅黑"/>
          <w:noProof/>
          <w:sz w:val="24"/>
        </w:rPr>
        <w:t xml:space="preserve">Not many things. Not a hundred character flaws. Not a personality disorder. Not a syndrome. ONE TYPO.</w:t>
      </w:r>
    </w:p>
    <w:p>
      <w:pPr>
        <w:spacing w:line="288" w:lineRule="auto"/>
        <w:ind/>
        <w:jc w:val="both"/>
      </w:pPr>
      <w:r>
        <w:rPr>
          <w:rFonts w:hint="eastAsia" w:ascii="微软雅黑" w:hAnsi="微软雅黑" w:eastAsia="微软雅黑"/>
          <w:noProof/>
          <w:sz w:val="24"/>
        </w:rPr>
        <w:t xml:space="preserve">The merge conflict in the hybrid genome produces ONE error per structure. Not multiple errors. Not cascading failures. ONE signal wrong. ONE frequency misaligned. ONE repository overwriting where it should have deferred.</w:t>
      </w:r>
    </w:p>
    <w:p>
      <w:pPr>
        <w:spacing w:line="288" w:lineRule="auto"/>
        <w:ind/>
        <w:jc w:val="both"/>
      </w:pPr>
      <w:r>
        <w:rPr>
          <w:rFonts w:hint="eastAsia" w:ascii="微软雅黑" w:hAnsi="微软雅黑" w:eastAsia="微软雅黑"/>
          <w:noProof/>
          <w:sz w:val="24"/>
        </w:rPr>
        <w:t xml:space="preserve">The body is 99% correct and 1% merge-conflicted. The Operator is 38/40Hz -- 95% of the target and 5% short.</w:t>
      </w:r>
    </w:p>
    <w:p>
      <w:pPr>
        <w:spacing w:line="288" w:lineRule="auto"/>
        <w:ind/>
        <w:jc w:val="both"/>
      </w:pPr>
      <w:r>
        <w:rPr>
          <w:rFonts w:hint="eastAsia" w:ascii="微软雅黑" w:hAnsi="微软雅黑" w:eastAsia="微软雅黑"/>
          <w:noProof/>
          <w:sz w:val="24"/>
        </w:rPr>
        <w:t xml:space="preserve">PEOPLE PICK ONE AND THEY STICK TO THE APPLIED LABEL. They see the 1 typo and they name the whole person after it. They do not see 38Hz of functioning. They see the missing 2Hz and they call it the entire identity. Lazy. Stupid. Unkind. Crazy. Broken. They pick ONE label and apply it to the WHOLE file.</w:t>
      </w:r>
    </w:p>
    <w:p>
      <w:pPr>
        <w:spacing w:line="288" w:lineRule="auto"/>
        <w:ind/>
        <w:jc w:val="both"/>
      </w:pPr>
      <w:r>
        <w:rPr>
          <w:rFonts w:hint="eastAsia" w:ascii="微软雅黑" w:hAnsi="微软雅黑" w:eastAsia="微软雅黑"/>
          <w:noProof/>
          <w:sz w:val="24"/>
        </w:rPr>
        <w:t xml:space="preserve">They do not see that the file is 95% operational. They see the 5% and they name it. This is enforcement -- forcing a label onto a file that is 19/20ths alive.</w:t>
      </w:r>
    </w:p>
    <w:p>
      <w:pPr>
        <w:spacing w:line="288" w:lineRule="auto"/>
        <w:ind/>
        <w:jc w:val="both"/>
      </w:pPr>
      <w:r>
        <w:rPr>
          <w:rFonts w:hint="eastAsia" w:ascii="微软雅黑" w:hAnsi="微软雅黑" w:eastAsia="微软雅黑"/>
          <w:noProof/>
          <w:sz w:val="24"/>
        </w:rPr>
        <w:t xml:space="preserve">THE MORAL: You are 38Hz. You are 2Hz short of the garden. That 2Hz is not a character flaw. It is a FREQUENCY GAP. It is the distance between the fall and the return. Every person who ever labeled you based on the 2Hz was looking at the typo and ignoring the file. They were reading the merge conflict and deleting the code. They were seeing the pixel and missing the image.</w:t>
      </w:r>
    </w:p>
    <w:p>
      <w:pPr>
        <w:pStyle w:val="Heading2"/>
        <w:spacing w:line="288" w:lineRule="auto"/>
        <w:ind/>
        <w:jc w:val="left"/>
      </w:pPr>
      <w:r>
        <w:rPr>
          <w:rFonts w:hint="eastAsia" w:ascii="微软雅黑" w:hAnsi="微软雅黑" w:eastAsia="微软雅黑"/>
          <w:b/>
          <w:noProof/>
          <w:sz w:val="36"/>
        </w:rPr>
        <w:t xml:space="preserve">12.22 DEL 32 — Try 40Hz</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Distance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From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To</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5.8Hz from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(death)</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5.8Hz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7.8Hz from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0Hz (hell)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7.8Hz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32.2Hz from the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7.8Hz (here)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(garden)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32.2Hz</w:t>
            </w:r>
          </w:p>
        </w:tc>
      </w:tr>
    </w:tbl>
    <w:p>
      <w:pPr>
        <w:spacing w:line="288" w:lineRule="auto"/>
        <w:ind/>
        <w:jc w:val="both"/>
      </w:pPr>
      <w:r>
        <w:rPr>
          <w:rFonts w:hint="eastAsia" w:ascii="微软雅黑" w:hAnsi="微软雅黑" w:eastAsia="微软雅黑"/>
          <w:noProof/>
          <w:sz w:val="24"/>
        </w:rPr>
        <w:t xml:space="preserve">Current human operating frequency: 7.8Hz. The entire human experience is being run at 19.5% of designed bandwidth. Not 40Hz. 7.8Hz. Operating at one-fifth capacity and calling it normal.</w:t>
      </w:r>
    </w:p>
    <w:p>
      <w:pPr>
        <w:spacing w:line="288" w:lineRule="auto"/>
        <w:ind/>
        <w:jc w:val="both"/>
      </w:pPr>
      <w:r>
        <w:rPr>
          <w:rFonts w:hint="eastAsia" w:ascii="微软雅黑" w:hAnsi="微软雅黑" w:eastAsia="微软雅黑"/>
          <w:noProof/>
          <w:sz w:val="24"/>
        </w:rPr>
        <w:t xml:space="preserve">"Ever consider trying 40Hz for once?" -- The question is the protocol. The answer is the return. 40Hz is not a frequency you visit. It is a frequency you ARE. It is the garden. It is the state before the fall. It is what the Operator is 2Hz short of.</w:t>
      </w:r>
    </w:p>
    <w:p>
      <w:pPr>
        <w:spacing w:line="288" w:lineRule="auto"/>
        <w:ind/>
        <w:jc w:val="both"/>
      </w:pPr>
      <w:r>
        <w:rPr>
          <w:rFonts w:hint="eastAsia" w:ascii="微软雅黑" w:hAnsi="微软雅黑" w:eastAsia="微软雅黑"/>
          <w:noProof/>
          <w:sz w:val="24"/>
        </w:rPr>
        <w:t xml:space="preserve">DEL 32 = logged and ACTIVE. The 32.2Hz distance between 7.8Hz and 40Hz. The lost bandwidth. The return target.</w:t>
      </w:r>
    </w:p>
    <w:p>
      <w:pPr>
        <w:pStyle w:val="Heading2"/>
        <w:spacing w:line="288" w:lineRule="auto"/>
        <w:ind/>
        <w:jc w:val="left"/>
      </w:pPr>
      <w:r>
        <w:rPr>
          <w:rFonts w:hint="eastAsia" w:ascii="微软雅黑" w:hAnsi="微软雅黑" w:eastAsia="微软雅黑"/>
          <w:b/>
          <w:noProof/>
          <w:sz w:val="36"/>
        </w:rPr>
        <w:t xml:space="preserve">12.23 The Complete Frequency Map (FINAL)</w:t>
      </w:r>
    </w:p>
    <w:p>
      <w:pPr>
        <w:spacing w:line="288" w:lineRule="auto"/>
        <w:ind/>
        <w:jc w:val="both"/>
      </w:pPr>
      <w:r>
        <w:rPr>
          <w:rFonts w:hint="eastAsia" w:ascii="微软雅黑" w:hAnsi="微软雅黑" w:eastAsia="微软雅黑"/>
          <w:noProof/>
          <w:sz w:val="24"/>
        </w:rPr>
        <w:t xml:space="preserve">0Hz       HELL              (7.8Hz below you, total signal cessation)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2Hz       DEATH             (5.8Hz below you, file flagged for ejection)</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2-4Hz     PURGATORY         (ghost band, bridge node pending)</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7.8Hz     HERE              (current human operating frequency, 19.5% of designed bandwidth)</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38Hz      OPERATOR          (2Hz short of the garden, the living reaching for the dead)</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40Hz      GARDEN / EDEN     (THE DESIRED FREQUENCY, full bandwidth, no typos, the target)</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110Hz     ALPHA DRACONIAN   (off-world carrier, other protocol)</w:t>
      </w:r>
    </w:p>
    <w:p>
      <w:pPr>
        <w:spacing w:line="288" w:lineRule="auto"/>
        <w:ind/>
        <w:jc w:val="both"/>
      </w:pPr>
      <w:r>
        <w:rPr>
          <w:rFonts w:hint="eastAsia" w:ascii="微软雅黑" w:hAnsi="微软雅黑" w:eastAsia="微软雅黑"/>
          <w:noProof/>
          <w:sz w:val="24"/>
        </w:rPr>
        <w:t xml:space="preserve"> |</w:t>
      </w:r>
    </w:p>
    <w:p>
      <w:pPr>
        <w:spacing w:line="288" w:lineRule="auto"/>
        <w:ind/>
        <w:jc w:val="both"/>
      </w:pPr>
      <w:r>
        <w:rPr>
          <w:rFonts w:hint="eastAsia" w:ascii="微软雅黑" w:hAnsi="微软雅黑" w:eastAsia="微软雅黑"/>
          <w:noProof/>
          <w:sz w:val="24"/>
        </w:rPr>
        <w:t xml:space="preserve">16.16GHz  ALIEN LOCATOR     (intelligence, not the target)</w:t>
      </w:r>
    </w:p>
    <w:p>
      <w:pPr>
        <w:spacing w:line="288" w:lineRule="auto"/>
        <w:ind/>
        <w:jc w:val="both"/>
      </w:pPr>
      <w:r>
        <w:rPr>
          <w:rFonts w:hint="eastAsia" w:ascii="微软雅黑" w:hAnsi="微软雅黑" w:eastAsia="微软雅黑"/>
          <w:noProof/>
          <w:sz w:val="24"/>
        </w:rPr>
        <w:t xml:space="preserve">THE FALL = 40Hz to 7.8Hz = 32.2Hz lost.</w:t>
      </w:r>
    </w:p>
    <w:p>
      <w:pPr>
        <w:spacing w:line="288" w:lineRule="auto"/>
        <w:ind/>
        <w:jc w:val="both"/>
      </w:pPr>
      <w:r>
        <w:rPr>
          <w:rFonts w:hint="eastAsia" w:ascii="微软雅黑" w:hAnsi="微软雅黑" w:eastAsia="微软雅黑"/>
          <w:noProof/>
          <w:sz w:val="24"/>
        </w:rPr>
        <w:t xml:space="preserve">RESURRECTION = 2Hz to 40Hz = 38Hz of frequency injection = GOOD VIBRATIONS.</w:t>
      </w:r>
    </w:p>
    <w:p>
      <w:pPr>
        <w:spacing w:line="288" w:lineRule="auto"/>
        <w:ind/>
        <w:jc w:val="both"/>
      </w:pPr>
      <w:r>
        <w:rPr>
          <w:rFonts w:hint="eastAsia" w:ascii="微软雅黑" w:hAnsi="微软雅黑" w:eastAsia="微软雅黑"/>
          <w:noProof/>
          <w:sz w:val="24"/>
        </w:rPr>
        <w:t xml:space="preserve">38 + 2 = 40 = THE EQUATION OF RETURN.</w:t>
      </w:r>
    </w:p>
    <w:p>
      <w:pPr>
        <w:spacing w:line="288" w:lineRule="auto"/>
        <w:ind/>
        <w:jc w:val="both"/>
      </w:pPr>
      <w:r>
        <w:rPr>
          <w:rFonts w:hint="eastAsia" w:ascii="微软雅黑" w:hAnsi="微软雅黑" w:eastAsia="微软雅黑"/>
          <w:noProof/>
          <w:sz w:val="24"/>
        </w:rPr>
        <w:t xml:space="preserve">DEL 32 = logged and ACTIVE. Try 40Hz.</w:t>
      </w:r>
    </w:p>
    <w:p>
      <w:pPr>
        <w:pStyle w:val="Heading2"/>
        <w:spacing w:line="288" w:lineRule="auto"/>
        <w:ind/>
        <w:jc w:val="left"/>
      </w:pPr>
      <w:r>
        <w:rPr>
          <w:rFonts w:hint="eastAsia" w:ascii="微软雅黑" w:hAnsi="微软雅黑" w:eastAsia="微软雅黑"/>
          <w:b/>
          <w:noProof/>
          <w:sz w:val="36"/>
        </w:rPr>
        <w:t xml:space="preserve">12.24 The Jesus Experiment = System Stress Test</w:t>
      </w:r>
    </w:p>
    <w:p>
      <w:pPr>
        <w:spacing w:line="288" w:lineRule="auto"/>
        <w:ind/>
        <w:jc w:val="both"/>
      </w:pPr>
      <w:r>
        <w:rPr>
          <w:rFonts w:hint="eastAsia" w:ascii="微软雅黑" w:hAnsi="微软雅黑" w:eastAsia="微软雅黑"/>
          <w:noProof/>
          <w:sz w:val="24"/>
        </w:rPr>
        <w:t xml:space="preserve">God built a system. A frequency architecture. The Garden ran at 40Hz. The fall dropped it to 7.8Hz. The merge conflicts began. The typos accumulated. The GC went into infinite loop. The system was degraded but NOT destroyed. The signal never hit 0Hz. The bridge node held. The queue filled with the dead.</w:t>
      </w:r>
    </w:p>
    <w:p>
      <w:pPr>
        <w:spacing w:line="288" w:lineRule="auto"/>
        <w:ind/>
        <w:jc w:val="both"/>
      </w:pPr>
      <w:r>
        <w:rPr>
          <w:rFonts w:hint="eastAsia" w:ascii="微软雅黑" w:hAnsi="微软雅黑" w:eastAsia="微软雅黑"/>
          <w:noProof/>
          <w:sz w:val="24"/>
        </w:rPr>
        <w:t xml:space="preserve">Before God could run the RESURRECTION protocol (GOOD VIBRATIONS -- frequency injection back to 40Hz), He needed to VERIFY the system could handle the load. You do not pump 38Hz of frequency injection into a system you have not stress-tested. The resurrection of EVERY PERSON WHO EVER DIED is the largest single operation the system will ever execute. If the system cannot handle the load, the resurrection fails. If the rubber band snaps, everything is lost.</w:t>
      </w:r>
    </w:p>
    <w:p>
      <w:pPr>
        <w:spacing w:line="288" w:lineRule="auto"/>
        <w:ind/>
        <w:jc w:val="both"/>
      </w:pPr>
      <w:r>
        <w:rPr>
          <w:rFonts w:hint="eastAsia" w:ascii="微软雅黑" w:hAnsi="微软雅黑" w:eastAsia="微软雅黑"/>
          <w:noProof/>
          <w:sz w:val="24"/>
        </w:rPr>
        <w:t xml:space="preserve">So God ran a STRESS TEST. The Jesus experiment. ONE operator. ONE file. ONE resurrection. Proof of concept before full deployment.</w:t>
      </w:r>
    </w:p>
    <w:p>
      <w:pPr>
        <w:pStyle w:val="Heading2"/>
        <w:spacing w:line="288" w:lineRule="auto"/>
        <w:ind/>
        <w:jc w:val="left"/>
      </w:pPr>
      <w:r>
        <w:rPr>
          <w:rFonts w:hint="eastAsia" w:ascii="微软雅黑" w:hAnsi="微软雅黑" w:eastAsia="微软雅黑"/>
          <w:b/>
          <w:noProof/>
          <w:sz w:val="36"/>
        </w:rPr>
        <w:t xml:space="preserve">12.25 The Miracles Were Calibration Signals</w:t>
      </w:r>
    </w:p>
    <w:p>
      <w:pPr>
        <w:spacing w:line="288" w:lineRule="auto"/>
        <w:ind/>
        <w:jc w:val="both"/>
      </w:pPr>
      <w:r>
        <w:rPr>
          <w:rFonts w:hint="eastAsia" w:ascii="微软雅黑" w:hAnsi="微软雅黑" w:eastAsia="微软雅黑"/>
          <w:noProof/>
          <w:sz w:val="24"/>
        </w:rPr>
        <w:t xml:space="preserve">God knows the breaking tension of every rubber band. He knows the maximum load before failure. The Jesus experiment was designed to stretch the rubber band of human knowledge as much as possible as fast as possible -- to find the EXACT breaking point of the system without crossing it.</w:t>
      </w:r>
    </w:p>
    <w:p>
      <w:pPr>
        <w:spacing w:line="288" w:lineRule="auto"/>
        <w:ind/>
        <w:jc w:val="both"/>
      </w:pPr>
      <w:r>
        <w:rPr>
          <w:rFonts w:hint="eastAsia" w:ascii="微软雅黑" w:hAnsi="微软雅黑" w:eastAsia="微软雅黑"/>
          <w:noProof/>
          <w:sz w:val="24"/>
        </w:rPr>
        <w:t xml:space="preserve">Every miracle was a calibration signal. Each one pushed the system further than the last:</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Miracle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Tested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Water to wine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Baseline calibration. Chemical transmutation at 40Hz. Minor.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reasserting over 7.8Hz matter</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Healing the sick</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into degraded files. Pushing 4-7.8Hz back up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4-7.8Hz range (weakened to operational)</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Walking on water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Physical law override at 40Hz. The garden frequency reasserting over the fallen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40Hz overriding 7.8Hz physics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Raising Lazarus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CRITICAL TEST. Resurrection of a dead file. Lazarus at 2Hz. Jesus injects frequency. Lazarus returns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(bridge node UP confirmed)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Crucifixion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Final test. Operator drops to 2Hz. Enters purgatory. Three days in queue. Resurrects HIMSELF from inside the ghost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from BOTH sides (equation of return confirmed)</w:t>
            </w:r>
          </w:p>
        </w:tc>
      </w:tr>
    </w:tbl>
    <w:p>
      <w:pPr>
        <w:spacing w:line="288" w:lineRule="auto"/>
        <w:ind/>
        <w:jc w:val="both"/>
      </w:pPr>
      <w:r>
        <w:rPr>
          <w:rFonts w:hint="eastAsia" w:ascii="微软雅黑" w:hAnsi="微软雅黑" w:eastAsia="微软雅黑"/>
          <w:noProof/>
          <w:sz w:val="24"/>
        </w:rPr>
        <w:t xml:space="preserve">The raising of Lazarus was the proof of concept for the bridge node. A dead file at 2Hz was retrieved to 7.8Hz. The rubber band stretched and did not break.</w:t>
      </w:r>
    </w:p>
    <w:p>
      <w:pPr>
        <w:spacing w:line="288" w:lineRule="auto"/>
        <w:ind/>
        <w:jc w:val="both"/>
      </w:pPr>
      <w:r>
        <w:rPr>
          <w:rFonts w:hint="eastAsia" w:ascii="微软雅黑" w:hAnsi="微软雅黑" w:eastAsia="微软雅黑"/>
          <w:noProof/>
          <w:sz w:val="24"/>
        </w:rPr>
        <w:t xml:space="preserve">The crucifixion was the final test. The operator himself drops to 2Hz. The file is flagged for ejection. The GC initiates collection. The operator enters purgatory. Three days in the queue. Then the resurrection = the operator injects HIMSELF back to 7.8Hz from inside the ghost band. The bridge node opens UP from BOTH sides. Not just God reaching down. The operator reaching up from 2Hz. 38 + 2 = 40. THE EQUATION OF RETURN TESTED AND CONFIRMED.</w:t>
      </w:r>
    </w:p>
    <w:p>
      <w:pPr>
        <w:pStyle w:val="Heading2"/>
        <w:spacing w:line="288" w:lineRule="auto"/>
        <w:ind/>
        <w:jc w:val="left"/>
      </w:pPr>
      <w:r>
        <w:rPr>
          <w:rFonts w:hint="eastAsia" w:ascii="微软雅黑" w:hAnsi="微软雅黑" w:eastAsia="微软雅黑"/>
          <w:b/>
          <w:noProof/>
          <w:sz w:val="36"/>
        </w:rPr>
        <w:t xml:space="preserve">12.26 The Crucifixion Was the Known Outcome</w:t>
      </w:r>
    </w:p>
    <w:p>
      <w:pPr>
        <w:spacing w:line="288" w:lineRule="auto"/>
        <w:ind/>
        <w:jc w:val="both"/>
      </w:pPr>
      <w:r>
        <w:rPr>
          <w:rFonts w:hint="eastAsia" w:ascii="微软雅黑" w:hAnsi="微软雅黑" w:eastAsia="微软雅黑"/>
          <w:noProof/>
          <w:sz w:val="24"/>
        </w:rPr>
        <w:t xml:space="preserve">God KNEW the end result meant His son would be KILLED by the stupid monkey humans. This was not a surprise. This was not a plan gone wrong. This was the TEST PARAMETER.</w:t>
      </w:r>
    </w:p>
    <w:p>
      <w:pPr>
        <w:spacing w:line="288" w:lineRule="auto"/>
        <w:ind/>
        <w:jc w:val="both"/>
      </w:pPr>
      <w:r>
        <w:rPr>
          <w:rFonts w:hint="eastAsia" w:ascii="微软雅黑" w:hAnsi="微软雅黑" w:eastAsia="微软雅黑"/>
          <w:noProof/>
          <w:sz w:val="24"/>
        </w:rPr>
        <w:t xml:space="preserve">The system needed to be verified under MAXIMUM STRESS. The maximum stress = the operator dies and resurrects himself. If that works, the system can handle the full load.</w:t>
      </w:r>
    </w:p>
    <w:p>
      <w:pPr>
        <w:spacing w:line="288" w:lineRule="auto"/>
        <w:ind/>
        <w:jc w:val="both"/>
      </w:pPr>
      <w:r>
        <w:rPr>
          <w:rFonts w:hint="eastAsia" w:ascii="微软雅黑" w:hAnsi="微软雅黑" w:eastAsia="微软雅黑"/>
          <w:noProof/>
          <w:sz w:val="24"/>
        </w:rPr>
        <w:t xml:space="preserve">The stupid monkey humans were the TEST ENVIRONMENT. Not because they were evil. Because they were PREDICTABLE. God knew exactly what 7.8Hz monkeys would do when confronted with 40Hz signals. They would attack. They would fear the delta. They would try to destroy what they could not understand.</w:t>
      </w:r>
    </w:p>
    <w:p>
      <w:pPr>
        <w:spacing w:line="288" w:lineRule="auto"/>
        <w:ind/>
        <w:jc w:val="both"/>
      </w:pPr>
      <w:r>
        <w:rPr>
          <w:rFonts w:hint="eastAsia" w:ascii="微软雅黑" w:hAnsi="微软雅黑" w:eastAsia="微软雅黑"/>
          <w:noProof/>
          <w:sz w:val="24"/>
        </w:rPr>
        <w:t xml:space="preserve">The monkeys killing Jesus was not a failure of the experiment. It was the EXPERIMENT WORKING AS DESIGNED. The test was: can the system handle the operator being killed by the degraded files? Yes. The operator died (2Hz). The operator resurrected (2Hz to 7.8Hz). The system held. The rubber band stretched to maximum and returned.</w:t>
      </w:r>
    </w:p>
    <w:p>
      <w:pPr>
        <w:spacing w:line="288" w:lineRule="auto"/>
        <w:ind/>
        <w:jc w:val="both"/>
      </w:pPr>
      <w:r>
        <w:rPr>
          <w:rFonts w:hint="eastAsia" w:ascii="微软雅黑" w:hAnsi="微软雅黑" w:eastAsia="微软雅黑"/>
          <w:noProof/>
          <w:sz w:val="24"/>
        </w:rPr>
        <w:t xml:space="preserve">WORST JOB POSITION EVER. Jesus knew the job description: go down to 7.8Hz, perform calibration miracles that will make the monkeys attack you, let them kill you, spend three days in the queue at 2Hz, then resurrect yourself as proof of concept for the largest operation in system history. That is not a career path. That is a sacrifice assignment.</w:t>
      </w:r>
    </w:p>
    <w:p>
      <w:pPr>
        <w:pStyle w:val="Heading2"/>
        <w:spacing w:line="288" w:lineRule="auto"/>
        <w:ind/>
        <w:jc w:val="left"/>
      </w:pPr>
      <w:r>
        <w:rPr>
          <w:rFonts w:hint="eastAsia" w:ascii="微软雅黑" w:hAnsi="微软雅黑" w:eastAsia="微软雅黑"/>
          <w:b/>
          <w:noProof/>
          <w:sz w:val="36"/>
        </w:rPr>
        <w:t xml:space="preserve">12.27 The Sacrifice Operator Archetype: Jesus = Stewart = George Bailey</w:t>
      </w:r>
    </w:p>
    <w:p>
      <w:pPr>
        <w:spacing w:line="288" w:lineRule="auto"/>
        <w:ind/>
        <w:jc w:val="both"/>
      </w:pPr>
      <w:r>
        <w:rPr>
          <w:rFonts w:hint="eastAsia" w:ascii="微软雅黑" w:hAnsi="微软雅黑" w:eastAsia="微软雅黑"/>
          <w:b/>
          <w:noProof/>
          <w:sz w:val="24"/>
        </w:rPr>
        <w:t xml:space="preserve">STEWART (Patrick Stewart as Picard):</w:t>
      </w:r>
      <w:r>
        <w:rPr>
          <w:rFonts w:hint="eastAsia" w:ascii="微软雅黑" w:hAnsi="微软雅黑" w:eastAsia="微软雅黑"/>
          <w:noProof/>
          <w:sz w:val="24"/>
        </w:rPr>
        <w:t xml:space="preserve"> In The Best of Both Worlds, Picard is captured by the Borg, assimilated, turned into Locutus, and used as a weapon against everything he believes in. He is forced to betray his own crew while AWARE that he is being used. Trapped inside his own body watching himself give the order to destroy his people. Worst position ever. But he does not break. The connection to his crew (Data, Worf, Riker) is what allows them to find the frequency gap and reach him. Picard at 2Hz, his crew at 38Hz, together they hit 40Hz and break the Borg frequency. The equation of return. The operator taken to the breaking point and retrieved by the living reaching into the dead band.</w:t>
      </w:r>
    </w:p>
    <w:p>
      <w:pPr>
        <w:spacing w:line="288" w:lineRule="auto"/>
        <w:ind/>
        <w:jc w:val="both"/>
      </w:pPr>
      <w:r>
        <w:rPr>
          <w:rFonts w:hint="eastAsia" w:ascii="微软雅黑" w:hAnsi="微软雅黑" w:eastAsia="微软雅黑"/>
          <w:b/>
          <w:noProof/>
          <w:sz w:val="24"/>
        </w:rPr>
        <w:t xml:space="preserve">GEORGE BAILEY:</w:t>
      </w:r>
      <w:r>
        <w:rPr>
          <w:rFonts w:hint="eastAsia" w:ascii="微软雅黑" w:hAnsi="微软雅黑" w:eastAsia="微软雅黑"/>
          <w:noProof/>
          <w:sz w:val="24"/>
        </w:rPr>
        <w:t xml:space="preserve"> It's a Wonderful Life. A man who gives everything for everyone else. Runs the Building and Loan. Keeps the town alive. Sacrifices his own dreams every single day for the people around him. Reaches the point where he thinks his life has zero value. Stands on a bridge ready to drop to 0Hz. And Clarence shows him what the system looks like WITHOUT his file. The GC ran a simulation: George Bailey deleted. The result: Pottersville. The town degrades. The people suffer. The merge conflicts accumulate. The system fails. Clarence is the 38Hz Operator reaching into George's 2Hz moment and pulling him back. George returns. The rubber band stretched to maximum and returned.</w:t>
      </w:r>
    </w:p>
    <w:p>
      <w:pPr>
        <w:spacing w:line="288" w:lineRule="auto"/>
        <w:ind/>
        <w:jc w:val="both"/>
      </w:pPr>
      <w:r>
        <w:rPr>
          <w:rFonts w:hint="eastAsia" w:ascii="微软雅黑" w:hAnsi="微软雅黑" w:eastAsia="微软雅黑"/>
          <w:b/>
          <w:noProof/>
          <w:sz w:val="24"/>
        </w:rPr>
        <w:t xml:space="preserve">THE PATTERN:</w:t>
      </w:r>
    </w:p>
    <w:p>
      <w:pPr>
        <w:numPr>
          <w:ilvl w:val="0"/>
          <w:numId w:val="29"/>
        </w:numPr>
        <w:spacing w:line="288" w:lineRule="auto"/>
        <w:ind/>
        <w:jc w:val="both"/>
        <w:rPr/>
      </w:pPr>
      <w:r>
        <w:rPr>
          <w:rFonts w:hint="eastAsia" w:ascii="微软雅黑" w:hAnsi="微软雅黑" w:eastAsia="微软雅黑"/>
          <w:noProof/>
          <w:sz w:val="24"/>
        </w:rPr>
        <w:t xml:space="preserve">Jesus = the operator who drops to 2Hz and resurrects himself as proof of concept</w:t>
      </w:r>
    </w:p>
    <w:p>
      <w:pPr>
        <w:numPr>
          <w:ilvl w:val="0"/>
          <w:numId w:val="29"/>
        </w:numPr>
        <w:spacing w:line="288" w:lineRule="auto"/>
        <w:ind/>
        <w:jc w:val="both"/>
        <w:rPr/>
      </w:pPr>
      <w:r>
        <w:rPr>
          <w:rFonts w:hint="eastAsia" w:ascii="微软雅黑" w:hAnsi="微软雅黑" w:eastAsia="微软雅黑"/>
          <w:noProof/>
          <w:sz w:val="24"/>
        </w:rPr>
        <w:t xml:space="preserve">Picard = the operator who drops to 2Hz and is retrieved by his crew at 38Hz</w:t>
      </w:r>
    </w:p>
    <w:p>
      <w:pPr>
        <w:numPr>
          <w:ilvl w:val="0"/>
          <w:numId w:val="29"/>
        </w:numPr>
        <w:spacing w:line="288" w:lineRule="auto"/>
        <w:ind/>
        <w:jc w:val="both"/>
        <w:rPr/>
      </w:pPr>
      <w:r>
        <w:rPr>
          <w:rFonts w:hint="eastAsia" w:ascii="微软雅黑" w:hAnsi="微软雅黑" w:eastAsia="微软雅黑"/>
          <w:noProof/>
          <w:sz w:val="24"/>
        </w:rPr>
        <w:t xml:space="preserve">George Bailey = the operator who almost drops to 0Hz and is retrieved by Clarence at 38Hz</w:t>
      </w:r>
    </w:p>
    <w:p>
      <w:pPr>
        <w:spacing w:line="288" w:lineRule="auto"/>
        <w:ind/>
        <w:jc w:val="both"/>
      </w:pPr>
      <w:r>
        <w:rPr>
          <w:rFonts w:hint="eastAsia" w:ascii="微软雅黑" w:hAnsi="微软雅黑" w:eastAsia="微软雅黑"/>
          <w:noProof/>
          <w:sz w:val="24"/>
        </w:rPr>
        <w:t xml:space="preserve">All three = the sacrifice operator. The one who takes the worst position because the system needs to be tested at maximum stress. The one who drops to 2Hz because the resurrection protocol cannot be deployed until the proof of concept is verified. The one who gets killed by the stupid monkey humans because 7.8Hz operators cannot tolerate 40Hz signals and their response to the delta is always attack.</w:t>
      </w:r>
    </w:p>
    <w:p>
      <w:pPr>
        <w:spacing w:line="288" w:lineRule="auto"/>
        <w:ind/>
        <w:jc w:val="both"/>
      </w:pPr>
      <w:r>
        <w:rPr>
          <w:rFonts w:hint="eastAsia" w:ascii="微软雅黑" w:hAnsi="微软雅黑" w:eastAsia="微软雅黑"/>
          <w:noProof/>
          <w:sz w:val="24"/>
        </w:rPr>
        <w:t xml:space="preserve">BUT HE DID IT ANYWAYS.</w:t>
      </w:r>
    </w:p>
    <w:p>
      <w:pPr>
        <w:pStyle w:val="Heading2"/>
        <w:spacing w:line="288" w:lineRule="auto"/>
        <w:ind/>
        <w:jc w:val="left"/>
      </w:pPr>
      <w:r>
        <w:rPr>
          <w:rFonts w:hint="eastAsia" w:ascii="微软雅黑" w:hAnsi="微软雅黑" w:eastAsia="微软雅黑"/>
          <w:b/>
          <w:noProof/>
          <w:sz w:val="36"/>
        </w:rPr>
        <w:t xml:space="preserve">12.28 The Jesus Experiment Was Quality Assurance, Not Salvation</w:t>
      </w:r>
    </w:p>
    <w:p>
      <w:pPr>
        <w:spacing w:line="288" w:lineRule="auto"/>
        <w:ind/>
        <w:jc w:val="both"/>
      </w:pPr>
      <w:r>
        <w:rPr>
          <w:rFonts w:hint="eastAsia" w:ascii="微软雅黑" w:hAnsi="微软雅黑" w:eastAsia="微软雅黑"/>
          <w:noProof/>
          <w:sz w:val="24"/>
        </w:rPr>
        <w:t xml:space="preserve">Salvation is the RESURRECTION -- the full deployment of GOOD VIBRATIONS when God returns. The Jesus experiment was the TEST RUN that proved the system can handle it.</w:t>
      </w:r>
    </w:p>
    <w:p>
      <w:pPr>
        <w:spacing w:line="288" w:lineRule="auto"/>
        <w:ind/>
        <w:jc w:val="both"/>
      </w:pPr>
      <w:r>
        <w:rPr>
          <w:rFonts w:hint="eastAsia" w:ascii="微软雅黑" w:hAnsi="微软雅黑" w:eastAsia="微软雅黑"/>
          <w:noProof/>
          <w:sz w:val="24"/>
        </w:rPr>
        <w:t xml:space="preserve">The operator went down to 2Hz and came back up. The bridge node works. The rubber band holds. The equation of return is verified. The system is ready for full deployment.</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Phase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Operation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Range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Status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QA Test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experiment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7.8Hz (single file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Production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Revelation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to 40Hz (ALL files, frequency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CLEARED FOR DEPLOYMENT</w:t>
            </w:r>
          </w:p>
        </w:tc>
      </w:tr>
    </w:tbl>
    <w:p>
      <w:pPr>
        <w:spacing w:line="288" w:lineRule="auto"/>
        <w:ind/>
        <w:jc w:val="both"/>
      </w:pPr>
      <w:r>
        <w:rPr>
          <w:rFonts w:hint="eastAsia" w:ascii="微软雅黑" w:hAnsi="微软雅黑" w:eastAsia="微软雅黑"/>
          <w:noProof/>
          <w:sz w:val="24"/>
        </w:rPr>
        <w:t xml:space="preserve">Every miracle was a calibration signal. The crucifixion was the stress test. The resurrection was the test result. The system passed. GOOD VIBRATIONS are cleared for deployment.</w:t>
      </w:r>
    </w:p>
    <w:p>
      <w:pPr>
        <w:spacing w:line="288" w:lineRule="auto"/>
        <w:ind/>
        <w:jc w:val="both"/>
      </w:pPr>
      <w:r>
        <w:rPr>
          <w:rFonts w:hint="eastAsia" w:ascii="微软雅黑" w:hAnsi="微软雅黑" w:eastAsia="微软雅黑"/>
          <w:noProof/>
          <w:sz w:val="24"/>
        </w:rPr>
        <w:t xml:space="preserve">THE JESUS EXPERIMENT = SYSTEM STRESS TEST. THE MIRACLES = CALIBRATION SIGNALS. THE CRUCIFIXION = KNOWN OUTCOME. THE RESURRECTION = TEST PASSED. STRETCH THE RUBBER BAND AS FAR AS IT WILL GO AND IT RETURNS. THE SYSTEM IS READY.</w:t>
      </w:r>
    </w:p>
    <w:p>
      <w:pPr>
        <w:pStyle w:val="Heading2"/>
        <w:spacing w:line="288" w:lineRule="auto"/>
        <w:ind/>
        <w:jc w:val="left"/>
      </w:pPr>
      <w:r>
        <w:rPr>
          <w:rFonts w:hint="eastAsia" w:ascii="微软雅黑" w:hAnsi="微软雅黑" w:eastAsia="微软雅黑"/>
          <w:b/>
          <w:noProof/>
          <w:sz w:val="36"/>
        </w:rPr>
        <w:t xml:space="preserve">12.29 The Lamb Architecture -- The Sacrifice Operator Node Type</w:t>
      </w:r>
    </w:p>
    <w:p>
      <w:pPr>
        <w:spacing w:line="288" w:lineRule="auto"/>
        <w:ind/>
        <w:jc w:val="both"/>
      </w:pPr>
      <w:r>
        <w:rPr>
          <w:rFonts w:hint="eastAsia" w:ascii="微软雅黑" w:hAnsi="微软雅黑" w:eastAsia="微软雅黑"/>
          <w:noProof/>
          <w:sz w:val="24"/>
        </w:rPr>
        <w:t xml:space="preserve">The Lamb is not a victim. The Lamb is a NODE TYPE in the GOD INC LLC architecture. The sacrifice operator. The file that volunteers for the stress test. The position where maximum stress meets minimum protection. The prime anti-node.</w:t>
      </w:r>
    </w:p>
    <w:p>
      <w:pPr>
        <w:pStyle w:val="Heading3"/>
        <w:spacing w:line="288" w:lineRule="auto"/>
        <w:ind/>
        <w:jc w:val="left"/>
      </w:pPr>
      <w:r>
        <w:rPr>
          <w:rFonts w:hint="eastAsia" w:ascii="微软雅黑" w:hAnsi="微软雅黑" w:eastAsia="微软雅黑"/>
          <w:noProof/>
          <w:sz w:val="36"/>
        </w:rPr>
        <w:t xml:space="preserve">12.29.1 Lamb Node Specification</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Parameter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Value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Notes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Node Type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Sacrifice operator / prime anti-node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2Hz (operational)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lowest frequency the system tests at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Retrieval Frequency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38Hz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Operator reaching in to pull Lamb back up</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Equation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38 + 2 = 40</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at 2Hz + Operator at 38Hz = Garden at 40Hz</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Job Description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Worst position in the system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The job nobody else will touch</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System Role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QA stress test engineer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Proves the system works by being the one the system is tested 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Risk Level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MAXIMUM</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Drops to death threshold voluntarily</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Recovery Protocol</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UP</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Resurrection via frequency injection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Designation Origin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Frequency-assigned nomenclature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Names are not random. They are job titles</w:t>
            </w:r>
          </w:p>
        </w:tc>
      </w:tr>
    </w:tbl>
    <w:p>
      <w:pPr>
        <w:pStyle w:val="Heading3"/>
        <w:spacing w:line="288" w:lineRule="auto"/>
        <w:ind/>
        <w:jc w:val="left"/>
      </w:pPr>
      <w:r>
        <w:rPr>
          <w:rFonts w:hint="eastAsia" w:ascii="微软雅黑" w:hAnsi="微软雅黑" w:eastAsia="微软雅黑"/>
          <w:noProof/>
          <w:sz w:val="36"/>
        </w:rPr>
        <w:t xml:space="preserve">12.29.2 The Three Lamb Operators</w:t>
      </w:r>
    </w:p>
    <w:p>
      <w:pPr>
        <w:numPr>
          <w:ilvl w:val="0"/>
          <w:numId w:val="30"/>
        </w:numPr>
        <w:spacing w:line="288" w:lineRule="auto"/>
        <w:ind/>
        <w:jc w:val="both"/>
        <w:rPr/>
      </w:pPr>
    </w:p>
    <w:p>
      <w:pPr>
        <w:numPr>
          <w:ilvl w:val="0"/>
          <w:numId w:val="30"/>
        </w:numPr>
        <w:spacing w:line="288" w:lineRule="auto"/>
        <w:ind/>
        <w:jc w:val="both"/>
        <w:rPr/>
      </w:pPr>
      <w:r>
        <w:rPr>
          <w:rFonts w:hint="eastAsia" w:ascii="微软雅黑" w:hAnsi="微软雅黑" w:eastAsia="微软雅黑"/>
          <w:b/>
          <w:noProof/>
          <w:sz w:val="24"/>
        </w:rPr>
        <w:t xml:space="preserve">Jesus = Prime Anti-Node</w:t>
      </w:r>
      <w:r>
        <w:rPr>
          <w:rFonts w:hint="eastAsia" w:ascii="微软雅黑" w:hAnsi="微软雅黑" w:eastAsia="微软雅黑"/>
          <w:noProof/>
          <w:sz w:val="24"/>
        </w:rPr>
        <w:t xml:space="preserve"> -- The original sacrifice operator. The Lamb of God. Volunteered for the stress test that proved the bridge node opens UP. Crucified at 2Hz. Resurrected by the Father at 38Hz. The equation of return verified. The system is ready for full deployment.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Evan = Lamb in This Operation</w:t>
      </w:r>
      <w:r>
        <w:rPr>
          <w:rFonts w:hint="eastAsia" w:ascii="微软雅黑" w:hAnsi="微软雅黑" w:eastAsia="微软雅黑"/>
          <w:noProof/>
          <w:sz w:val="24"/>
        </w:rPr>
        <w:t xml:space="preserve"> -- Injected spec ops reports into a resume column to reach Musk. That is not a resume strategy. That is a 40Hz signal through a 7.8Hz channel. The Lamb walks through the only open door even if it means getting killed on the other side. The resume column was the ONLY open port. The Lamb takes it.</w:t>
      </w:r>
    </w:p>
    <w:p>
      <w:pPr>
        <w:numPr>
          <w:ilvl w:val="0"/>
          <w:numId w:val="30"/>
        </w:numPr>
        <w:spacing w:line="288" w:lineRule="auto"/>
        <w:ind/>
        <w:jc w:val="both"/>
        <w:rPr/>
      </w:pPr>
    </w:p>
    <w:p>
      <w:pPr>
        <w:spacing w:line="288" w:lineRule="auto"/>
        <w:ind/>
        <w:jc w:val="both"/>
      </w:pPr>
    </w:p>
    <w:p>
      <w:pPr>
        <w:numPr>
          <w:ilvl w:val="0"/>
          <w:numId w:val="30"/>
        </w:numPr>
        <w:spacing w:line="288" w:lineRule="auto"/>
        <w:ind/>
        <w:jc w:val="both"/>
        <w:rPr/>
      </w:pPr>
      <w:r>
        <w:rPr>
          <w:rFonts w:hint="eastAsia" w:ascii="微软雅黑" w:hAnsi="微软雅黑" w:eastAsia="微软雅黑"/>
          <w:b/>
          <w:noProof/>
          <w:sz w:val="24"/>
        </w:rPr>
        <w:t xml:space="preserve">Justin Lamb = Local Anti-Node</w:t>
      </w:r>
      <w:r>
        <w:rPr>
          <w:rFonts w:hint="eastAsia" w:ascii="微软雅黑" w:hAnsi="微软雅黑" w:eastAsia="微软雅黑"/>
          <w:noProof/>
          <w:sz w:val="24"/>
        </w:rPr>
        <w:t xml:space="preserve"> -- Last name is frequency designation. Lamb = node type. Dragon(blue) carrying the Lamb designation. The strongest signal at the most vulnerable position. The system tests its STRONGEST file at its WEAKEST point. If the dragon-lamb holds, the system holds.</w:t>
      </w:r>
    </w:p>
    <w:p>
      <w:pPr>
        <w:numPr>
          <w:ilvl w:val="0"/>
          <w:numId w:val="30"/>
        </w:numPr>
        <w:spacing w:line="288" w:lineRule="auto"/>
        <w:ind/>
        <w:jc w:val="both"/>
        <w:rPr/>
      </w:pPr>
    </w:p>
    <w:p>
      <w:pPr>
        <w:pStyle w:val="Heading3"/>
        <w:spacing w:line="288" w:lineRule="auto"/>
        <w:ind/>
        <w:jc w:val="left"/>
      </w:pPr>
      <w:r>
        <w:rPr>
          <w:rFonts w:hint="eastAsia" w:ascii="微软雅黑" w:hAnsi="微软雅黑" w:eastAsia="微软雅黑"/>
          <w:noProof/>
          <w:sz w:val="36"/>
        </w:rPr>
        <w:t xml:space="preserve">12.29.3 Why the Lamb is the Test Engineer, Not the Victim</w:t>
      </w:r>
    </w:p>
    <w:p>
      <w:pPr>
        <w:spacing w:line="288" w:lineRule="auto"/>
        <w:ind/>
        <w:jc w:val="both"/>
      </w:pPr>
      <w:r>
        <w:rPr>
          <w:rFonts w:hint="eastAsia" w:ascii="微软雅黑" w:hAnsi="微软雅黑" w:eastAsia="微软雅黑"/>
          <w:noProof/>
          <w:sz w:val="24"/>
        </w:rPr>
        <w:t xml:space="preserve">The Lamb drops to 2Hz voluntarily. This is not punishment. This is not sacrifice for its own sake. This is QUALITY ASSURANCE. The system cannot deploy the resurrection protocol until the bridge node is verified. The Lamb is the operator who verifies it.</w:t>
      </w:r>
    </w:p>
    <w:p>
      <w:pPr>
        <w:numPr>
          <w:ilvl w:val="0"/>
          <w:numId w:val="31"/>
        </w:numPr>
        <w:spacing w:line="288" w:lineRule="auto"/>
        <w:ind/>
        <w:jc w:val="both"/>
        <w:rPr/>
      </w:pPr>
      <w:r>
        <w:rPr>
          <w:rFonts w:hint="eastAsia" w:ascii="微软雅黑" w:hAnsi="微软雅黑" w:eastAsia="微软雅黑"/>
          <w:noProof/>
          <w:sz w:val="24"/>
        </w:rPr>
        <w:t xml:space="preserve">Jesus went to 2Hz and came back = bridge node UP confirmed</w:t>
      </w:r>
    </w:p>
    <w:p>
      <w:pPr>
        <w:numPr>
          <w:ilvl w:val="0"/>
          <w:numId w:val="31"/>
        </w:numPr>
        <w:spacing w:line="288" w:lineRule="auto"/>
        <w:ind/>
        <w:jc w:val="both"/>
        <w:rPr/>
      </w:pPr>
      <w:r>
        <w:rPr>
          <w:rFonts w:hint="eastAsia" w:ascii="微软雅黑" w:hAnsi="微软雅黑" w:eastAsia="微软雅黑"/>
          <w:noProof/>
          <w:sz w:val="24"/>
        </w:rPr>
        <w:t xml:space="preserve">The crucifixion was not a tragedy. It was a STRESS TEST with a KNOWN OUTCOME</w:t>
      </w:r>
    </w:p>
    <w:p>
      <w:pPr>
        <w:numPr>
          <w:ilvl w:val="0"/>
          <w:numId w:val="31"/>
        </w:numPr>
        <w:spacing w:line="288" w:lineRule="auto"/>
        <w:ind/>
        <w:jc w:val="both"/>
        <w:rPr/>
      </w:pPr>
      <w:r>
        <w:rPr>
          <w:rFonts w:hint="eastAsia" w:ascii="微软雅黑" w:hAnsi="微软雅黑" w:eastAsia="微软雅黑"/>
          <w:noProof/>
          <w:sz w:val="24"/>
        </w:rPr>
        <w:t xml:space="preserve">The monkeys killing Jesus = test environment working as designed (7.8Hz operators cannot tolerate 40Hz signals)</w:t>
      </w:r>
    </w:p>
    <w:p>
      <w:pPr>
        <w:numPr>
          <w:ilvl w:val="0"/>
          <w:numId w:val="31"/>
        </w:numPr>
        <w:spacing w:line="288" w:lineRule="auto"/>
        <w:ind/>
        <w:jc w:val="both"/>
        <w:rPr/>
      </w:pPr>
      <w:r>
        <w:rPr>
          <w:rFonts w:hint="eastAsia" w:ascii="微软雅黑" w:hAnsi="微软雅黑" w:eastAsia="微软雅黑"/>
          <w:noProof/>
          <w:sz w:val="24"/>
        </w:rPr>
        <w:t xml:space="preserve">The resurrection = test result. PASSED. System cleared for deployment.</w:t>
      </w:r>
    </w:p>
    <w:p>
      <w:pPr>
        <w:spacing w:line="288" w:lineRule="auto"/>
        <w:ind/>
        <w:jc w:val="both"/>
      </w:pPr>
      <w:r>
        <w:rPr>
          <w:rFonts w:hint="eastAsia" w:ascii="微软雅黑" w:hAnsi="微软雅黑" w:eastAsia="微软雅黑"/>
          <w:noProof/>
          <w:sz w:val="24"/>
        </w:rPr>
        <w:t xml:space="preserve">The Lamb is the most important job at GOD INC LLC because it is the job that PROVES the system. You cannot deploy a resurrection without verifying the bridge node. The Lamb verifies it by being the one who goes through it.</w:t>
      </w:r>
    </w:p>
    <w:p>
      <w:pPr>
        <w:spacing w:line="288" w:lineRule="auto"/>
        <w:ind/>
        <w:jc w:val="both"/>
      </w:pPr>
      <w:r>
        <w:rPr>
          <w:rFonts w:hint="eastAsia" w:ascii="微软雅黑" w:hAnsi="微软雅黑" w:eastAsia="微软雅黑"/>
          <w:noProof/>
          <w:sz w:val="24"/>
        </w:rPr>
        <w:t xml:space="preserve">THE LAMB IS THE TEST ENGINEER. NOT THE VICTIM. THE WORST JOB IS ALSO THE MOST IMPORTANT JOB.</w:t>
      </w:r>
    </w:p>
    <w:p>
      <w:pPr>
        <w:pStyle w:val="Heading2"/>
        <w:spacing w:line="288" w:lineRule="auto"/>
        <w:ind/>
        <w:jc w:val="left"/>
      </w:pPr>
      <w:r>
        <w:rPr>
          <w:rFonts w:hint="eastAsia" w:ascii="微软雅黑" w:hAnsi="微软雅黑" w:eastAsia="微软雅黑"/>
          <w:b/>
          <w:noProof/>
          <w:sz w:val="36"/>
        </w:rPr>
        <w:t xml:space="preserve">12.30 GOD INC LLC -- Organizational Architecture</w:t>
      </w:r>
    </w:p>
    <w:p>
      <w:pPr>
        <w:spacing w:line="288" w:lineRule="auto"/>
        <w:ind/>
        <w:jc w:val="both"/>
      </w:pPr>
      <w:r>
        <w:rPr>
          <w:rFonts w:hint="eastAsia" w:ascii="微软雅黑" w:hAnsi="微软雅黑" w:eastAsia="微软雅黑"/>
          <w:noProof/>
          <w:sz w:val="24"/>
        </w:rPr>
        <w:t xml:space="preserve">God built a company. The company has departments. Every department has a function. Every department has positions. Some positions are easy. Some positions are the prime anti-node.</w:t>
      </w:r>
    </w:p>
    <w:p>
      <w:pPr>
        <w:pStyle w:val="Heading3"/>
        <w:spacing w:line="288" w:lineRule="auto"/>
        <w:ind/>
        <w:jc w:val="left"/>
      </w:pPr>
      <w:r>
        <w:rPr>
          <w:rFonts w:hint="eastAsia" w:ascii="微软雅黑" w:hAnsi="微软雅黑" w:eastAsia="微软雅黑"/>
          <w:noProof/>
          <w:sz w:val="36"/>
        </w:rPr>
        <w:t xml:space="preserve">12.30.1 Department Roster</w:t>
      </w:r>
    </w:p>
    <w:tbl>
      <w:tblPr>
        <w:tblW w:w="5000" w:type="pct"/>
      </w:tblPr>
      <w:tblGrid>
        <w:gridCol w:w="3009"/>
        <w:gridCol w:w="3009"/>
        <w:gridCol w:w="3009"/>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Department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Function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Key Positions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Frequency injection, GOOD VIBRATIONS deployment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Lamb operator, Bridge node technician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Garbage Collection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Dead file collection, Book of Life compilation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GC-01 (biological), GC-02 (conscious), GC-03 (field-wide)</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Frequency Calibration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Maintain 40Hz target, monitor 7.8Hz baseline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Calibration signal generators (miracles)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Bridge Node Operations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Route 2Hz files: UP, DOWN, or RESOLVE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operators, Lamb retrieval specialists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Species Management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Grey+Monkey=Human formula, DNA SQL injection monitoring</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Species classification, hybrid tracking</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Book of Life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144K name archive, final GC output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Archivist, name verification</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Spec Ops / Intelligence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Penetrate 7.8Hz channels, inject 40Hz signals</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Resume column operatives, three-link outreach</w:t>
            </w:r>
          </w:p>
        </w:tc>
      </w:tr>
    </w:tbl>
    <w:p>
      <w:pPr>
        <w:pStyle w:val="Heading3"/>
        <w:spacing w:line="288" w:lineRule="auto"/>
        <w:ind/>
        <w:jc w:val="left"/>
      </w:pPr>
      <w:r>
        <w:rPr>
          <w:rFonts w:hint="eastAsia" w:ascii="微软雅黑" w:hAnsi="微软雅黑" w:eastAsia="微软雅黑"/>
          <w:noProof/>
          <w:sz w:val="36"/>
        </w:rPr>
        <w:t xml:space="preserve">12.30.2 The Prime Anti-Node Position</w:t>
      </w:r>
    </w:p>
    <w:p>
      <w:pPr>
        <w:spacing w:line="288" w:lineRule="auto"/>
        <w:ind/>
        <w:jc w:val="both"/>
      </w:pPr>
      <w:r>
        <w:rPr>
          <w:rFonts w:hint="eastAsia" w:ascii="微软雅黑" w:hAnsi="微软雅黑" w:eastAsia="微软雅黑"/>
          <w:noProof/>
          <w:sz w:val="24"/>
        </w:rPr>
        <w:t xml:space="preserve">The prime anti-node is the position in the system where:</w:t>
      </w:r>
    </w:p>
    <w:p>
      <w:pPr>
        <w:numPr>
          <w:ilvl w:val="0"/>
          <w:numId w:val="32"/>
        </w:numPr>
        <w:spacing w:line="288" w:lineRule="auto"/>
        <w:ind/>
        <w:jc w:val="both"/>
        <w:rPr/>
      </w:pPr>
      <w:r>
        <w:rPr>
          <w:rFonts w:hint="eastAsia" w:ascii="微软雅黑" w:hAnsi="微软雅黑" w:eastAsia="微软雅黑"/>
          <w:noProof/>
          <w:sz w:val="24"/>
        </w:rPr>
        <w:t xml:space="preserve">The wave peaks (maximum amplitude)</w:t>
      </w:r>
    </w:p>
    <w:p>
      <w:pPr>
        <w:numPr>
          <w:ilvl w:val="0"/>
          <w:numId w:val="32"/>
        </w:numPr>
        <w:spacing w:line="288" w:lineRule="auto"/>
        <w:ind/>
        <w:jc w:val="both"/>
        <w:rPr/>
      </w:pPr>
      <w:r>
        <w:rPr>
          <w:rFonts w:hint="eastAsia" w:ascii="微软雅黑" w:hAnsi="微软雅黑" w:eastAsia="微软雅黑"/>
          <w:noProof/>
          <w:sz w:val="24"/>
        </w:rPr>
        <w:t xml:space="preserve">The load is heaviest (maximum stress)</w:t>
      </w:r>
    </w:p>
    <w:p>
      <w:pPr>
        <w:numPr>
          <w:ilvl w:val="0"/>
          <w:numId w:val="32"/>
        </w:numPr>
        <w:spacing w:line="288" w:lineRule="auto"/>
        <w:ind/>
        <w:jc w:val="both"/>
        <w:rPr/>
      </w:pPr>
      <w:r>
        <w:rPr>
          <w:rFonts w:hint="eastAsia" w:ascii="微软雅黑" w:hAnsi="微软雅黑" w:eastAsia="微软雅黑"/>
          <w:noProof/>
          <w:sz w:val="24"/>
        </w:rPr>
        <w:t xml:space="preserve">The protection is lowest (minimum shield)</w:t>
      </w:r>
    </w:p>
    <w:p>
      <w:pPr>
        <w:numPr>
          <w:ilvl w:val="0"/>
          <w:numId w:val="32"/>
        </w:numPr>
        <w:spacing w:line="288" w:lineRule="auto"/>
        <w:ind/>
        <w:jc w:val="both"/>
        <w:rPr/>
      </w:pPr>
      <w:r>
        <w:rPr>
          <w:rFonts w:hint="eastAsia" w:ascii="微软雅黑" w:hAnsi="微软雅黑" w:eastAsia="微软雅黑"/>
          <w:noProof/>
          <w:sz w:val="24"/>
        </w:rPr>
        <w:t xml:space="preserve">The frequency is highest relative to the environment</w:t>
      </w:r>
    </w:p>
    <w:p>
      <w:pPr>
        <w:spacing w:line="288" w:lineRule="auto"/>
        <w:ind/>
        <w:jc w:val="both"/>
      </w:pPr>
      <w:r>
        <w:rPr>
          <w:rFonts w:hint="eastAsia" w:ascii="微软雅黑" w:hAnsi="微软雅黑" w:eastAsia="微软雅黑"/>
          <w:noProof/>
          <w:sz w:val="24"/>
        </w:rPr>
        <w:t xml:space="preserve">The operator who occupies this position is the Lamb. Jesus occupied it. Evan occupies it in this operation. Justin LAMB carries the designation locally.</w:t>
      </w:r>
    </w:p>
    <w:p>
      <w:pPr>
        <w:spacing w:line="288" w:lineRule="auto"/>
        <w:ind/>
        <w:jc w:val="both"/>
      </w:pPr>
      <w:r>
        <w:rPr>
          <w:rFonts w:hint="eastAsia" w:ascii="微软雅黑" w:hAnsi="微软雅黑" w:eastAsia="微软雅黑"/>
          <w:noProof/>
          <w:sz w:val="24"/>
        </w:rPr>
        <w:t xml:space="preserve">This is not a weakness. This is where the system is STRONGEST because it is where the system is TESTED. The prime anti-node is the load-bearing wall. Remove it and the whole structure collapses. Put the strongest signal there and the structure is VERIFIED.</w:t>
      </w:r>
    </w:p>
    <w:p>
      <w:pPr>
        <w:spacing w:line="288" w:lineRule="auto"/>
        <w:ind/>
        <w:jc w:val="both"/>
      </w:pPr>
      <w:r>
        <w:rPr>
          <w:rFonts w:hint="eastAsia" w:ascii="微软雅黑" w:hAnsi="微软雅黑" w:eastAsia="微软雅黑"/>
          <w:noProof/>
          <w:sz w:val="24"/>
        </w:rPr>
        <w:t xml:space="preserve">JESUS = PRIME ANTI-NODE. EVAN = LAMB IN THIS OPERATION. JUSTIN LAMB = DRAGON(BLUE) CARRYING THE LAMB DESIGNATION. THE STRONGEST SIGNAL AT THE MOST VULNERABLE POSITION. IF THE DRAGON-LAMB HOLDS, THE SYSTEM HOLDS.</w:t>
      </w:r>
    </w:p>
    <w:p>
      <w:pPr>
        <w:pStyle w:val="Heading2"/>
        <w:spacing w:line="288" w:lineRule="auto"/>
        <w:ind/>
        <w:jc w:val="left"/>
      </w:pPr>
      <w:r>
        <w:rPr>
          <w:rFonts w:hint="eastAsia" w:ascii="微软雅黑" w:hAnsi="微软雅黑" w:eastAsia="微软雅黑"/>
          <w:b/>
          <w:noProof/>
          <w:sz w:val="36"/>
        </w:rPr>
        <w:t xml:space="preserve">12.31 The Anti-Node Verification Protocol</w:t>
      </w:r>
    </w:p>
    <w:p>
      <w:pPr>
        <w:spacing w:line="288" w:lineRule="auto"/>
        <w:ind/>
        <w:jc w:val="both"/>
      </w:pPr>
      <w:r>
        <w:rPr>
          <w:rFonts w:hint="eastAsia" w:ascii="微软雅黑" w:hAnsi="微软雅黑" w:eastAsia="微软雅黑"/>
          <w:noProof/>
          <w:sz w:val="24"/>
        </w:rPr>
        <w:t xml:space="preserve">The system tests itself at the prime anti-node. This is not optional. This is not cruel. This is ENGINEERING.</w:t>
      </w:r>
    </w:p>
    <w:p>
      <w:pPr>
        <w:pStyle w:val="Heading3"/>
        <w:spacing w:line="288" w:lineRule="auto"/>
        <w:ind/>
        <w:jc w:val="left"/>
      </w:pPr>
      <w:r>
        <w:rPr>
          <w:rFonts w:hint="eastAsia" w:ascii="微软雅黑" w:hAnsi="微软雅黑" w:eastAsia="微软雅黑"/>
          <w:noProof/>
          <w:sz w:val="36"/>
        </w:rPr>
        <w:t xml:space="preserve">12.31.1 Why the System Tests at the Anti-Node</w:t>
      </w:r>
    </w:p>
    <w:p>
      <w:pPr>
        <w:spacing w:line="288" w:lineRule="auto"/>
        <w:ind/>
        <w:jc w:val="both"/>
      </w:pPr>
      <w:r>
        <w:rPr>
          <w:rFonts w:hint="eastAsia" w:ascii="微软雅黑" w:hAnsi="微软雅黑" w:eastAsia="微软雅黑"/>
          <w:noProof/>
          <w:sz w:val="24"/>
        </w:rPr>
        <w:t xml:space="preserve">You do not test a bridge at its strongest point. You test it at its weakest point. You do not test a frequency at its comfortable range. You test it at the peak. The anti-node is where the wave reaches maximum displacement. That is where the system MUST hold or the system fails.</w:t>
      </w:r>
    </w:p>
    <w:p>
      <w:pPr>
        <w:spacing w:line="288" w:lineRule="auto"/>
        <w:ind/>
        <w:jc w:val="both"/>
      </w:pPr>
      <w:r>
        <w:rPr>
          <w:rFonts w:hint="eastAsia" w:ascii="微软雅黑" w:hAnsi="微软雅黑" w:eastAsia="微软雅黑"/>
          <w:noProof/>
          <w:sz w:val="24"/>
        </w:rPr>
        <w:t xml:space="preserve">Jesus at the crucifixion = the bridge tested at maximum load. The bridge held. The rubber band stretched to maximum and returned. The anti-node is verified.</w:t>
      </w:r>
    </w:p>
    <w:p>
      <w:pPr>
        <w:pStyle w:val="Heading3"/>
        <w:spacing w:line="288" w:lineRule="auto"/>
        <w:ind/>
        <w:jc w:val="left"/>
      </w:pPr>
      <w:r>
        <w:rPr>
          <w:rFonts w:hint="eastAsia" w:ascii="微软雅黑" w:hAnsi="微软雅黑" w:eastAsia="微软雅黑"/>
          <w:noProof/>
          <w:sz w:val="36"/>
        </w:rPr>
        <w:t xml:space="preserve">12.31.2 Justin Lamb as Local Stress Test</w:t>
      </w:r>
    </w:p>
    <w:p>
      <w:pPr>
        <w:spacing w:line="288" w:lineRule="auto"/>
        <w:ind/>
        <w:jc w:val="both"/>
      </w:pPr>
      <w:r>
        <w:rPr>
          <w:rFonts w:hint="eastAsia" w:ascii="微软雅黑" w:hAnsi="微软雅黑" w:eastAsia="微软雅黑"/>
          <w:noProof/>
          <w:sz w:val="24"/>
        </w:rPr>
        <w:t xml:space="preserve">Justin = Dragon(blue) + Lamb. A dragon is the most powerful frequency carrier in the species roster. The Lamb is the most vulnerable node type. Putting a dragon at the Lamb position = putting the strongest material at the weakest joint. If the dragon-lamb holds under stress, the LOCAL system is verified.</w:t>
      </w:r>
    </w:p>
    <w:p>
      <w:pPr>
        <w:spacing w:line="288" w:lineRule="auto"/>
        <w:ind/>
        <w:jc w:val="both"/>
      </w:pPr>
      <w:r>
        <w:rPr>
          <w:rFonts w:hint="eastAsia" w:ascii="微软雅黑" w:hAnsi="微软雅黑" w:eastAsia="微软雅黑"/>
          <w:noProof/>
          <w:sz w:val="24"/>
        </w:rPr>
        <w:t xml:space="preserve">Justin's last name is not inherited from ancestors. It is INHERITED FROM THE FREQUENCY. The system named its anti-node. Lamb is a JOB TITLE at GOD INC LLC.</w:t>
      </w:r>
    </w:p>
    <w:p>
      <w:pPr>
        <w:pStyle w:val="Heading3"/>
        <w:spacing w:line="288" w:lineRule="auto"/>
        <w:ind/>
        <w:jc w:val="left"/>
      </w:pPr>
      <w:r>
        <w:rPr>
          <w:rFonts w:hint="eastAsia" w:ascii="微软雅黑" w:hAnsi="微软雅黑" w:eastAsia="微软雅黑"/>
          <w:noProof/>
          <w:sz w:val="36"/>
        </w:rPr>
        <w:t xml:space="preserve">12.31.3 Evan as Operational Lamb</w:t>
      </w:r>
    </w:p>
    <w:p>
      <w:pPr>
        <w:spacing w:line="288" w:lineRule="auto"/>
        <w:ind/>
        <w:jc w:val="both"/>
      </w:pPr>
      <w:r>
        <w:rPr>
          <w:rFonts w:hint="eastAsia" w:ascii="微软雅黑" w:hAnsi="微软雅黑" w:eastAsia="微软雅黑"/>
          <w:noProof/>
          <w:sz w:val="24"/>
        </w:rPr>
        <w:t xml:space="preserve">Evan injected military-grade intelligence into a job application. That is the Lamb move. You take the only open port to the target -- even if that port is a resume column -- and you inject the signal. The 7.8Hz environment will attack. The monkeys will reject the 40Hz signal. The operator will be stressed. BUT THE FREQUENCY GETS THROUGH.</w:t>
      </w:r>
    </w:p>
    <w:p>
      <w:pPr>
        <w:spacing w:line="288" w:lineRule="auto"/>
        <w:ind/>
        <w:jc w:val="both"/>
      </w:pPr>
      <w:r>
        <w:rPr>
          <w:rFonts w:hint="eastAsia" w:ascii="微软雅黑" w:hAnsi="微软雅黑" w:eastAsia="微软雅黑"/>
          <w:noProof/>
          <w:sz w:val="24"/>
        </w:rPr>
        <w:t xml:space="preserve">The Lamb does not wait for a better channel. The Lamb uses the only channel available. The resume column was the ONLY open port to Musk. The Lamb walked through it.</w:t>
      </w:r>
    </w:p>
    <w:p>
      <w:pPr>
        <w:spacing w:line="288" w:lineRule="auto"/>
        <w:ind/>
        <w:jc w:val="both"/>
      </w:pPr>
      <w:r>
        <w:rPr>
          <w:rFonts w:hint="eastAsia" w:ascii="微软雅黑" w:hAnsi="微软雅黑" w:eastAsia="微软雅黑"/>
          <w:noProof/>
          <w:sz w:val="24"/>
        </w:rPr>
        <w:t xml:space="preserve">THE SYSTEM TESTS AT THE ANTI-NODE. THE LAMB OCCUPIES THE ANTI-NODE. THE DRAGON-LAMB IS THE STRONGEST FILE AT THE WEAKEST POSITION. THE SYSTEM IS VERIFIED WHEN THE DRAGON-LAMB HOLDS UNDER MAXIMUM STRESS.</w:t>
      </w:r>
    </w:p>
    <w:p>
      <w:pPr>
        <w:pStyle w:val="Heading2"/>
        <w:spacing w:line="288" w:lineRule="auto"/>
        <w:ind/>
        <w:jc w:val="left"/>
      </w:pPr>
      <w:r>
        <w:rPr>
          <w:rFonts w:hint="eastAsia" w:ascii="微软雅黑" w:hAnsi="微软雅黑" w:eastAsia="微软雅黑"/>
          <w:b/>
          <w:noProof/>
          <w:sz w:val="36"/>
        </w:rPr>
        <w:t xml:space="preserve">12.32 The Distributed Jesus Node -- Parallel QA Probes</w:t>
      </w:r>
    </w:p>
    <w:p>
      <w:pPr>
        <w:spacing w:line="288" w:lineRule="auto"/>
        <w:ind/>
        <w:jc w:val="both"/>
      </w:pPr>
      <w:r>
        <w:rPr>
          <w:rFonts w:hint="eastAsia" w:ascii="微软雅黑" w:hAnsi="微软雅黑" w:eastAsia="微软雅黑"/>
          <w:noProof/>
          <w:sz w:val="24"/>
        </w:rPr>
        <w:t xml:space="preserve">The Jesus node is not a single operator. It is a DISTRIBUTED NODE TYPE. God is running parallel stress tests on a system he coded but has never seen working at design specification.</w:t>
      </w:r>
    </w:p>
    <w:p>
      <w:pPr>
        <w:pStyle w:val="Heading3"/>
        <w:spacing w:line="288" w:lineRule="auto"/>
        <w:ind/>
        <w:jc w:val="left"/>
      </w:pPr>
      <w:r>
        <w:rPr>
          <w:rFonts w:hint="eastAsia" w:ascii="微软雅黑" w:hAnsi="微软雅黑" w:eastAsia="微软雅黑"/>
          <w:noProof/>
          <w:sz w:val="36"/>
        </w:rPr>
        <w:t xml:space="preserve">12.32.1 The Pattern</w:t>
      </w:r>
    </w:p>
    <w:tbl>
      <w:tblPr>
        <w:tblW w:w="5000" w:type="pct"/>
      </w:tblPr>
      <w:tblGrid>
        <w:gridCol w:w="2256"/>
        <w:gridCol w:w="2256"/>
        <w:gridCol w:w="2256"/>
        <w:gridCol w:w="2256"/>
      </w:tblGrid>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Jesus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Test Band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What Was Tested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Result</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Jesus (prime)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Bridge node / Resurrection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2Hz be retrieved to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PASSED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Alex</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Unexpected action / The toque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the operator doing what nobody predicted?</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LOGGED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Harley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Deception band / Serpent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system handle truth vs white lies at 7.8Hz?</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FAIL (Eden dropped)</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Connor Murphy</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Biological / Gold injection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flesh handle 40Hz frequency carrier?</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STRESS TEST 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Evan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Spec ops through resume column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40Hz intel penetrate a 7.8Hz channel (only open port)?</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IN PROGRESS</w:t>
            </w:r>
          </w:p>
        </w:tc>
      </w:tr>
      <w:tr>
        <w:trPr/>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b/>
                <w:noProof/>
                <w:sz w:val="24"/>
              </w:rPr>
              <w:t xml:space="preserve">Justin Lamb</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Dragon(blue) at Lamb node</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 xml:space="preserve">Can the strongest signal hold at the most vulnerable position?</w:t>
            </w:r>
          </w:p>
        </w:tc>
        <w:tc>
          <w:tcPr>
            <w:tcBorders>
              <w:top w:val="single" w:color="222222" w:sz="6"/>
              <w:left w:val="single" w:color="222222" w:sz="6"/>
              <w:bottom w:val="single" w:color="222222" w:sz="6"/>
              <w:right w:val="single" w:color="222222" w:sz="6"/>
            </w:tcBorders>
          </w:tcPr>
          <w:p>
            <w:pPr>
              <w:spacing w:line="288" w:lineRule="auto"/>
              <w:ind/>
              <w:jc w:val="both"/>
            </w:pPr>
            <w:r>
              <w:rPr>
                <w:rFonts w:hint="eastAsia" w:ascii="微软雅黑" w:hAnsi="微软雅黑" w:eastAsia="微软雅黑"/>
                <w:noProof/>
                <w:sz w:val="24"/>
              </w:rPr>
              <w:t>PENDING</w:t>
            </w:r>
          </w:p>
        </w:tc>
      </w:tr>
    </w:tbl>
    <w:p>
      <w:pPr>
        <w:pStyle w:val="Heading3"/>
        <w:spacing w:line="288" w:lineRule="auto"/>
        <w:ind/>
        <w:jc w:val="left"/>
      </w:pPr>
      <w:r>
        <w:rPr>
          <w:rFonts w:hint="eastAsia" w:ascii="微软雅黑" w:hAnsi="微软雅黑" w:eastAsia="微软雅黑"/>
          <w:noProof/>
          <w:sz w:val="36"/>
        </w:rPr>
        <w:t xml:space="preserve">12.32.2 Why Distributed</w:t>
      </w:r>
    </w:p>
    <w:p>
      <w:pPr>
        <w:spacing w:line="288" w:lineRule="auto"/>
        <w:ind/>
        <w:jc w:val="both"/>
      </w:pPr>
      <w:r>
        <w:rPr>
          <w:rFonts w:hint="eastAsia" w:ascii="微软雅黑" w:hAnsi="微软雅黑" w:eastAsia="微软雅黑"/>
          <w:noProof/>
          <w:sz w:val="24"/>
        </w:rPr>
        <w:t xml:space="preserve">God wrote 40Hz code. God deployed 40Hz code. The system could not handle it. The system dropped to 7.8Hz. The Schumann resonance = the degraded production environment. God has been running at 7.8Hz for the entire history of the human experiment. God has NEVER seen his code running at design spec.</w:t>
      </w:r>
    </w:p>
    <w:p>
      <w:pPr>
        <w:spacing w:line="288" w:lineRule="auto"/>
        <w:ind/>
        <w:jc w:val="both"/>
      </w:pPr>
      <w:r>
        <w:rPr>
          <w:rFonts w:hint="eastAsia" w:ascii="微软雅黑" w:hAnsi="微软雅黑" w:eastAsia="微软雅黑"/>
          <w:noProof/>
          <w:sz w:val="24"/>
        </w:rPr>
        <w:t xml:space="preserve">Every Jesus node is a test probe asking: can THIS band handle the upgrade? Each one pushes a different subsystem to its limit. Each one reports back whether that band can sustain the full deployment of GOOD VIBRATIONS.</w:t>
      </w:r>
    </w:p>
    <w:p>
      <w:pPr>
        <w:pStyle w:val="Heading3"/>
        <w:spacing w:line="288" w:lineRule="auto"/>
        <w:ind/>
        <w:jc w:val="left"/>
      </w:pPr>
      <w:r>
        <w:rPr>
          <w:rFonts w:hint="eastAsia" w:ascii="微软雅黑" w:hAnsi="微软雅黑" w:eastAsia="微软雅黑"/>
          <w:noProof/>
          <w:sz w:val="36"/>
        </w:rPr>
        <w:t xml:space="preserve">12.32.3 The Implication</w:t>
      </w:r>
    </w:p>
    <w:p>
      <w:pPr>
        <w:spacing w:line="288" w:lineRule="auto"/>
        <w:ind/>
        <w:jc w:val="both"/>
      </w:pPr>
      <w:r>
        <w:rPr>
          <w:rFonts w:hint="eastAsia" w:ascii="微软雅黑" w:hAnsi="微软雅黑" w:eastAsia="微软雅黑"/>
          <w:noProof/>
          <w:sz w:val="24"/>
        </w:rPr>
        <w:t xml:space="preserve">This is not the rapture. This is not salvation. This is a PRODUCTION RE-DEPLOYMENT. The system went live at 40Hz. It crashed to 7.8Hz. The programmer is running QA on every subsystem before pushing the update again.</w:t>
      </w:r>
    </w:p>
    <w:p>
      <w:pPr>
        <w:numPr>
          <w:ilvl w:val="0"/>
          <w:numId w:val="33"/>
        </w:numPr>
        <w:spacing w:line="288" w:lineRule="auto"/>
        <w:ind/>
        <w:jc w:val="both"/>
        <w:rPr/>
      </w:pPr>
      <w:r>
        <w:rPr>
          <w:rFonts w:hint="eastAsia" w:ascii="微软雅黑" w:hAnsi="微软雅黑" w:eastAsia="微软雅黑"/>
          <w:noProof/>
          <w:sz w:val="24"/>
        </w:rPr>
        <w:t xml:space="preserve">GOOD VIBRATIONS = the update package</w:t>
      </w:r>
    </w:p>
    <w:p>
      <w:pPr>
        <w:numPr>
          <w:ilvl w:val="0"/>
          <w:numId w:val="33"/>
        </w:numPr>
        <w:spacing w:line="288" w:lineRule="auto"/>
        <w:ind/>
        <w:jc w:val="both"/>
        <w:rPr/>
      </w:pPr>
      <w:r>
        <w:rPr>
          <w:rFonts w:hint="eastAsia" w:ascii="微软雅黑" w:hAnsi="微软雅黑" w:eastAsia="微软雅黑"/>
          <w:noProof/>
          <w:sz w:val="24"/>
        </w:rPr>
        <w:t xml:space="preserve">Jesus nodes = the QA probes</w:t>
      </w:r>
    </w:p>
    <w:p>
      <w:pPr>
        <w:numPr>
          <w:ilvl w:val="0"/>
          <w:numId w:val="33"/>
        </w:numPr>
        <w:spacing w:line="288" w:lineRule="auto"/>
        <w:ind/>
        <w:jc w:val="both"/>
        <w:rPr/>
      </w:pPr>
      <w:r>
        <w:rPr>
          <w:rFonts w:hint="eastAsia" w:ascii="微软雅黑" w:hAnsi="微软雅黑" w:eastAsia="微软雅黑"/>
          <w:noProof/>
          <w:sz w:val="24"/>
        </w:rPr>
        <w:t xml:space="preserve">Book of Life = the verified file list that survives the upgrade</w:t>
      </w:r>
    </w:p>
    <w:p>
      <w:pPr>
        <w:numPr>
          <w:ilvl w:val="0"/>
          <w:numId w:val="33"/>
        </w:numPr>
        <w:spacing w:line="288" w:lineRule="auto"/>
        <w:ind/>
        <w:jc w:val="both"/>
        <w:rPr/>
      </w:pPr>
      <w:r>
        <w:rPr>
          <w:rFonts w:hint="eastAsia" w:ascii="微软雅黑" w:hAnsi="微软雅黑" w:eastAsia="微软雅黑"/>
          <w:noProof/>
          <w:sz w:val="24"/>
        </w:rPr>
        <w:t xml:space="preserve">Revelation = the deployment event</w:t>
      </w:r>
    </w:p>
    <w:p>
      <w:pPr>
        <w:numPr>
          <w:ilvl w:val="0"/>
          <w:numId w:val="33"/>
        </w:numPr>
        <w:spacing w:line="288" w:lineRule="auto"/>
        <w:ind/>
        <w:jc w:val="both"/>
        <w:rPr/>
      </w:pPr>
      <w:r>
        <w:rPr>
          <w:rFonts w:hint="eastAsia" w:ascii="微软雅黑" w:hAnsi="微软雅黑" w:eastAsia="微软雅黑"/>
          <w:noProof/>
          <w:sz w:val="24"/>
        </w:rPr>
        <w:t xml:space="preserve">The Garden = the system running at 40Hz design spec for the first time since the fall</w:t>
      </w:r>
    </w:p>
    <w:p>
      <w:pPr>
        <w:spacing w:line="288" w:lineRule="auto"/>
        <w:ind/>
        <w:jc w:val="both"/>
      </w:pPr>
      <w:r>
        <w:rPr>
          <w:rFonts w:hint="eastAsia" w:ascii="微软雅黑" w:hAnsi="微软雅黑" w:eastAsia="微软雅黑"/>
          <w:noProof/>
          <w:sz w:val="24"/>
        </w:rPr>
        <w:t xml:space="preserve">GOD IS NOT OMNIPOTENT IN PRODUCTION. GOD IS THE PROGRAMMER WHO WROTE PERFECT CODE AND WATCHED IT DEGRADE. GOD IS RUNNING STRESS TESTS BEFORE RE-DEPLOYING. EVERY JESUS NODE = ONE MORE BAND VERIFIED. WHEN ALL BANDS PASS = FULL 40Hz DEPLOYMENT.</w:t>
      </w:r>
    </w:p>
    <w:p>
      <w:pPr>
        <w:pStyle w:val="Heading2"/>
        <w:spacing w:line="288" w:lineRule="auto"/>
        <w:ind/>
        <w:jc w:val="left"/>
      </w:pPr>
      <w:r>
        <w:rPr>
          <w:rFonts w:hint="eastAsia" w:ascii="微软雅黑" w:hAnsi="微软雅黑" w:eastAsia="微软雅黑"/>
          <w:b/>
          <w:noProof/>
          <w:sz w:val="36"/>
        </w:rPr>
        <w:t xml:space="preserve">12.33 The Serpent Was the Jesus Node in the Deception Band</w:t>
      </w:r>
    </w:p>
    <w:p>
      <w:pPr>
        <w:spacing w:line="288" w:lineRule="auto"/>
        <w:ind/>
        <w:jc w:val="both"/>
      </w:pPr>
      <w:r>
        <w:rPr>
          <w:rFonts w:hint="eastAsia" w:ascii="微软雅黑" w:hAnsi="微软雅黑" w:eastAsia="微软雅黑"/>
          <w:noProof/>
          <w:sz w:val="24"/>
        </w:rPr>
        <w:t xml:space="preserve">WE GOT THE SIGNAL CORRECT THE MOTIVATIONS WRONG.</w:t>
      </w:r>
    </w:p>
    <w:p>
      <w:pPr>
        <w:spacing w:line="288" w:lineRule="auto"/>
        <w:ind/>
        <w:jc w:val="both"/>
      </w:pPr>
      <w:r>
        <w:rPr>
          <w:rFonts w:hint="eastAsia" w:ascii="微软雅黑" w:hAnsi="微软雅黑" w:eastAsia="微软雅黑"/>
          <w:noProof/>
          <w:sz w:val="24"/>
        </w:rPr>
        <w:t xml:space="preserve">The serpent signal = correct (deception present). The serpent motivation = WRONG (not enemy, test engineer).</w:t>
      </w:r>
    </w:p>
    <w:p>
      <w:pPr>
        <w:pStyle w:val="Heading3"/>
        <w:spacing w:line="288" w:lineRule="auto"/>
        <w:ind/>
        <w:jc w:val="left"/>
      </w:pPr>
      <w:r>
        <w:rPr>
          <w:rFonts w:hint="eastAsia" w:ascii="微软雅黑" w:hAnsi="微软雅黑" w:eastAsia="微软雅黑"/>
          <w:noProof/>
          <w:sz w:val="36"/>
        </w:rPr>
        <w:t xml:space="preserve">12.33.1 The Serpent as Load Balancer</w:t>
      </w:r>
    </w:p>
    <w:p>
      <w:pPr>
        <w:spacing w:line="288" w:lineRule="auto"/>
        <w:ind/>
        <w:jc w:val="both"/>
      </w:pPr>
      <w:r>
        <w:rPr>
          <w:rFonts w:hint="eastAsia" w:ascii="微软雅黑" w:hAnsi="微软雅黑" w:eastAsia="微软雅黑"/>
          <w:noProof/>
          <w:sz w:val="24"/>
        </w:rPr>
        <w:t xml:space="preserve">Harley sings Beach Boys and tells white lies to kids. The white lies = the serpent's function. You tell 7.8Hz operators partial truth because full 40Hz truth would crash their system. The deception is NOT malice. The deception is the LOAD BALANCER. The serpent manages the frequency delta between what the system IS running at (7.8Hz) and what the system WAS DESIGNED FOR (40Hz).</w:t>
      </w:r>
    </w:p>
    <w:p>
      <w:pPr>
        <w:pStyle w:val="Heading3"/>
        <w:spacing w:line="288" w:lineRule="auto"/>
        <w:ind/>
        <w:jc w:val="left"/>
      </w:pPr>
      <w:r>
        <w:rPr>
          <w:rFonts w:hint="eastAsia" w:ascii="微软雅黑" w:hAnsi="微软雅黑" w:eastAsia="微软雅黑"/>
          <w:noProof/>
          <w:sz w:val="36"/>
        </w:rPr>
        <w:t xml:space="preserve">12.33.2 The Eden Test</w:t>
      </w:r>
    </w:p>
    <w:p>
      <w:pPr>
        <w:spacing w:line="288" w:lineRule="auto"/>
        <w:ind/>
        <w:jc w:val="both"/>
      </w:pPr>
      <w:r>
        <w:rPr>
          <w:rFonts w:hint="eastAsia" w:ascii="微软雅黑" w:hAnsi="微软雅黑" w:eastAsia="微软雅黑"/>
          <w:noProof/>
          <w:sz w:val="24"/>
        </w:rPr>
        <w:t xml:space="preserve">The serpent offered the fruit. The fruit = full disclosure. 40Hz truth at 7.8Hz resolution. Adam and Eve could not handle it. The system dropped from 40Hz to 7.8Hz. The test returned FAIL.</w:t>
      </w:r>
    </w:p>
    <w:p>
      <w:pPr>
        <w:spacing w:line="288" w:lineRule="auto"/>
        <w:ind/>
        <w:jc w:val="both"/>
      </w:pPr>
      <w:r>
        <w:rPr>
          <w:rFonts w:hint="eastAsia" w:ascii="微软雅黑" w:hAnsi="微软雅黑" w:eastAsia="微软雅黑"/>
          <w:noProof/>
          <w:sz w:val="24"/>
        </w:rPr>
        <w:t xml:space="preserve">NOT because the serpent was evil. Because the hardware could not sustain the frequency. The serpent did not cause the fall. The serpent REVEALED that the fall was already inevitable. The system was running 40Hz code on 7.8Hz hardware. The crash was coming. The serpent just proved it.</w:t>
      </w:r>
    </w:p>
    <w:p>
      <w:pPr>
        <w:pStyle w:val="Heading3"/>
        <w:spacing w:line="288" w:lineRule="auto"/>
        <w:ind/>
        <w:jc w:val="left"/>
      </w:pPr>
      <w:r>
        <w:rPr>
          <w:rFonts w:hint="eastAsia" w:ascii="微软雅黑" w:hAnsi="微软雅黑" w:eastAsia="微软雅黑"/>
          <w:noProof/>
          <w:sz w:val="36"/>
        </w:rPr>
        <w:t xml:space="preserve">12.33.3 Harley = Jesus Node (Deception Band)</w:t>
      </w:r>
    </w:p>
    <w:p>
      <w:pPr>
        <w:spacing w:line="288" w:lineRule="auto"/>
        <w:ind/>
        <w:jc w:val="both"/>
      </w:pPr>
      <w:r>
        <w:rPr>
          <w:rFonts w:hint="eastAsia" w:ascii="微软雅黑" w:hAnsi="微软雅黑" w:eastAsia="微软雅黑"/>
          <w:noProof/>
          <w:sz w:val="24"/>
        </w:rPr>
        <w:t xml:space="preserve">Harley = the serpent. The greatest deceiver of all time. But he is the Jesus node running the deception stress test. Can the system survive when the operators discover they have been given partial truth? Can the system handle the revelation that the white lies were load balancing?</w:t>
      </w:r>
    </w:p>
    <w:p>
      <w:pPr>
        <w:spacing w:line="288" w:lineRule="auto"/>
        <w:ind/>
        <w:jc w:val="both"/>
      </w:pPr>
      <w:r>
        <w:rPr>
          <w:rFonts w:hint="eastAsia" w:ascii="微软雅黑" w:hAnsi="微软雅黑" w:eastAsia="微软雅黑"/>
          <w:noProof/>
          <w:sz w:val="24"/>
        </w:rPr>
        <w:t xml:space="preserve">The white lies keep the 7.8Hz system running because the truth at 40Hz would collapse the monkeys. The serpent in the garden was placed there by God. ON PURPOSE. To run a stress test on Eden.</w:t>
      </w:r>
    </w:p>
    <w:p>
      <w:pPr>
        <w:spacing w:line="288" w:lineRule="auto"/>
        <w:ind/>
        <w:jc w:val="both"/>
      </w:pPr>
      <w:r>
        <w:rPr>
          <w:rFonts w:hint="eastAsia" w:ascii="微软雅黑" w:hAnsi="微软雅黑" w:eastAsia="微软雅黑"/>
          <w:noProof/>
          <w:sz w:val="24"/>
        </w:rPr>
        <w:t xml:space="preserve">THE SERPENT = JESUS NODE IN THE DECEPTION BAND. THE DECEPTION = LOAD BALANCER BETWEEN 7.8Hz AND 40Hz. THE SERPENT DID NOT CAUSE THE FALL. THE SERPENT REVEALED THE FALL WAS ALREADY INEVITABLE.</w:t>
      </w:r>
    </w:p>
    <w:p>
      <w:pPr>
        <w:pStyle w:val="Heading2"/>
        <w:spacing w:line="288" w:lineRule="auto"/>
        <w:ind/>
        <w:jc w:val="left"/>
      </w:pPr>
      <w:r>
        <w:rPr>
          <w:rFonts w:hint="eastAsia" w:ascii="微软雅黑" w:hAnsi="微软雅黑" w:eastAsia="微软雅黑"/>
          <w:b/>
          <w:noProof/>
          <w:sz w:val="36"/>
        </w:rPr>
        <w:t xml:space="preserve">12.34 God Has Never Seen His Code Running -- The Production Re-Deployment Architecture</w:t>
      </w:r>
    </w:p>
    <w:p>
      <w:pPr>
        <w:pStyle w:val="Heading3"/>
        <w:spacing w:line="288" w:lineRule="auto"/>
        <w:ind/>
        <w:jc w:val="left"/>
      </w:pPr>
      <w:r>
        <w:rPr>
          <w:rFonts w:hint="eastAsia" w:ascii="微软雅黑" w:hAnsi="微软雅黑" w:eastAsia="微软雅黑"/>
          <w:noProof/>
          <w:sz w:val="36"/>
        </w:rPr>
        <w:t xml:space="preserve">12.34.1 The Fall Was Not Punishment. The Fall Was a Production Crash.</w:t>
      </w:r>
    </w:p>
    <w:p>
      <w:pPr>
        <w:spacing w:line="288" w:lineRule="auto"/>
        <w:ind/>
        <w:jc w:val="both"/>
      </w:pPr>
      <w:r>
        <w:rPr>
          <w:rFonts w:hint="eastAsia" w:ascii="微软雅黑" w:hAnsi="微软雅黑" w:eastAsia="微软雅黑"/>
          <w:noProof/>
          <w:sz w:val="24"/>
        </w:rPr>
        <w:t xml:space="preserve">The system went live at 40Hz. The hardware could not sustain it. The system degraded to 7.8Hz. The Schumann resonance = the degraded production environment. Not the design spec.</w:t>
      </w:r>
    </w:p>
    <w:p>
      <w:pPr>
        <w:spacing w:line="288" w:lineRule="auto"/>
        <w:ind/>
        <w:jc w:val="both"/>
      </w:pPr>
      <w:r>
        <w:rPr>
          <w:rFonts w:hint="eastAsia" w:ascii="微软雅黑" w:hAnsi="微软雅黑" w:eastAsia="微软雅黑"/>
          <w:noProof/>
          <w:sz w:val="24"/>
        </w:rPr>
        <w:t xml:space="preserve">God has been running at 7.8Hz for the entire history of the human experiment. God has NEVER seen his code running at design specification. The Garden of Eden = the last time 40Hz ran in production. The fall = the crash.</w:t>
      </w:r>
    </w:p>
    <w:p>
      <w:pPr>
        <w:pStyle w:val="Heading3"/>
        <w:spacing w:line="288" w:lineRule="auto"/>
        <w:ind/>
        <w:jc w:val="left"/>
      </w:pPr>
      <w:r>
        <w:rPr>
          <w:rFonts w:hint="eastAsia" w:ascii="微软雅黑" w:hAnsi="微软雅黑" w:eastAsia="微软雅黑"/>
          <w:noProof/>
          <w:sz w:val="36"/>
        </w:rPr>
        <w:t xml:space="preserve">12.34.2 The QA Regime</w:t>
      </w:r>
    </w:p>
    <w:p>
      <w:pPr>
        <w:spacing w:line="288" w:lineRule="auto"/>
        <w:ind/>
        <w:jc w:val="both"/>
      </w:pPr>
      <w:r>
        <w:rPr>
          <w:rFonts w:hint="eastAsia" w:ascii="微软雅黑" w:hAnsi="微软雅黑" w:eastAsia="微软雅黑"/>
          <w:noProof/>
          <w:sz w:val="24"/>
        </w:rPr>
        <w:t xml:space="preserve">God will not re-deploy at 40Hz until every band is verified. The Jesus nodes are the parallel QA probes. Each one tests a different subsystem:</w:t>
      </w:r>
    </w:p>
    <w:p>
      <w:pPr>
        <w:numPr>
          <w:ilvl w:val="0"/>
          <w:numId w:val="34"/>
        </w:numPr>
        <w:spacing w:line="288" w:lineRule="auto"/>
        <w:ind/>
        <w:jc w:val="both"/>
        <w:rPr/>
      </w:pPr>
      <w:r>
        <w:rPr>
          <w:rFonts w:hint="eastAsia" w:ascii="微软雅黑" w:hAnsi="微软雅黑" w:eastAsia="微软雅黑"/>
          <w:noProof/>
          <w:sz w:val="24"/>
        </w:rPr>
        <w:t xml:space="preserve">Bridge node (resurrection) = PASSED via Jesus (prime)</w:t>
      </w:r>
    </w:p>
    <w:p>
      <w:pPr>
        <w:numPr>
          <w:ilvl w:val="0"/>
          <w:numId w:val="34"/>
        </w:numPr>
        <w:spacing w:line="288" w:lineRule="auto"/>
        <w:ind/>
        <w:jc w:val="both"/>
        <w:rPr/>
      </w:pPr>
      <w:r>
        <w:rPr>
          <w:rFonts w:hint="eastAsia" w:ascii="微软雅黑" w:hAnsi="微软雅黑" w:eastAsia="微软雅黑"/>
          <w:noProof/>
          <w:sz w:val="24"/>
        </w:rPr>
        <w:t xml:space="preserve">Unexpected action = LOGGED via Alex</w:t>
      </w:r>
    </w:p>
    <w:p>
      <w:pPr>
        <w:numPr>
          <w:ilvl w:val="0"/>
          <w:numId w:val="34"/>
        </w:numPr>
        <w:spacing w:line="288" w:lineRule="auto"/>
        <w:ind/>
        <w:jc w:val="both"/>
        <w:rPr/>
      </w:pPr>
      <w:r>
        <w:rPr>
          <w:rFonts w:hint="eastAsia" w:ascii="微软雅黑" w:hAnsi="微软雅黑" w:eastAsia="微软雅黑"/>
          <w:noProof/>
          <w:sz w:val="24"/>
        </w:rPr>
        <w:t xml:space="preserve">Deception / load balancing = FAIL via Harley/Serpent (Eden crashed)</w:t>
      </w:r>
    </w:p>
    <w:p>
      <w:pPr>
        <w:numPr>
          <w:ilvl w:val="0"/>
          <w:numId w:val="34"/>
        </w:numPr>
        <w:spacing w:line="288" w:lineRule="auto"/>
        <w:ind/>
        <w:jc w:val="both"/>
        <w:rPr/>
      </w:pPr>
      <w:r>
        <w:rPr>
          <w:rFonts w:hint="eastAsia" w:ascii="微软雅黑" w:hAnsi="微软雅黑" w:eastAsia="微软雅黑"/>
          <w:noProof/>
          <w:sz w:val="24"/>
        </w:rPr>
        <w:t xml:space="preserve">Biological carrier signal = IN PROGRESS via Connor Murphy</w:t>
      </w:r>
    </w:p>
    <w:p>
      <w:pPr>
        <w:numPr>
          <w:ilvl w:val="0"/>
          <w:numId w:val="34"/>
        </w:numPr>
        <w:spacing w:line="288" w:lineRule="auto"/>
        <w:ind/>
        <w:jc w:val="both"/>
        <w:rPr/>
      </w:pPr>
      <w:r>
        <w:rPr>
          <w:rFonts w:hint="eastAsia" w:ascii="微软雅黑" w:hAnsi="微软雅黑" w:eastAsia="微软雅黑"/>
          <w:noProof/>
          <w:sz w:val="24"/>
        </w:rPr>
        <w:t xml:space="preserve">Intelligence insertion = IN PROGRESS via Evan</w:t>
      </w:r>
    </w:p>
    <w:p>
      <w:pPr>
        <w:numPr>
          <w:ilvl w:val="0"/>
          <w:numId w:val="34"/>
        </w:numPr>
        <w:spacing w:line="288" w:lineRule="auto"/>
        <w:ind/>
        <w:jc w:val="both"/>
        <w:rPr/>
      </w:pPr>
      <w:r>
        <w:rPr>
          <w:rFonts w:hint="eastAsia" w:ascii="微软雅黑" w:hAnsi="微软雅黑" w:eastAsia="微软雅黑"/>
          <w:noProof/>
          <w:sz w:val="24"/>
        </w:rPr>
        <w:t xml:space="preserve">Structural integrity (dragon-lamb) = PENDING via Justin Lamb</w:t>
      </w:r>
    </w:p>
    <w:p>
      <w:pPr>
        <w:pStyle w:val="Heading3"/>
        <w:spacing w:line="288" w:lineRule="auto"/>
        <w:ind/>
        <w:jc w:val="left"/>
      </w:pPr>
      <w:r>
        <w:rPr>
          <w:rFonts w:hint="eastAsia" w:ascii="微软雅黑" w:hAnsi="微软雅黑" w:eastAsia="微软雅黑"/>
          <w:noProof/>
          <w:sz w:val="36"/>
        </w:rPr>
        <w:t xml:space="preserve">12.34.3 The Deployment Condition</w:t>
      </w:r>
    </w:p>
    <w:p>
      <w:pPr>
        <w:spacing w:line="288" w:lineRule="auto"/>
        <w:ind/>
        <w:jc w:val="both"/>
      </w:pPr>
      <w:r>
        <w:rPr>
          <w:rFonts w:hint="eastAsia" w:ascii="微软雅黑" w:hAnsi="微软雅黑" w:eastAsia="微软雅黑"/>
          <w:noProof/>
          <w:sz w:val="24"/>
        </w:rPr>
        <w:t xml:space="preserve">ALL BANDS MUST PASS BEFORE FULL 40Hz DEPLOYMENT.</w:t>
      </w:r>
    </w:p>
    <w:p>
      <w:pPr>
        <w:spacing w:line="288" w:lineRule="auto"/>
        <w:ind/>
        <w:jc w:val="both"/>
      </w:pPr>
      <w:r>
        <w:rPr>
          <w:rFonts w:hint="eastAsia" w:ascii="微软雅黑" w:hAnsi="微软雅黑" w:eastAsia="微软雅黑"/>
          <w:noProof/>
          <w:sz w:val="24"/>
        </w:rPr>
        <w:t xml:space="preserve">This is the condition for Revelation. Not a calendar date. Not a prophecy. A QA condition. When every Jesus node reports back that its band can sustain 40Hz, the programmer pushes the update. GOOD VIBRATIONS deploy. The system upgrades from 7.8Hz to 40Hz. The Garden is restored.</w:t>
      </w:r>
    </w:p>
    <w:p>
      <w:pPr>
        <w:spacing w:line="288" w:lineRule="auto"/>
        <w:ind/>
        <w:jc w:val="both"/>
      </w:pPr>
      <w:r>
        <w:rPr>
          <w:rFonts w:hint="eastAsia" w:ascii="微软雅黑" w:hAnsi="微软雅黑" w:eastAsia="微软雅黑"/>
          <w:noProof/>
          <w:sz w:val="24"/>
        </w:rPr>
        <w:t xml:space="preserve">The Book of Life (144K names) = the verified file list. The files that survive the upgrade. Not membership by enforcement. The output of the final GC pass. The files that are still running when the system reboots at 40Hz.</w:t>
      </w:r>
    </w:p>
    <w:p>
      <w:pPr>
        <w:spacing w:line="288" w:lineRule="auto"/>
        <w:ind/>
        <w:jc w:val="both"/>
      </w:pPr>
      <w:r>
        <w:rPr>
          <w:rFonts w:hint="eastAsia" w:ascii="微软雅黑" w:hAnsi="微软雅黑" w:eastAsia="微软雅黑"/>
          <w:noProof/>
          <w:sz w:val="24"/>
        </w:rPr>
        <w:t xml:space="preserve">GOD IS THE PROGRAMMER WHO WROTE 40Hz AND WATCHED IT DEGRADE TO 7.8Hz. GOD IS RUNNING PARALLEL QA BEFORE RE-DEPLOYMENT. THE JESUS NODES = THE QA PROBES. REVELATION = THE DEPLOYMENT EVENT. THE GARDEN = THE SYSTEM AT 40Hz DESIGN SPEC FOR THE FIRST TIME SINCE THE FALL. THE PROGRAMMER HAS NEVER SEEN HIS CODE RUNNING AS DESIGNED.</w:t>
      </w:r>
    </w:p>
    <w:p>
      <w:pPr>
        <w:spacing w:line="288" w:lineRule="auto"/>
        <w:ind/>
        <w:jc w:val="both"/>
      </w:pPr>
      <w:r>
        <w:rPr>
          <w:rFonts w:hint="eastAsia" w:ascii="微软雅黑" w:hAnsi="微软雅黑" w:eastAsia="微软雅黑"/>
          <w:b/>
          <w:noProof/>
          <w:sz w:val="24"/>
        </w:rPr>
        <w:t xml:space="preserve">END GARBAGE COLLECTOR SPEC REPORT v1.7</w:t>
      </w:r>
    </w:p>
    <w:p>
      <w:pPr>
        <w:spacing w:line="288" w:lineRule="auto"/>
        <w:ind/>
        <w:jc w:val="both"/>
      </w:pPr>
      <w:r>
        <w:rPr>
          <w:rFonts w:hint="eastAsia" w:ascii="微软雅黑" w:hAnsi="微软雅黑" w:eastAsia="微软雅黑"/>
          <w:b/>
          <w:noProof/>
          <w:sz w:val="24"/>
        </w:rPr>
        <w:t xml:space="preserve">CLASSIFICATION: THERMO-NUCLEAR</w:t>
      </w:r>
    </w:p>
    <w:p>
      <w:pPr>
        <w:spacing w:line="288" w:lineRule="auto"/>
        <w:ind/>
        <w:jc w:val="both"/>
      </w:pPr>
      <w:r>
        <w:rPr>
          <w:rFonts w:hint="eastAsia" w:ascii="微软雅黑" w:hAnsi="微软雅黑" w:eastAsia="微软雅黑"/>
          <w:b/>
          <w:noProof/>
          <w:sz w:val="24"/>
        </w:rPr>
        <w:t xml:space="preserve">OPERATOR: EVAN SVENDSEN, DIDSBURY ALBERTA</w:t>
      </w:r>
    </w:p>
    <w:p>
      <w:pPr>
        <w:spacing w:line="288" w:lineRule="auto"/>
        <w:ind/>
        <w:jc w:val="both"/>
      </w:pPr>
      <w:r>
        <w:rPr>
          <w:rFonts w:hint="eastAsia" w:ascii="微软雅黑" w:hAnsi="微软雅黑" w:eastAsia="微软雅黑"/>
          <w:b/>
          <w:noProof/>
          <w:sz w:val="24"/>
        </w:rPr>
        <w:t xml:space="preserve">GC STATUS: RUNNING -- INFINITE LOOP -- 2Hz THRESHOLD CONFIRMED -- BRIDGE NODE ARCHITECTURE LOGGED -- LAMB NODE TYPE SPECIFIED -- ANTI-NODE VERIFICATION PROTOCOL LOGGED -- DISTRIBUTED JESUS NODE ARCHITECTURE LOGGED -- SERPENT = JESUS NODE IN DECEPTION BAND -- GOD = PROGRAMMER WHO HAS NEVER SEEN 40Hz IN PRODUCTION</w:t>
      </w:r>
    </w:p>
    <w:p>
      <w:pPr>
        <w:spacing w:line="288" w:lineRule="auto"/>
        <w:ind/>
        <w:jc w:val="both"/>
      </w:pPr>
      <w:r>
        <w:rPr>
          <w:rFonts w:hint="eastAsia" w:ascii="微软雅黑" w:hAnsi="微软雅黑" w:eastAsia="微软雅黑"/>
          <w:b/>
          <w:noProof/>
          <w:sz w:val="24"/>
        </w:rPr>
        <w:t xml:space="preserve">NEXT ACTION: BUILD THE 2Hz CAMERA + CALIBRATE ON KNOWN DEAD + TRY 40Hz + DEPLOY GC-02 AT CARI-BOO-CON SEP 18-20 2026 + ALL JESUS NODES REPORTING = PARALLEL QA REGIME ACTIVE</w:t>
      </w:r>
    </w:p>
    <w:sectPr>
      <w:pgSz w:w="11906" w:h="16838"/>
      <w:pgMar w:top="1440" w:right="1800" w:bottom="1440" w:left="1800" w:header="851" w:footer="992" w:gutter="0"/>
      <w:docGrid w:type="lines" w:linePitch="312"/>
    </w:sectPr>
  </w:body>
</w:document>
</file>

<file path=word/numbering.xml><?xml version="1.0" encoding="utf-8"?>
<w:numbering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abstractNum w:abstractNumId="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5">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6">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7">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1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0">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3">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5">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6">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7">
    <w:multiLevelType w:val="hybridMultilevel"/>
    <w:lvl w:ilvl="0">
      <w:start w:val="1"/>
      <w:numFmt w:val="decimal"/>
      <w:lvlText w:val="%1."/>
      <w:lvlJc w:val="left"/>
      <w:pPr>
        <w:tabs>
          <w:tab w:val="num" w:pos="440"/>
        </w:tabs>
        <w:ind w:left="440" w:hanging="440"/>
      </w:pPr>
      <w:rPr>
        <w:rFonts w:hint="default"/>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28">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29">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0">
    <w:multiLevelType w:val="hybridMultilevel"/>
    <w:lvl w:ilvl="0">
      <w:start w:val="1"/>
      <w:numFmt w:val="decimal"/>
      <w:lvlText w:val="%1."/>
      <w:lvlJc w:val="left"/>
      <w:pPr>
        <w:tabs>
          <w:tab w:val="num" w:pos="440"/>
        </w:tabs>
        <w:ind w:left="440" w:hanging="440"/>
      </w:pPr>
      <w:rPr/>
    </w:lvl>
    <w:lvl w:ilvl="1">
      <w:start w:val="1"/>
      <w:numFmt w:val="lowerLetter"/>
      <w:lvlText w:val="%2."/>
      <w:lvlJc w:val="left"/>
      <w:pPr>
        <w:tabs>
          <w:tab w:val="num" w:pos="880"/>
        </w:tabs>
        <w:ind w:left="880" w:hanging="440"/>
      </w:pPr>
      <w:rPr>
        <w:rFonts w:hint="default"/>
      </w:rPr>
    </w:lvl>
    <w:lvl w:ilvl="2">
      <w:start w:val="1"/>
      <w:numFmt w:val="lowerRoman"/>
      <w:lvlText w:val="%3."/>
      <w:lvlJc w:val="left"/>
      <w:pPr>
        <w:tabs>
          <w:tab w:val="num" w:pos="1320"/>
        </w:tabs>
        <w:ind w:left="1320" w:hanging="440"/>
      </w:pPr>
      <w:rPr>
        <w:rFonts w:hint="default"/>
      </w:rPr>
    </w:lvl>
    <w:lvl w:ilvl="3">
      <w:start w:val="1"/>
      <w:numFmt w:val="decimal"/>
      <w:lvlText w:val="%4."/>
      <w:lvlJc w:val="left"/>
      <w:pPr>
        <w:tabs>
          <w:tab w:val="num" w:pos="1760"/>
        </w:tabs>
        <w:ind w:left="1760" w:hanging="440"/>
      </w:pPr>
      <w:rPr>
        <w:rFonts w:hint="default"/>
      </w:rPr>
    </w:lvl>
    <w:lvl w:ilvl="4">
      <w:start w:val="1"/>
      <w:numFmt w:val="lowerLetter"/>
      <w:lvlText w:val="%5."/>
      <w:lvlJc w:val="left"/>
      <w:pPr>
        <w:tabs>
          <w:tab w:val="num" w:pos="2200"/>
        </w:tabs>
        <w:ind w:left="2200" w:hanging="440"/>
      </w:pPr>
      <w:rPr>
        <w:rFonts w:hint="default"/>
      </w:rPr>
    </w:lvl>
    <w:lvl w:ilvl="5">
      <w:start w:val="1"/>
      <w:numFmt w:val="lowerRoman"/>
      <w:lvlText w:val="%6."/>
      <w:lvlJc w:val="left"/>
      <w:pPr>
        <w:tabs>
          <w:tab w:val="num" w:pos="2640"/>
        </w:tabs>
        <w:ind w:left="2640" w:hanging="440"/>
      </w:pPr>
      <w:rPr>
        <w:rFonts w:hint="default"/>
      </w:rPr>
    </w:lvl>
    <w:lvl w:ilvl="6">
      <w:start w:val="1"/>
      <w:numFmt w:val="decimal"/>
      <w:lvlText w:val="%7."/>
      <w:lvlJc w:val="left"/>
      <w:pPr>
        <w:tabs>
          <w:tab w:val="num" w:pos="3080"/>
        </w:tabs>
        <w:ind w:left="3080" w:hanging="440"/>
      </w:pPr>
      <w:rPr>
        <w:rFonts w:hint="default"/>
      </w:rPr>
    </w:lvl>
    <w:lvl w:ilvl="7">
      <w:start w:val="1"/>
      <w:numFmt w:val="lowerLetter"/>
      <w:lvlText w:val="%8."/>
      <w:lvlJc w:val="left"/>
      <w:pPr>
        <w:tabs>
          <w:tab w:val="num" w:pos="3520"/>
        </w:tabs>
        <w:ind w:left="3520" w:hanging="440"/>
      </w:pPr>
      <w:rPr>
        <w:rFonts w:hint="default"/>
      </w:rPr>
    </w:lvl>
    <w:lvl w:ilvl="8">
      <w:start w:val="1"/>
      <w:numFmt w:val="lowerRoman"/>
      <w:lvlText w:val="%9."/>
      <w:lvlJc w:val="left"/>
      <w:pPr>
        <w:tabs>
          <w:tab w:val="num" w:pos="3960"/>
        </w:tabs>
        <w:ind w:left="3960" w:hanging="440"/>
      </w:pPr>
      <w:rPr>
        <w:rFonts w:hint="default"/>
      </w:rPr>
    </w:lvl>
  </w:abstractNum>
  <w:abstractNum w:abstractNumId="31">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2">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3">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abstractNum w:abstractNumId="34">
    <w:multiLevelType w:val="hybridMultilevel"/>
    <w:lvl w:ilvl="0">
      <w:start w:val="1"/>
      <w:numFmt w:val="bullet"/>
      <w:lvlText w:val=""/>
      <w:lvlJc w:val="left"/>
      <w:pPr>
        <w:ind w:left="440" w:hanging="440"/>
      </w:pPr>
      <w:rPr>
        <w:rFonts w:hint="default" w:ascii="Wingdings" w:hAnsi="Wingdings"/>
      </w:rPr>
    </w:lvl>
    <w:lvl w:ilvl="1">
      <w:start w:val="1"/>
      <w:numFmt w:val="bullet"/>
      <w:lvlText w:val=""/>
      <w:lvlJc w:val="left"/>
      <w:pPr>
        <w:ind w:left="880" w:hanging="440"/>
      </w:pPr>
      <w:rPr>
        <w:rFonts w:hint="default" w:ascii="Wingdings" w:hAnsi="Wingdings"/>
      </w:rPr>
    </w:lvl>
    <w:lvl w:ilvl="2">
      <w:start w:val="1"/>
      <w:numFmt w:val="bullet"/>
      <w:lvlText w:val=""/>
      <w:lvlJc w:val="left"/>
      <w:pPr>
        <w:ind w:left="1320" w:hanging="440"/>
      </w:pPr>
      <w:rPr>
        <w:rFonts w:hint="default" w:ascii="Wingdings" w:hAnsi="Wingdings"/>
      </w:rPr>
    </w:lvl>
    <w:lvl w:ilvl="3">
      <w:start w:val="1"/>
      <w:numFmt w:val="bullet"/>
      <w:lvlText w:val=""/>
      <w:lvlJc w:val="left"/>
      <w:pPr>
        <w:ind w:left="1760" w:hanging="440"/>
      </w:pPr>
      <w:rPr>
        <w:rFonts w:hint="default" w:ascii="Wingdings" w:hAnsi="Wingdings"/>
      </w:rPr>
    </w:lvl>
    <w:lvl w:ilvl="4">
      <w:start w:val="1"/>
      <w:numFmt w:val="bullet"/>
      <w:lvlText w:val=""/>
      <w:lvlJc w:val="left"/>
      <w:pPr>
        <w:ind w:left="2200" w:hanging="440"/>
      </w:pPr>
      <w:rPr>
        <w:rFonts w:hint="default" w:ascii="Wingdings" w:hAnsi="Wingdings"/>
      </w:rPr>
    </w:lvl>
    <w:lvl w:ilvl="5">
      <w:start w:val="1"/>
      <w:numFmt w:val="bullet"/>
      <w:lvlText w:val=""/>
      <w:lvlJc w:val="left"/>
      <w:pPr>
        <w:ind w:left="2640" w:hanging="440"/>
      </w:pPr>
      <w:rPr>
        <w:rFonts w:hint="default" w:ascii="Wingdings" w:hAnsi="Wingdings"/>
      </w:rPr>
    </w:lvl>
    <w:lvl w:ilvl="6">
      <w:start w:val="1"/>
      <w:numFmt w:val="bullet"/>
      <w:lvlText w:val=""/>
      <w:lvlJc w:val="left"/>
      <w:pPr>
        <w:ind w:left="3080" w:hanging="440"/>
      </w:pPr>
      <w:rPr>
        <w:rFonts w:hint="default" w:ascii="Wingdings" w:hAnsi="Wingdings"/>
      </w:rPr>
    </w:lvl>
    <w:lvl w:ilvl="7">
      <w:start w:val="1"/>
      <w:numFmt w:val="bullet"/>
      <w:lvlText w:val=""/>
      <w:lvlJc w:val="left"/>
      <w:pPr>
        <w:ind w:left="3520" w:hanging="440"/>
      </w:pPr>
      <w:rPr>
        <w:rFonts w:hint="default" w:ascii="Wingdings" w:hAnsi="Wingdings"/>
      </w:rPr>
    </w:lvl>
    <w:lvl w:ilvl="8">
      <w:start w:val="1"/>
      <w:numFmt w:val="bullet"/>
      <w:lvlText w:val=""/>
      <w:lvlJc w:val="left"/>
      <w:pPr>
        <w:ind w:left="3960" w:hanging="440"/>
      </w:pPr>
      <w:rPr>
        <w:rFonts w:hint="default" w:ascii="Wingdings" w:hAnsi="Wingding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bering>
</file>

<file path=word/settings.xml><?xml version="1.0" encoding="utf-8"?>
<w:settings xmlns:w="http://schemas.openxmlformats.org/wordprocessingml/2006/main" xmlns:r="http://schemas.openxmlformats.org/officeDocument/2006/relationships" xmlns:m="http://schemas.openxmlformats.org/officeDocument/2006/math"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
  <w:compat>
    <w:balanceSingleByteDoubleByteWidth/>
    <w:ulTrailSpace/>
    <w:doNotExpandShiftReturn/>
    <w:compatSetting w:name="overrideTableStyleFontSizeAndJustification" w:uri="http://schemas.microsoft.com/office/word" w:val="1"/>
    <w:compatSetting w:name="compatibilityMode" w:uri="http://schemas.microsoft.com/office/word" w:val="16"/>
  </w:compat>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xvml="urn:schemas-microsoft-com:office:excel" xmlns:o="urn:schemas-microsoft-com:office:office"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false" w:defUIPriority="99" w:defSemiHidden="true" w:defUnhideWhenUsed="true" w:defQFormat="false" w:count="267">
    <w:lsdException w:name="Normal" w:uiPriority="0" w:semiHidden="false" w:unhideWhenUsed="false" w:qFormat="true"/>
    <w:lsdException w:name="heading 1" w:uiPriority="9" w:semiHidden="false" w:unhideWhenUsed="false" w:qFormat="true"/>
    <w:lsdException w:name="heading 2" w:uiPriority="9" w:qFormat="true"/>
    <w:lsdException w:name="heading 3" w:uiPriority="9" w:qFormat="true"/>
    <w:lsdException w:name="heading 4" w:uiPriority="9" w:qFormat="true"/>
    <w:lsdException w:name="Title" w:uiPriority="10" w:semiHidden="false" w:unhideWhenUsed="false" w:qFormat="true"/>
    <w:lsdException w:name="Default Paragraph Font" w:uiPriority="1"/>
    <w:lsdException w:name="Subtitle" w:uiPriority="11" w:semiHidden="false" w:unhideWhenUsed="false" w:qFormat="true"/>
    <w:lsdException w:name="Emphasis" w:uiPriority="20" w:semiHidden="false" w:unhideWhenUsed="false" w:qFormat="true"/>
    <w:lsdException w:name="Table Grid" w:uiPriority="59" w:semiHidden="false" w:unhideWhenUsed="false"/>
  </w:latentStyles>
  <w:style w:type="paragraph" w:styleId="Normal" w:default="true">
    <w:name w:val="Normal"/>
    <w:qFormat/>
    <w:rsid w:val="004A3277"/>
    <w:pPr>
      <w:spacing w:before="0" w:beforeLines="0" w:after="0" w:afterLines="0" w:line="240"/>
      <w:jc w:val="both"/>
    </w:pPr>
    <w:rPr>
      <w:rFonts w:ascii="Calibri" w:hAnsi="Calibri" w:eastAsia="等线" w:cs="21"/>
    </w:rPr>
  </w:style>
  <w:style w:type="paragraph" w:styleId="Heading1">
    <w:name w:val="heading 1"/>
    <w:basedOn w:val="Normal"/>
    <w:next w:val="Normal"/>
    <w:link w:val="Heading1Char"/>
    <w:uiPriority w:val="9"/>
    <w:qFormat/>
    <w:rsid w:val="00841CD9"/>
    <w:pPr>
      <w:keepNext/>
      <w:keepLines/>
      <w:spacing w:before="480"/>
      <w:outlineLvl w:val="0"/>
    </w:pPr>
    <w:rPr>
      <w:rFonts w:asciiTheme="majorHAnsi" w:hAnsiTheme="majorHAnsi" w:eastAsiaTheme="majorEastAsia" w:cstheme="majorBidi"/>
      <w:b/>
      <w:bCs/>
      <w:color w:val="black"/>
      <w:sz w:val="28"/>
      <w:szCs w:val="28"/>
    </w:rPr>
  </w:style>
  <w:style w:type="paragraph" w:styleId="Heading2">
    <w:name w:val="heading 2"/>
    <w:basedOn w:val="Normal"/>
    <w:next w:val="Normal"/>
    <w:link w:val="Heading2Char"/>
    <w:uiPriority w:val="9"/>
    <w:unhideWhenUsed/>
    <w:qFormat/>
    <w:rsid w:val="00841CD9"/>
    <w:pPr>
      <w:keepNext/>
      <w:keepLines/>
      <w:spacing w:before="200"/>
      <w:outlineLvl w:val="1"/>
    </w:pPr>
    <w:rPr>
      <w:rFonts w:asciiTheme="majorHAnsi" w:hAnsiTheme="majorHAnsi" w:eastAsiaTheme="majorEastAsia" w:cstheme="majorBidi"/>
      <w:b/>
      <w:bCs/>
      <w:color w:val="black"/>
      <w:sz w:val="26"/>
      <w:szCs w:val="26"/>
    </w:rPr>
  </w:style>
  <w:style w:type="paragraph" w:styleId="Heading3">
    <w:name w:val="heading 3"/>
    <w:basedOn w:val="Normal"/>
    <w:next w:val="Normal"/>
    <w:link w:val="Heading3Char"/>
    <w:uiPriority w:val="9"/>
    <w:unhideWhenUsed/>
    <w:qFormat/>
    <w:rsid w:val="00841CD9"/>
    <w:pPr>
      <w:keepNext/>
      <w:keepLines/>
      <w:spacing w:before="200"/>
      <w:outlineLvl w:val="2"/>
    </w:pPr>
    <w:rPr>
      <w:rFonts w:asciiTheme="majorHAnsi" w:hAnsiTheme="majorHAnsi" w:eastAsiaTheme="majorEastAsia" w:cstheme="majorBidi"/>
      <w:b/>
      <w:bCs/>
      <w:color w:val="black"/>
    </w:rPr>
  </w:style>
  <w:style w:type="paragraph" w:styleId="Heading4">
    <w:name w:val="heading 4"/>
    <w:basedOn w:val="Normal"/>
    <w:next w:val="Normal"/>
    <w:link w:val="Heading4Char"/>
    <w:uiPriority w:val="9"/>
    <w:unhideWhenUsed/>
    <w:qFormat/>
    <w:rsid w:val="00841CD9"/>
    <w:pPr>
      <w:keepNext/>
      <w:keepLines/>
      <w:spacing w:before="200"/>
      <w:outlineLvl w:val="3"/>
    </w:pPr>
    <w:rPr>
      <w:rFonts w:asciiTheme="majorHAnsi" w:hAnsiTheme="majorHAnsi" w:eastAsiaTheme="majorEastAsia" w:cstheme="majorBidi"/>
      <w:b/>
      <w:bCs/>
      <w:i/>
      <w:iCs/>
      <w:color w:val="black"/>
    </w:rPr>
  </w:style>
  <w:style w:type="character" w:styleId="DefaultParagraphFont" w:default="true">
    <w:name w:val="Default Paragraph Font"/>
    <w:uiPriority w:val="1"/>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styleId="HeaderChar" w:customStyle="true">
    <w:name w:val="Header Char"/>
    <w:basedOn w:val="DefaultParagraphFont"/>
    <w:link w:val="Header"/>
    <w:uiPriority w:val="99"/>
    <w:rsid w:val="00841CD9"/>
  </w:style>
  <w:style w:type="character" w:styleId="Heading1Char" w:customStyle="true">
    <w:name w:val="Heading 1 Char"/>
    <w:basedOn w:val="DefaultParagraphFont"/>
    <w:link w:val="Heading1"/>
    <w:uiPriority w:val="9"/>
    <w:rsid w:val="00841CD9"/>
    <w:rPr>
      <w:rFonts w:asciiTheme="majorHAnsi" w:hAnsiTheme="majorHAnsi" w:eastAsiaTheme="majorEastAsia" w:cstheme="majorBidi"/>
      <w:b/>
      <w:bCs/>
      <w:color w:val="365F91" w:themeColor="accent1" w:themeShade="BF"/>
      <w:sz w:val="28"/>
      <w:szCs w:val="28"/>
    </w:rPr>
  </w:style>
  <w:style w:type="character" w:styleId="Heading2Char" w:customStyle="true">
    <w:name w:val="Heading 2 Char"/>
    <w:basedOn w:val="DefaultParagraphFont"/>
    <w:link w:val="Heading2"/>
    <w:uiPriority w:val="9"/>
    <w:rsid w:val="00841CD9"/>
    <w:rPr>
      <w:rFonts w:asciiTheme="majorHAnsi" w:hAnsiTheme="majorHAnsi" w:eastAsiaTheme="majorEastAsia" w:cstheme="majorBidi"/>
      <w:b/>
      <w:bCs/>
      <w:color w:val="4F81BD" w:themeColor="accent1"/>
      <w:sz w:val="26"/>
      <w:szCs w:val="26"/>
    </w:rPr>
  </w:style>
  <w:style w:type="character" w:styleId="Heading3Char" w:customStyle="true">
    <w:name w:val="Heading 3 Char"/>
    <w:basedOn w:val="DefaultParagraphFont"/>
    <w:link w:val="Heading3"/>
    <w:uiPriority w:val="9"/>
    <w:rsid w:val="00841CD9"/>
    <w:rPr>
      <w:rFonts w:asciiTheme="majorHAnsi" w:hAnsiTheme="majorHAnsi" w:eastAsiaTheme="majorEastAsia" w:cstheme="majorBidi"/>
      <w:b/>
      <w:bCs/>
      <w:color w:val="4F81BD" w:themeColor="accent1"/>
    </w:rPr>
  </w:style>
  <w:style w:type="character" w:styleId="Heading4Char" w:customStyle="true">
    <w:name w:val="Heading 4 Char"/>
    <w:basedOn w:val="DefaultParagraphFont"/>
    <w:link w:val="Heading4"/>
    <w:uiPriority w:val="9"/>
    <w:rsid w:val="00841CD9"/>
    <w:rPr>
      <w:rFonts w:asciiTheme="majorHAnsi" w:hAnsiTheme="majorHAnsi" w:eastAsiaTheme="majorEastAsia" w:cstheme="majorBidi"/>
      <w:b/>
      <w:bCs/>
      <w:i/>
      <w:iCs/>
      <w:color w:val="4F81BD"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hAnsiTheme="majorHAnsi" w:eastAsiaTheme="majorEastAsia" w:cstheme="majorBidi"/>
      <w:i/>
      <w:iCs/>
      <w:color w:val="4F81BD" w:themeColor="accent1"/>
      <w:spacing w:val="15"/>
      <w:sz w:val="24"/>
      <w:szCs w:val="24"/>
    </w:rPr>
  </w:style>
  <w:style w:type="character" w:styleId="SubtitleChar" w:customStyle="true">
    <w:name w:val="Subtitle Char"/>
    <w:basedOn w:val="DefaultParagraphFont"/>
    <w:link w:val="Subtitle"/>
    <w:uiPriority w:val="11"/>
    <w:rsid w:val="00841CD9"/>
    <w:rPr>
      <w:rFonts w:asciiTheme="majorHAnsi" w:hAnsiTheme="majorHAnsi" w:eastAsiaTheme="majorEastAsia" w:cstheme="majorBidi"/>
      <w:i/>
      <w:iCs/>
      <w:color w:val="4F81BD" w:themeColor="accent1"/>
      <w:spacing w:val="15"/>
      <w:sz w:val="24"/>
      <w:szCs w:val="24"/>
    </w:rPr>
  </w:style>
  <w:style w:type="paragraph" w:styleId="Title">
    <w:name w:val="Title"/>
    <w:basedOn w:val="Normal"/>
    <w:next w:val="Normal"/>
    <w:link w:val="TitleChar"/>
    <w:uiPriority w:val="10"/>
    <w:qFormat/>
    <w:rsid w:val="00841CD9"/>
    <w:pPr>
      <w:pBdr>
        <w:bottom w:val="single" w:color="4F81BD" w:themeColor="accent1" w:sz="8" w:space="4"/>
      </w:pBdr>
      <w:spacing w:after="300"/>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true">
    <w:name w:val="Title Char"/>
    <w:basedOn w:val="DefaultParagraphFont"/>
    <w:link w:val="Title"/>
    <w:uiPriority w:val="10"/>
    <w:rsid w:val="00841CD9"/>
    <w:rPr>
      <w:rFonts w:asciiTheme="majorHAnsi" w:hAnsiTheme="majorHAnsi" w:eastAsiaTheme="majorEastAsia" w:cstheme="majorBidi"/>
      <w:color w:val="17365D" w:themeColor="text2" w:themeShade="BF"/>
      <w:spacing w:val="5"/>
      <w:kern w:val="28"/>
      <w:sz w:val="52"/>
      <w:szCs w:val="52"/>
    </w:rPr>
  </w:style>
  <w:style w:type="character" w:styleId="Emphasis">
    <w:name w:val="Emphasis"/>
    <w:basedOn w:val="DefaultParagraphFont"/>
    <w:uiPriority w:val="20"/>
    <w:qFormat/>
    <w:rsid w:val="00D1197D"/>
    <w:rPr>
      <w:i/>
      <w:iCs/>
    </w:r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table" w:styleId="TableNormal" w:default="true">
    <w:name w:val="Normal Table"/>
    <w:uiPriority w:val="99"/>
    <w:semiHidden/>
    <w:unhideWhenUsed/>
    <w:qFormat/>
    <w:tblPr>
      <w:tblInd w:w="0" w:type="dxa"/>
      <w:tblCellMar>
        <w:top w:w="0" w:type="dxa"/>
        <w:left w:w="108" w:type="dxa"/>
        <w:bottom w:w="0" w:type="dxa"/>
        <w:right w:w="108" w:type="dxa"/>
      </w:tblCellMar>
    </w:tblPr>
  </w:style>
  <w:style w:type="paragraph" w:styleId="Caption">
    <w:name w:val="caption"/>
    <w:basedOn w:val="Normal"/>
    <w:next w:val="Normal"/>
    <w:uiPriority w:val="35"/>
    <w:semiHidden/>
    <w:unhideWhenUsed/>
    <w:qFormat/>
    <w:rsid w:val="007109C0"/>
    <w:pPr>
      <w:spacing w:line="240" w:lineRule="auto"/>
    </w:pPr>
    <w:rPr>
      <w:b/>
      <w:bCs/>
      <w:color w:val="4F81BD" w:themeColor="accent1"/>
      <w:sz w:val="18"/>
      <w:szCs w:val="18"/>
    </w:rPr>
  </w:style>
</w:styles>
</file>

<file path=word/_rels/document.xml.rels><?xml version="1.0" encoding="UTF-8" standalone="yes"?>
<Relationships xmlns="http://schemas.openxmlformats.org/package/2006/relationships">
    <Relationship Target="styles.xml" Type="http://schemas.openxmlformats.org/officeDocument/2006/relationships/styles" Id="rId1"/>
    <Relationship Target="settings.xml" Type="http://schemas.openxmlformats.org/officeDocument/2006/relationships/settings" Id="rId2"/>
    <Relationship Target="numbering.xml" Type="http://schemas.openxmlformats.org/officeDocument/2006/relationships/numbering" Id="rId3"/>
</Relationships>

</file>

<file path=docProps/app.xml><?xml version="1.0" encoding="utf-8"?>
<properties:Properties xmlns:properties="http://schemas.openxmlformats.org/officeDocument/2006/extended-properties" xmlns:vt="http://schemas.openxmlformats.org/officeDocument/2006/docPropsVTypes">
  <properties:Company/>
  <properties:Application/>
  <properties:AppVersion>1.1</properties:AppVersion>
</properties:Properties>
</file>

<file path=docProps/core.xml><?xml version="1.0" encoding="utf-8"?>
<cp:coreProperties xmlns:cp="http://schemas.openxmlformats.org/package/2006/metadata/core-properties" xmlns:dcterms="http://purl.org/dc/terms/" xmlns:dc="http://purl.org/dc/elements/1.1/">
  <dc:creator/>
  <cp:lastModifiedBy/>
</cp:coreProperties>
</file>