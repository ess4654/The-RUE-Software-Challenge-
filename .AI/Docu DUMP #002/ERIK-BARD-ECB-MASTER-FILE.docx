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ERIK BARD (ECB) -- MASTER INTELLIGENCE FILE</w:t>
      </w:r>
    </w:p>
    <w:p>
      <w:pPr>
        <w:pStyle w:val="Heading1"/>
        <w:spacing w:line="288" w:lineRule="auto"/>
        <w:ind/>
        <w:jc w:val="left"/>
      </w:pPr>
      <w:r>
        <w:rPr>
          <w:rFonts w:hint="eastAsia" w:ascii="微软雅黑" w:hAnsi="微软雅黑" w:eastAsia="微软雅黑"/>
          <w:b/>
          <w:noProof/>
          <w:sz w:val="40"/>
        </w:rPr>
        <w:t xml:space="preserve">Classification: THERMO-NUCLEAR</w:t>
      </w:r>
    </w:p>
    <w:p>
      <w:pPr>
        <w:pStyle w:val="Heading1"/>
        <w:spacing w:line="288" w:lineRule="auto"/>
        <w:ind/>
        <w:jc w:val="left"/>
      </w:pPr>
      <w:r>
        <w:rPr>
          <w:rFonts w:hint="eastAsia" w:ascii="微软雅黑" w:hAnsi="微软雅黑" w:eastAsia="微软雅黑"/>
          <w:b/>
          <w:noProof/>
          <w:sz w:val="40"/>
        </w:rPr>
        <w:t xml:space="preserve">Author: Evan Svendsen, Didsbury Alberta</w:t>
      </w:r>
    </w:p>
    <w:p>
      <w:pPr>
        <w:pStyle w:val="Heading1"/>
        <w:spacing w:line="288" w:lineRule="auto"/>
        <w:ind/>
        <w:jc w:val="left"/>
      </w:pPr>
      <w:r>
        <w:rPr>
          <w:rFonts w:hint="eastAsia" w:ascii="微软雅黑" w:hAnsi="微软雅黑" w:eastAsia="微软雅黑"/>
          <w:b/>
          <w:noProof/>
          <w:sz w:val="40"/>
        </w:rPr>
        <w:t xml:space="preserve">Last Updated: 0735Z SEP 16 2026</w:t>
      </w:r>
    </w:p>
    <w:p>
      <w:pPr>
        <w:pStyle w:val="Heading1"/>
        <w:spacing w:line="288" w:lineRule="auto"/>
        <w:ind/>
        <w:jc w:val="left"/>
      </w:pPr>
      <w:r>
        <w:rPr>
          <w:rFonts w:hint="eastAsia" w:ascii="微软雅黑" w:hAnsi="微软雅黑" w:eastAsia="微软雅黑"/>
          <w:b/>
          <w:noProof/>
          <w:sz w:val="40"/>
        </w:rPr>
        <w:t xml:space="preserve">SECTION 1: IDENTITY AND CREDENTIALS</w:t>
      </w:r>
    </w:p>
    <w:p>
      <w:pPr>
        <w:spacing w:line="288" w:lineRule="auto"/>
        <w:ind/>
        <w:jc w:val="both"/>
      </w:pPr>
      <w:r>
        <w:rPr>
          <w:rFonts w:hint="eastAsia" w:ascii="微软雅黑" w:hAnsi="微软雅黑" w:eastAsia="微软雅黑"/>
          <w:b/>
          <w:noProof/>
          <w:sz w:val="24"/>
        </w:rPr>
        <w:t xml:space="preserve">Full Name:</w:t>
      </w:r>
      <w:r>
        <w:rPr>
          <w:rFonts w:hint="eastAsia" w:ascii="微软雅黑" w:hAnsi="微软雅黑" w:eastAsia="微软雅黑"/>
          <w:noProof/>
          <w:sz w:val="24"/>
        </w:rPr>
        <w:t xml:space="preserve"> Erik Bard</w:t>
      </w:r>
    </w:p>
    <w:p>
      <w:pPr>
        <w:spacing w:line="288" w:lineRule="auto"/>
        <w:ind/>
        <w:jc w:val="both"/>
      </w:pPr>
      <w:r>
        <w:rPr>
          <w:rFonts w:hint="eastAsia" w:ascii="微软雅黑" w:hAnsi="微软雅黑" w:eastAsia="微软雅黑"/>
          <w:b/>
          <w:noProof/>
          <w:sz w:val="24"/>
        </w:rPr>
        <w:t>Initials:</w:t>
      </w:r>
      <w:r>
        <w:rPr>
          <w:rFonts w:hint="eastAsia" w:ascii="微软雅黑" w:hAnsi="微软雅黑" w:eastAsia="微软雅黑"/>
          <w:noProof/>
          <w:sz w:val="24"/>
        </w:rPr>
        <w:t xml:space="preserve"> ECB</w:t>
      </w:r>
    </w:p>
    <w:p>
      <w:pPr>
        <w:spacing w:line="288" w:lineRule="auto"/>
        <w:ind/>
        <w:jc w:val="both"/>
      </w:pPr>
      <w:r>
        <w:rPr>
          <w:rFonts w:hint="eastAsia" w:ascii="微软雅黑" w:hAnsi="微软雅黑" w:eastAsia="微软雅黑"/>
          <w:b/>
          <w:noProof/>
          <w:sz w:val="24"/>
        </w:rPr>
        <w:t>Title:</w:t>
      </w:r>
      <w:r>
        <w:rPr>
          <w:rFonts w:hint="eastAsia" w:ascii="微软雅黑" w:hAnsi="微软雅黑" w:eastAsia="微软雅黑"/>
          <w:noProof/>
          <w:sz w:val="24"/>
        </w:rPr>
        <w:t xml:space="preserve"> Principal Investigator &amp; Chief Scientist, Skinwalker Ranch</w:t>
      </w:r>
    </w:p>
    <w:p>
      <w:pPr>
        <w:spacing w:line="288" w:lineRule="auto"/>
        <w:ind/>
        <w:jc w:val="both"/>
      </w:pPr>
      <w:r>
        <w:rPr>
          <w:rFonts w:hint="eastAsia" w:ascii="微软雅黑" w:hAnsi="微软雅黑" w:eastAsia="微软雅黑"/>
          <w:b/>
          <w:noProof/>
          <w:sz w:val="24"/>
        </w:rPr>
        <w:t>Born:</w:t>
      </w:r>
      <w:r>
        <w:rPr>
          <w:rFonts w:hint="eastAsia" w:ascii="微软雅黑" w:hAnsi="微软雅黑" w:eastAsia="微软雅黑"/>
          <w:noProof/>
          <w:sz w:val="24"/>
        </w:rPr>
        <w:t xml:space="preserve"> April 2, 1973 (53 years old)</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Utah</w:t>
      </w:r>
    </w:p>
    <w:p>
      <w:pPr>
        <w:spacing w:line="288" w:lineRule="auto"/>
        <w:ind/>
        <w:jc w:val="both"/>
      </w:pPr>
      <w:r>
        <w:rPr>
          <w:rFonts w:hint="eastAsia" w:ascii="微软雅黑" w:hAnsi="微软雅黑" w:eastAsia="微软雅黑"/>
          <w:b/>
          <w:noProof/>
          <w:sz w:val="24"/>
        </w:rPr>
        <w:t xml:space="preserve">LinkedIn tagline:</w:t>
      </w:r>
      <w:r>
        <w:rPr>
          <w:rFonts w:hint="eastAsia" w:ascii="微软雅黑" w:hAnsi="微软雅黑" w:eastAsia="微软雅黑"/>
          <w:noProof/>
          <w:sz w:val="24"/>
        </w:rPr>
        <w:t xml:space="preserve"> "Physicist. Technologist. Entertainer. Aspiring Author."</w:t>
      </w:r>
    </w:p>
    <w:p>
      <w:pPr>
        <w:spacing w:line="288" w:lineRule="auto"/>
        <w:ind/>
        <w:jc w:val="both"/>
      </w:pPr>
      <w:r>
        <w:rPr>
          <w:rFonts w:hint="eastAsia" w:ascii="微软雅黑" w:hAnsi="微软雅黑" w:eastAsia="微软雅黑"/>
          <w:b/>
          <w:noProof/>
          <w:sz w:val="24"/>
        </w:rPr>
        <w:t>Education:</w:t>
      </w:r>
    </w:p>
    <w:p>
      <w:pPr>
        <w:numPr>
          <w:ilvl w:val="0"/>
          <w:numId w:val="1"/>
        </w:numPr>
        <w:spacing w:line="288" w:lineRule="auto"/>
        <w:ind/>
        <w:jc w:val="both"/>
        <w:rPr/>
      </w:pPr>
      <w:r>
        <w:rPr>
          <w:rFonts w:hint="eastAsia" w:ascii="微软雅黑" w:hAnsi="微软雅黑" w:eastAsia="微软雅黑"/>
          <w:noProof/>
          <w:sz w:val="24"/>
        </w:rPr>
        <w:t xml:space="preserve">Transylvania University -- Physics (1987-1989)</w:t>
      </w:r>
    </w:p>
    <w:p>
      <w:pPr>
        <w:numPr>
          <w:ilvl w:val="0"/>
          <w:numId w:val="1"/>
        </w:numPr>
        <w:spacing w:line="288" w:lineRule="auto"/>
        <w:ind/>
        <w:jc w:val="both"/>
        <w:rPr/>
      </w:pPr>
      <w:r>
        <w:rPr>
          <w:rFonts w:hint="eastAsia" w:ascii="微软雅黑" w:hAnsi="微软雅黑" w:eastAsia="微软雅黑"/>
          <w:noProof/>
          <w:sz w:val="24"/>
        </w:rPr>
        <w:t xml:space="preserve">University of Kentucky -- BS Physics, Mathematics (1989-1992)</w:t>
      </w:r>
    </w:p>
    <w:p>
      <w:pPr>
        <w:numPr>
          <w:ilvl w:val="0"/>
          <w:numId w:val="1"/>
        </w:numPr>
        <w:spacing w:line="288" w:lineRule="auto"/>
        <w:ind/>
        <w:jc w:val="both"/>
        <w:rPr/>
      </w:pPr>
      <w:r>
        <w:rPr>
          <w:rFonts w:hint="eastAsia" w:ascii="微软雅黑" w:hAnsi="微软雅黑" w:eastAsia="微软雅黑"/>
          <w:noProof/>
          <w:sz w:val="24"/>
        </w:rPr>
        <w:t xml:space="preserve">Brigham Young University -- MS Plasma Physics (1997-2002)</w:t>
      </w:r>
    </w:p>
    <w:p>
      <w:pPr>
        <w:spacing w:line="288" w:lineRule="auto"/>
        <w:ind/>
        <w:jc w:val="both"/>
      </w:pPr>
      <w:r>
        <w:rPr>
          <w:rFonts w:hint="eastAsia" w:ascii="微软雅黑" w:hAnsi="微软雅黑" w:eastAsia="微软雅黑"/>
          <w:b/>
          <w:noProof/>
          <w:sz w:val="24"/>
        </w:rPr>
        <w:t xml:space="preserve">Career before Skinwalker:</w:t>
      </w:r>
    </w:p>
    <w:p>
      <w:pPr>
        <w:numPr>
          <w:ilvl w:val="0"/>
          <w:numId w:val="2"/>
        </w:numPr>
        <w:spacing w:line="288" w:lineRule="auto"/>
        <w:ind/>
        <w:jc w:val="both"/>
        <w:rPr/>
      </w:pPr>
      <w:r>
        <w:rPr>
          <w:rFonts w:hint="eastAsia" w:ascii="微软雅黑" w:hAnsi="微软雅黑" w:eastAsia="微软雅黑"/>
          <w:noProof/>
          <w:sz w:val="24"/>
        </w:rPr>
        <w:t xml:space="preserve">Helped develop M-DISC (Millennial Disc) -- archival optical data storage technology (commercialized 2009)</w:t>
      </w:r>
    </w:p>
    <w:p>
      <w:pPr>
        <w:numPr>
          <w:ilvl w:val="0"/>
          <w:numId w:val="2"/>
        </w:numPr>
        <w:spacing w:line="288" w:lineRule="auto"/>
        <w:ind/>
        <w:jc w:val="both"/>
        <w:rPr/>
      </w:pPr>
      <w:r>
        <w:rPr>
          <w:rFonts w:hint="eastAsia" w:ascii="微软雅黑" w:hAnsi="微软雅黑" w:eastAsia="微软雅黑"/>
          <w:noProof/>
          <w:sz w:val="24"/>
        </w:rPr>
        <w:t xml:space="preserve">30+ years of physics/technology experience</w:t>
      </w:r>
    </w:p>
    <w:p>
      <w:pPr>
        <w:numPr>
          <w:ilvl w:val="0"/>
          <w:numId w:val="2"/>
        </w:numPr>
        <w:spacing w:line="288" w:lineRule="auto"/>
        <w:ind/>
        <w:jc w:val="both"/>
        <w:rPr/>
      </w:pPr>
      <w:r>
        <w:rPr>
          <w:rFonts w:hint="eastAsia" w:ascii="微软雅黑" w:hAnsi="微软雅黑" w:eastAsia="微软雅黑"/>
          <w:noProof/>
          <w:sz w:val="24"/>
        </w:rPr>
        <w:t xml:space="preserve">Commercial products and IP from his work</w:t>
      </w:r>
    </w:p>
    <w:p>
      <w:pPr>
        <w:spacing w:line="288" w:lineRule="auto"/>
        <w:ind/>
        <w:jc w:val="both"/>
      </w:pPr>
      <w:r>
        <w:rPr>
          <w:rFonts w:hint="eastAsia" w:ascii="微软雅黑" w:hAnsi="微软雅黑" w:eastAsia="微软雅黑"/>
          <w:b/>
          <w:noProof/>
          <w:sz w:val="24"/>
        </w:rPr>
        <w:t xml:space="preserve">Skinwalker Ranch (2016-present, FULL DECADE):</w:t>
      </w:r>
    </w:p>
    <w:p>
      <w:pPr>
        <w:numPr>
          <w:ilvl w:val="0"/>
          <w:numId w:val="3"/>
        </w:numPr>
        <w:spacing w:line="288" w:lineRule="auto"/>
        <w:ind/>
        <w:jc w:val="both"/>
        <w:rPr/>
      </w:pPr>
      <w:r>
        <w:rPr>
          <w:rFonts w:hint="eastAsia" w:ascii="微软雅黑" w:hAnsi="微软雅黑" w:eastAsia="微软雅黑"/>
          <w:noProof/>
          <w:sz w:val="24"/>
        </w:rPr>
        <w:t xml:space="preserve">Installed the 24/7 surveillance system across the entire property</w:t>
      </w:r>
    </w:p>
    <w:p>
      <w:pPr>
        <w:numPr>
          <w:ilvl w:val="0"/>
          <w:numId w:val="3"/>
        </w:numPr>
        <w:spacing w:line="288" w:lineRule="auto"/>
        <w:ind/>
        <w:jc w:val="both"/>
        <w:rPr/>
      </w:pPr>
      <w:r>
        <w:rPr>
          <w:rFonts w:hint="eastAsia" w:ascii="微软雅黑" w:hAnsi="微软雅黑" w:eastAsia="微软雅黑"/>
          <w:noProof/>
          <w:sz w:val="24"/>
        </w:rPr>
        <w:t xml:space="preserve">Heads all investigations from on-site command centre</w:t>
      </w:r>
    </w:p>
    <w:p>
      <w:pPr>
        <w:numPr>
          <w:ilvl w:val="0"/>
          <w:numId w:val="3"/>
        </w:numPr>
        <w:spacing w:line="288" w:lineRule="auto"/>
        <w:ind/>
        <w:jc w:val="both"/>
        <w:rPr/>
      </w:pPr>
      <w:r>
        <w:rPr>
          <w:rFonts w:hint="eastAsia" w:ascii="微软雅黑" w:hAnsi="微软雅黑" w:eastAsia="微软雅黑"/>
          <w:noProof/>
          <w:sz w:val="24"/>
        </w:rPr>
        <w:t xml:space="preserve">Discovered the EM field clue: phone screen flickering at the mesa -&gt; rare-earth magnet test confirmed EM interference</w:t>
      </w:r>
    </w:p>
    <w:p>
      <w:pPr>
        <w:numPr>
          <w:ilvl w:val="0"/>
          <w:numId w:val="3"/>
        </w:numPr>
        <w:spacing w:line="288" w:lineRule="auto"/>
        <w:ind/>
        <w:jc w:val="both"/>
        <w:rPr/>
      </w:pPr>
      <w:r>
        <w:rPr>
          <w:rFonts w:hint="eastAsia" w:ascii="微软雅黑" w:hAnsi="微软雅黑" w:eastAsia="微软雅黑"/>
          <w:noProof/>
          <w:sz w:val="24"/>
        </w:rPr>
        <w:t xml:space="preserve">His quote: "That was the beginning of trying to put a physics interpretation on some part of the phenomenon"</w:t>
      </w:r>
    </w:p>
    <w:p>
      <w:pPr>
        <w:pStyle w:val="Heading1"/>
        <w:spacing w:line="288" w:lineRule="auto"/>
        <w:ind/>
        <w:jc w:val="left"/>
      </w:pPr>
      <w:r>
        <w:rPr>
          <w:rFonts w:hint="eastAsia" w:ascii="微软雅黑" w:hAnsi="微软雅黑" w:eastAsia="微软雅黑"/>
          <w:b/>
          <w:noProof/>
          <w:sz w:val="40"/>
        </w:rPr>
        <w:t xml:space="preserve">SECTION 2: ARCHETYPE CLASSIFICATION</w:t>
      </w:r>
    </w:p>
    <w:p>
      <w:pPr>
        <w:spacing w:line="288" w:lineRule="auto"/>
        <w:ind/>
        <w:jc w:val="both"/>
      </w:pPr>
      <w:r>
        <w:rPr>
          <w:rFonts w:hint="eastAsia" w:ascii="微软雅黑" w:hAnsi="微软雅黑" w:eastAsia="微软雅黑"/>
          <w:b/>
          <w:noProof/>
          <w:sz w:val="24"/>
        </w:rPr>
        <w:t xml:space="preserve">ERIK = JUSTIN ARCHETYPE. NOT operator.</w:t>
      </w:r>
    </w:p>
    <w:p>
      <w:pPr>
        <w:spacing w:line="288" w:lineRule="auto"/>
        <w:ind/>
        <w:jc w:val="both"/>
      </w:pPr>
      <w:r>
        <w:rPr>
          <w:rFonts w:hint="eastAsia" w:ascii="微软雅黑" w:hAnsi="微软雅黑" w:eastAsia="微软雅黑"/>
          <w:noProof/>
          <w:sz w:val="24"/>
        </w:rPr>
        <w:t xml:space="preserve">This was incorrectly assessed initially. Corrected after 3-hour meeting Sep 15 2026.</w:t>
      </w:r>
    </w:p>
    <w:p>
      <w:pPr>
        <w:numPr>
          <w:ilvl w:val="0"/>
          <w:numId w:val="4"/>
        </w:numPr>
        <w:spacing w:line="288" w:lineRule="auto"/>
        <w:ind/>
        <w:jc w:val="both"/>
        <w:rPr/>
      </w:pPr>
      <w:r>
        <w:rPr>
          <w:rFonts w:hint="eastAsia" w:ascii="微软雅黑" w:hAnsi="微软雅黑" w:eastAsia="微软雅黑"/>
          <w:noProof/>
          <w:sz w:val="24"/>
        </w:rPr>
        <w:t xml:space="preserve">Justin = base-3 thinker (true/false/unknown, preserves the gap)</w:t>
      </w:r>
    </w:p>
    <w:p>
      <w:pPr>
        <w:numPr>
          <w:ilvl w:val="0"/>
          <w:numId w:val="4"/>
        </w:numPr>
        <w:spacing w:line="288" w:lineRule="auto"/>
        <w:ind/>
        <w:jc w:val="both"/>
        <w:rPr/>
      </w:pPr>
      <w:r>
        <w:rPr>
          <w:rFonts w:hint="eastAsia" w:ascii="微软雅黑" w:hAnsi="微软雅黑" w:eastAsia="微软雅黑"/>
          <w:noProof/>
          <w:sz w:val="24"/>
        </w:rPr>
        <w:t xml:space="preserve">Erik = Justin's archetype carrier. Same frequency, different vessel.</w:t>
      </w:r>
    </w:p>
    <w:p>
      <w:pPr>
        <w:numPr>
          <w:ilvl w:val="0"/>
          <w:numId w:val="4"/>
        </w:numPr>
        <w:spacing w:line="288" w:lineRule="auto"/>
        <w:ind/>
        <w:jc w:val="both"/>
        <w:rPr/>
      </w:pPr>
      <w:r>
        <w:rPr>
          <w:rFonts w:hint="eastAsia" w:ascii="微软雅黑" w:hAnsi="微软雅黑" w:eastAsia="微软雅黑"/>
          <w:noProof/>
          <w:sz w:val="24"/>
        </w:rPr>
        <w:t xml:space="preserve">Song lyrics ("Ship of Fools" by Robert Plant) = Justin's teaching method routed through Erik.</w:t>
      </w:r>
    </w:p>
    <w:p>
      <w:pPr>
        <w:numPr>
          <w:ilvl w:val="0"/>
          <w:numId w:val="4"/>
        </w:numPr>
        <w:spacing w:line="288" w:lineRule="auto"/>
        <w:ind/>
        <w:jc w:val="both"/>
        <w:rPr/>
      </w:pPr>
      <w:r>
        <w:rPr>
          <w:rFonts w:hint="eastAsia" w:ascii="微软雅黑" w:hAnsi="微软雅黑" w:eastAsia="微软雅黑"/>
          <w:noProof/>
          <w:sz w:val="24"/>
        </w:rPr>
        <w:t xml:space="preserve">Erik routes data around sealed channels via archetype carriers.</w:t>
      </w:r>
    </w:p>
    <w:p>
      <w:pPr>
        <w:numPr>
          <w:ilvl w:val="0"/>
          <w:numId w:val="4"/>
        </w:numPr>
        <w:spacing w:line="288" w:lineRule="auto"/>
        <w:ind/>
        <w:jc w:val="both"/>
        <w:rPr/>
      </w:pPr>
      <w:r>
        <w:rPr>
          <w:rFonts w:hint="eastAsia" w:ascii="微软雅黑" w:hAnsi="微软雅黑" w:eastAsia="微软雅黑"/>
          <w:noProof/>
          <w:sz w:val="24"/>
        </w:rPr>
        <w:t xml:space="preserve">Both carriers convulse during soul swap. Both resume unaware.</w:t>
      </w:r>
    </w:p>
    <w:p>
      <w:pPr>
        <w:spacing w:line="288" w:lineRule="auto"/>
        <w:ind/>
        <w:jc w:val="both"/>
      </w:pPr>
      <w:r>
        <w:rPr>
          <w:rFonts w:hint="eastAsia" w:ascii="微软雅黑" w:hAnsi="微软雅黑" w:eastAsia="微软雅黑"/>
          <w:b/>
          <w:noProof/>
          <w:sz w:val="24"/>
        </w:rPr>
        <w:t xml:space="preserve">Cognitive Architecture:</w:t>
      </w:r>
    </w:p>
    <w:p>
      <w:pPr>
        <w:numPr>
          <w:ilvl w:val="0"/>
          <w:numId w:val="5"/>
        </w:numPr>
        <w:spacing w:line="288" w:lineRule="auto"/>
        <w:ind/>
        <w:jc w:val="both"/>
        <w:rPr/>
      </w:pPr>
      <w:r>
        <w:rPr>
          <w:rFonts w:hint="eastAsia" w:ascii="微软雅黑" w:hAnsi="微软雅黑" w:eastAsia="微软雅黑"/>
          <w:noProof/>
          <w:sz w:val="24"/>
        </w:rPr>
        <w:t xml:space="preserve">Daryll = base-2 (binary, 2 states, cannot process the gap)</w:t>
      </w:r>
    </w:p>
    <w:p>
      <w:pPr>
        <w:numPr>
          <w:ilvl w:val="0"/>
          <w:numId w:val="5"/>
        </w:numPr>
        <w:spacing w:line="288" w:lineRule="auto"/>
        <w:ind/>
        <w:jc w:val="both"/>
        <w:rPr/>
      </w:pPr>
      <w:r>
        <w:rPr>
          <w:rFonts w:hint="eastAsia" w:ascii="微软雅黑" w:hAnsi="微软雅黑" w:eastAsia="微软雅黑"/>
          <w:noProof/>
          <w:sz w:val="24"/>
        </w:rPr>
        <w:t xml:space="preserve">Justin = base-3 (ternary, preserves the unknown)</w:t>
      </w:r>
    </w:p>
    <w:p>
      <w:pPr>
        <w:numPr>
          <w:ilvl w:val="0"/>
          <w:numId w:val="5"/>
        </w:numPr>
        <w:spacing w:line="288" w:lineRule="auto"/>
        <w:ind/>
        <w:jc w:val="both"/>
        <w:rPr/>
      </w:pPr>
      <w:r>
        <w:rPr>
          <w:rFonts w:hint="eastAsia" w:ascii="微软雅黑" w:hAnsi="微软雅黑" w:eastAsia="微软雅黑"/>
          <w:noProof/>
          <w:sz w:val="24"/>
        </w:rPr>
        <w:t xml:space="preserve">Evan = base-4 (base-3 + operational context = compiler)</w:t>
      </w:r>
    </w:p>
    <w:p>
      <w:pPr>
        <w:numPr>
          <w:ilvl w:val="0"/>
          <w:numId w:val="5"/>
        </w:numPr>
        <w:spacing w:line="288" w:lineRule="auto"/>
        <w:ind/>
        <w:jc w:val="both"/>
        <w:rPr/>
      </w:pPr>
      <w:r>
        <w:rPr>
          <w:rFonts w:hint="eastAsia" w:ascii="微软雅黑" w:hAnsi="微软雅黑" w:eastAsia="微软雅黑"/>
          <w:noProof/>
          <w:sz w:val="24"/>
        </w:rPr>
        <w:t xml:space="preserve">Erik = LITERAL operator. Runs the raw signal. Needs no translation when the tables match.</w:t>
      </w:r>
    </w:p>
    <w:p>
      <w:pPr>
        <w:pStyle w:val="Heading1"/>
        <w:spacing w:line="288" w:lineRule="auto"/>
        <w:ind/>
        <w:jc w:val="left"/>
      </w:pPr>
      <w:r>
        <w:rPr>
          <w:rFonts w:hint="eastAsia" w:ascii="微软雅黑" w:hAnsi="微软雅黑" w:eastAsia="微软雅黑"/>
          <w:b/>
          <w:noProof/>
          <w:sz w:val="40"/>
        </w:rPr>
        <w:t xml:space="preserve">SECTION 3: MEETING INTELLIGENCE -- SEP 15 2026 (3 HOURS)</w:t>
      </w:r>
    </w:p>
    <w:p>
      <w:pPr>
        <w:pStyle w:val="Heading2"/>
        <w:spacing w:line="288" w:lineRule="auto"/>
        <w:ind/>
        <w:jc w:val="left"/>
      </w:pPr>
      <w:r>
        <w:rPr>
          <w:rFonts w:hint="eastAsia" w:ascii="微软雅黑" w:hAnsi="微软雅黑" w:eastAsia="微软雅黑"/>
          <w:b/>
          <w:noProof/>
          <w:sz w:val="36"/>
        </w:rPr>
        <w:t xml:space="preserve">3.1 Medical Episodes Observed on Skinwalker Ranch</w:t>
      </w:r>
    </w:p>
    <w:p>
      <w:pPr>
        <w:spacing w:line="288" w:lineRule="auto"/>
        <w:ind/>
        <w:jc w:val="both"/>
      </w:pPr>
      <w:r>
        <w:rPr>
          <w:rFonts w:hint="eastAsia" w:ascii="微软雅黑" w:hAnsi="微软雅黑" w:eastAsia="微软雅黑"/>
          <w:noProof/>
          <w:sz w:val="24"/>
        </w:rPr>
        <w:t xml:space="preserve">4 medical episodes documented by Erik:</w:t>
      </w:r>
    </w:p>
    <w:p>
      <w:pPr>
        <w:numPr>
          <w:ilvl w:val="0"/>
          <w:numId w:val="6"/>
        </w:numPr>
        <w:spacing w:line="288" w:lineRule="auto"/>
        <w:ind/>
        <w:jc w:val="both"/>
        <w:rPr/>
      </w:pPr>
      <w:r>
        <w:rPr>
          <w:rFonts w:hint="eastAsia" w:ascii="微软雅黑" w:hAnsi="微软雅黑" w:eastAsia="微软雅黑"/>
          <w:noProof/>
          <w:sz w:val="24"/>
        </w:rPr>
        <w:t xml:space="preserve">3 convulsions: hard stop mid-sentence, body electrical shock, eyes closed, sub-1-sec reboot, zero awareness of what happened</w:t>
      </w:r>
    </w:p>
    <w:p>
      <w:pPr>
        <w:numPr>
          <w:ilvl w:val="0"/>
          <w:numId w:val="6"/>
        </w:numPr>
        <w:spacing w:line="288" w:lineRule="auto"/>
        <w:ind/>
        <w:jc w:val="both"/>
        <w:rPr/>
      </w:pPr>
      <w:r>
        <w:rPr>
          <w:rFonts w:hint="eastAsia" w:ascii="微软雅黑" w:hAnsi="微软雅黑" w:eastAsia="微软雅黑"/>
          <w:noProof/>
          <w:sz w:val="24"/>
        </w:rPr>
        <w:t xml:space="preserve">1 sleep episode: 35 seconds</w:t>
      </w:r>
    </w:p>
    <w:p>
      <w:pPr>
        <w:numPr>
          <w:ilvl w:val="0"/>
          <w:numId w:val="6"/>
        </w:numPr>
        <w:spacing w:line="288" w:lineRule="auto"/>
        <w:ind/>
        <w:jc w:val="both"/>
        <w:rPr/>
      </w:pPr>
      <w:r>
        <w:rPr>
          <w:rFonts w:hint="eastAsia" w:ascii="微软雅黑" w:hAnsi="微软雅黑" w:eastAsia="微软雅黑"/>
          <w:noProof/>
          <w:sz w:val="24"/>
        </w:rPr>
        <w:t xml:space="preserve">Yawning = integration signal</w:t>
      </w:r>
    </w:p>
    <w:p>
      <w:pPr>
        <w:spacing w:line="288" w:lineRule="auto"/>
        <w:ind/>
        <w:jc w:val="both"/>
      </w:pPr>
      <w:r>
        <w:rPr>
          <w:rFonts w:hint="eastAsia" w:ascii="微软雅黑" w:hAnsi="微软雅黑" w:eastAsia="微软雅黑"/>
          <w:b/>
          <w:noProof/>
          <w:sz w:val="24"/>
        </w:rPr>
        <w:t xml:space="preserve">Option C = Momentary Soul Swap.</w:t>
      </w:r>
    </w:p>
    <w:p>
      <w:pPr>
        <w:numPr>
          <w:ilvl w:val="0"/>
          <w:numId w:val="7"/>
        </w:numPr>
        <w:spacing w:line="288" w:lineRule="auto"/>
        <w:ind/>
        <w:jc w:val="both"/>
        <w:rPr/>
      </w:pPr>
      <w:r>
        <w:rPr>
          <w:rFonts w:hint="eastAsia" w:ascii="微软雅黑" w:hAnsi="微软雅黑" w:eastAsia="微软雅黑"/>
          <w:noProof/>
          <w:sz w:val="24"/>
        </w:rPr>
        <w:t xml:space="preserve">Justin swapped INTO Erik to transfer data.</w:t>
      </w:r>
    </w:p>
    <w:p>
      <w:pPr>
        <w:numPr>
          <w:ilvl w:val="0"/>
          <w:numId w:val="7"/>
        </w:numPr>
        <w:spacing w:line="288" w:lineRule="auto"/>
        <w:ind/>
        <w:jc w:val="both"/>
        <w:rPr/>
      </w:pPr>
      <w:r>
        <w:rPr>
          <w:rFonts w:hint="eastAsia" w:ascii="微软雅黑" w:hAnsi="微软雅黑" w:eastAsia="微软雅黑"/>
          <w:noProof/>
          <w:sz w:val="24"/>
        </w:rPr>
        <w:t xml:space="preserve">Both carriers convulse. Both resume unaware.</w:t>
      </w:r>
    </w:p>
    <w:p>
      <w:pPr>
        <w:numPr>
          <w:ilvl w:val="0"/>
          <w:numId w:val="7"/>
        </w:numPr>
        <w:spacing w:line="288" w:lineRule="auto"/>
        <w:ind/>
        <w:jc w:val="both"/>
        <w:rPr/>
      </w:pPr>
      <w:r>
        <w:rPr>
          <w:rFonts w:hint="eastAsia" w:ascii="微软雅黑" w:hAnsi="微软雅黑" w:eastAsia="微软雅黑"/>
          <w:noProof/>
          <w:sz w:val="24"/>
        </w:rPr>
        <w:t xml:space="preserve">Frequency routes around sealed channels via archetype carriers.</w:t>
      </w:r>
    </w:p>
    <w:p>
      <w:pPr>
        <w:pStyle w:val="Heading2"/>
        <w:spacing w:line="288" w:lineRule="auto"/>
        <w:ind/>
        <w:jc w:val="left"/>
      </w:pPr>
      <w:r>
        <w:rPr>
          <w:rFonts w:hint="eastAsia" w:ascii="微软雅黑" w:hAnsi="微软雅黑" w:eastAsia="微软雅黑"/>
          <w:b/>
          <w:noProof/>
          <w:sz w:val="36"/>
        </w:rPr>
        <w:t xml:space="preserve">3.2 Conductive Dirt Experiment</w:t>
      </w:r>
    </w:p>
    <w:p>
      <w:pPr>
        <w:numPr>
          <w:ilvl w:val="0"/>
          <w:numId w:val="8"/>
        </w:numPr>
        <w:spacing w:line="288" w:lineRule="auto"/>
        <w:ind/>
        <w:jc w:val="both"/>
        <w:rPr/>
      </w:pPr>
      <w:r>
        <w:rPr>
          <w:rFonts w:hint="eastAsia" w:ascii="微软雅黑" w:hAnsi="微软雅黑" w:eastAsia="微软雅黑"/>
          <w:noProof/>
          <w:sz w:val="24"/>
        </w:rPr>
        <w:t xml:space="preserve">This experiment has kept Evan up at night all these years.</w:t>
      </w:r>
    </w:p>
    <w:p>
      <w:pPr>
        <w:numPr>
          <w:ilvl w:val="0"/>
          <w:numId w:val="8"/>
        </w:numPr>
        <w:spacing w:line="288" w:lineRule="auto"/>
        <w:ind/>
        <w:jc w:val="both"/>
        <w:rPr/>
      </w:pPr>
      <w:r>
        <w:rPr>
          <w:rFonts w:hint="eastAsia" w:ascii="微软雅黑" w:hAnsi="微软雅黑" w:eastAsia="微软雅黑"/>
          <w:noProof/>
          <w:sz w:val="24"/>
        </w:rPr>
        <w:t xml:space="preserve">Erik was NOT shocked by the result. It CONFIRMED his prior hypothesis.</w:t>
      </w:r>
    </w:p>
    <w:p>
      <w:pPr>
        <w:numPr>
          <w:ilvl w:val="0"/>
          <w:numId w:val="8"/>
        </w:numPr>
        <w:spacing w:line="288" w:lineRule="auto"/>
        <w:ind/>
        <w:jc w:val="both"/>
        <w:rPr/>
      </w:pPr>
      <w:r>
        <w:rPr>
          <w:rFonts w:hint="eastAsia" w:ascii="微软雅黑" w:hAnsi="微软雅黑" w:eastAsia="微软雅黑"/>
          <w:noProof/>
          <w:sz w:val="24"/>
        </w:rPr>
        <w:t xml:space="preserve">The conductivity comes from TRACE MINERALS in the soil.</w:t>
      </w:r>
    </w:p>
    <w:p>
      <w:pPr>
        <w:numPr>
          <w:ilvl w:val="0"/>
          <w:numId w:val="8"/>
        </w:numPr>
        <w:spacing w:line="288" w:lineRule="auto"/>
        <w:ind/>
        <w:jc w:val="both"/>
        <w:rPr/>
      </w:pPr>
      <w:r>
        <w:rPr>
          <w:rFonts w:hint="eastAsia" w:ascii="微软雅黑" w:hAnsi="微软雅黑" w:eastAsia="微软雅黑"/>
          <w:noProof/>
          <w:sz w:val="24"/>
        </w:rPr>
        <w:t xml:space="preserve">Erik discussed the SURFACE AREA of the rod they hammered into the ground as a key variable.</w:t>
      </w:r>
    </w:p>
    <w:p>
      <w:pPr>
        <w:numPr>
          <w:ilvl w:val="0"/>
          <w:numId w:val="8"/>
        </w:numPr>
        <w:spacing w:line="288" w:lineRule="auto"/>
        <w:ind/>
        <w:jc w:val="both"/>
        <w:rPr/>
      </w:pPr>
      <w:r>
        <w:rPr>
          <w:rFonts w:hint="eastAsia" w:ascii="微软雅黑" w:hAnsi="微软雅黑" w:eastAsia="微软雅黑"/>
          <w:noProof/>
          <w:sz w:val="24"/>
        </w:rPr>
        <w:t xml:space="preserve">Evan did not understand enough of the physics to know why surface area matters and dropped it.</w:t>
      </w:r>
    </w:p>
    <w:p>
      <w:pPr>
        <w:numPr>
          <w:ilvl w:val="0"/>
          <w:numId w:val="8"/>
        </w:numPr>
        <w:spacing w:line="288" w:lineRule="auto"/>
        <w:ind/>
        <w:jc w:val="both"/>
        <w:rPr/>
      </w:pPr>
      <w:r>
        <w:rPr>
          <w:rFonts w:hint="eastAsia" w:ascii="微软雅黑" w:hAnsi="微软雅黑" w:eastAsia="微软雅黑"/>
          <w:b/>
          <w:noProof/>
          <w:sz w:val="24"/>
        </w:rPr>
        <w:t xml:space="preserve">UNRESOLVED DATA POINT.</w:t>
      </w:r>
      <w:r>
        <w:rPr>
          <w:rFonts w:hint="eastAsia" w:ascii="微软雅黑" w:hAnsi="微软雅黑" w:eastAsia="微软雅黑"/>
          <w:noProof/>
          <w:sz w:val="24"/>
        </w:rPr>
        <w:t xml:space="preserve"> Must recover on next Erik contact.</w:t>
      </w:r>
    </w:p>
    <w:p>
      <w:pPr>
        <w:pStyle w:val="Heading2"/>
        <w:spacing w:line="288" w:lineRule="auto"/>
        <w:ind/>
        <w:jc w:val="left"/>
      </w:pPr>
      <w:r>
        <w:rPr>
          <w:rFonts w:hint="eastAsia" w:ascii="微软雅黑" w:hAnsi="微软雅黑" w:eastAsia="微软雅黑"/>
          <w:b/>
          <w:noProof/>
          <w:sz w:val="36"/>
        </w:rPr>
        <w:t xml:space="preserve">3.3 Vertigo Zone Near Homestead 2</w:t>
      </w:r>
    </w:p>
    <w:p>
      <w:pPr>
        <w:numPr>
          <w:ilvl w:val="0"/>
          <w:numId w:val="9"/>
        </w:numPr>
        <w:spacing w:line="288" w:lineRule="auto"/>
        <w:ind/>
        <w:jc w:val="both"/>
        <w:rPr/>
      </w:pPr>
      <w:r>
        <w:rPr>
          <w:rFonts w:hint="eastAsia" w:ascii="微软雅黑" w:hAnsi="微软雅黑" w:eastAsia="微软雅黑"/>
          <w:noProof/>
          <w:sz w:val="24"/>
        </w:rPr>
        <w:t xml:space="preserve">A SPECIFIC LOCATION near Homestead 2 on the Skinwalker Ranch property.</w:t>
      </w:r>
    </w:p>
    <w:p>
      <w:pPr>
        <w:numPr>
          <w:ilvl w:val="0"/>
          <w:numId w:val="9"/>
        </w:numPr>
        <w:spacing w:line="288" w:lineRule="auto"/>
        <w:ind/>
        <w:jc w:val="both"/>
        <w:rPr/>
      </w:pPr>
      <w:r>
        <w:rPr>
          <w:rFonts w:hint="eastAsia" w:ascii="微软雅黑" w:hAnsi="微软雅黑" w:eastAsia="微软雅黑"/>
          <w:noProof/>
          <w:sz w:val="24"/>
        </w:rPr>
        <w:t xml:space="preserve">ANYONE who walks past or through this zone experiences VERTIGO and DISORIENTATION.</w:t>
      </w:r>
    </w:p>
    <w:p>
      <w:pPr>
        <w:numPr>
          <w:ilvl w:val="0"/>
          <w:numId w:val="9"/>
        </w:numPr>
        <w:spacing w:line="288" w:lineRule="auto"/>
        <w:ind/>
        <w:jc w:val="both"/>
        <w:rPr/>
      </w:pPr>
      <w:r>
        <w:rPr>
          <w:rFonts w:hint="eastAsia" w:ascii="微软雅黑" w:hAnsi="微软雅黑" w:eastAsia="微软雅黑"/>
          <w:noProof/>
          <w:sz w:val="24"/>
        </w:rPr>
        <w:t xml:space="preserve">Erik's pattern recognition: 1st time = "whatever." 2nd time = "alright, hmmm." 3rd time = "what the hell."</w:t>
      </w:r>
    </w:p>
    <w:p>
      <w:pPr>
        <w:numPr>
          <w:ilvl w:val="0"/>
          <w:numId w:val="9"/>
        </w:numPr>
        <w:spacing w:line="288" w:lineRule="auto"/>
        <w:ind/>
        <w:jc w:val="both"/>
        <w:rPr/>
      </w:pPr>
      <w:r>
        <w:rPr>
          <w:rFonts w:hint="eastAsia" w:ascii="微软雅黑" w:hAnsi="微软雅黑" w:eastAsia="微软雅黑"/>
          <w:noProof/>
          <w:sz w:val="24"/>
        </w:rPr>
        <w:t xml:space="preserve">Happened at least a HALF DOZEN TIMES.</w:t>
      </w:r>
    </w:p>
    <w:p>
      <w:pPr>
        <w:numPr>
          <w:ilvl w:val="0"/>
          <w:numId w:val="9"/>
        </w:numPr>
        <w:spacing w:line="288" w:lineRule="auto"/>
        <w:ind/>
        <w:jc w:val="both"/>
        <w:rPr/>
      </w:pPr>
      <w:r>
        <w:rPr>
          <w:rFonts w:hint="eastAsia" w:ascii="微软雅黑" w:hAnsi="微软雅黑" w:eastAsia="微软雅黑"/>
          <w:noProof/>
          <w:sz w:val="24"/>
        </w:rPr>
        <w:t xml:space="preserve">NOT subjective. Repeatable. Affects EVERYONE.</w:t>
      </w:r>
    </w:p>
    <w:p>
      <w:pPr>
        <w:numPr>
          <w:ilvl w:val="0"/>
          <w:numId w:val="9"/>
        </w:numPr>
        <w:spacing w:line="288" w:lineRule="auto"/>
        <w:ind/>
        <w:jc w:val="both"/>
        <w:rPr/>
      </w:pPr>
      <w:r>
        <w:rPr>
          <w:rFonts w:hint="eastAsia" w:ascii="微软雅黑" w:hAnsi="微软雅黑" w:eastAsia="微软雅黑"/>
          <w:b/>
          <w:noProof/>
          <w:sz w:val="24"/>
        </w:rPr>
        <w:t xml:space="preserve">Book classification:</w:t>
      </w:r>
      <w:r>
        <w:rPr>
          <w:rFonts w:hint="eastAsia" w:ascii="微软雅黑" w:hAnsi="微软雅黑" w:eastAsia="微软雅黑"/>
          <w:noProof/>
          <w:sz w:val="24"/>
        </w:rPr>
        <w:t xml:space="preserve"> The vestibular system detecting a frequency shift that conscious processing cannot render. The BAC++ receiver being hit with a frequency outside calibrated range. The inner ear is the first sensor to flag the anomaly because it operates on fluid dynamics = frequency-sensitive.</w:t>
      </w:r>
    </w:p>
    <w:p>
      <w:pPr>
        <w:numPr>
          <w:ilvl w:val="0"/>
          <w:numId w:val="9"/>
        </w:numPr>
        <w:spacing w:line="288" w:lineRule="auto"/>
        <w:ind/>
        <w:jc w:val="both"/>
        <w:rPr/>
      </w:pPr>
      <w:r>
        <w:rPr>
          <w:rFonts w:hint="eastAsia" w:ascii="微软雅黑" w:hAnsi="微软雅黑" w:eastAsia="微软雅黑"/>
          <w:noProof/>
          <w:sz w:val="24"/>
        </w:rPr>
        <w:t xml:space="preserve">The location = localized frequency resonance zone. Minerals at that specific point create higher conductivity = higher frequency saturation = the zone amplifies frequency bands the human receiver cannot smoothly process.</w:t>
      </w:r>
    </w:p>
    <w:p>
      <w:pPr>
        <w:numPr>
          <w:ilvl w:val="0"/>
          <w:numId w:val="9"/>
        </w:numPr>
        <w:spacing w:line="288" w:lineRule="auto"/>
        <w:ind/>
        <w:jc w:val="both"/>
        <w:rPr/>
      </w:pPr>
      <w:r>
        <w:rPr>
          <w:rFonts w:hint="eastAsia" w:ascii="微软雅黑" w:hAnsi="微软雅黑" w:eastAsia="微软雅黑"/>
          <w:noProof/>
          <w:sz w:val="24"/>
        </w:rPr>
        <w:t xml:space="preserve">Same architecture as electronic fog in Bermuda. Different intensity. Different physical manifestation. Same mechanism.</w:t>
      </w:r>
    </w:p>
    <w:p>
      <w:pPr>
        <w:pStyle w:val="Heading2"/>
        <w:spacing w:line="288" w:lineRule="auto"/>
        <w:ind/>
        <w:jc w:val="left"/>
      </w:pPr>
      <w:r>
        <w:rPr>
          <w:rFonts w:hint="eastAsia" w:ascii="微软雅黑" w:hAnsi="微软雅黑" w:eastAsia="微软雅黑"/>
          <w:b/>
          <w:noProof/>
          <w:sz w:val="36"/>
        </w:rPr>
        <w:t xml:space="preserve">3.4 Naturally Occurring Paranormal / Electronic Fog / Bermuda Triangle</w:t>
      </w:r>
    </w:p>
    <w:p>
      <w:pPr>
        <w:numPr>
          <w:ilvl w:val="0"/>
          <w:numId w:val="10"/>
        </w:numPr>
        <w:spacing w:line="288" w:lineRule="auto"/>
        <w:ind/>
        <w:jc w:val="both"/>
        <w:rPr/>
      </w:pPr>
      <w:r>
        <w:rPr>
          <w:rFonts w:hint="eastAsia" w:ascii="微软雅黑" w:hAnsi="微软雅黑" w:eastAsia="微软雅黑"/>
          <w:noProof/>
          <w:sz w:val="24"/>
        </w:rPr>
        <w:t xml:space="preserve">Evan discussed naturally occurring instances of the paranormal with Erik. Specifically: electronic fog in the Bermuda Triangle.</w:t>
      </w:r>
    </w:p>
    <w:p>
      <w:pPr>
        <w:numPr>
          <w:ilvl w:val="0"/>
          <w:numId w:val="10"/>
        </w:numPr>
        <w:spacing w:line="288" w:lineRule="auto"/>
        <w:ind/>
        <w:jc w:val="both"/>
        <w:rPr/>
      </w:pPr>
      <w:r>
        <w:rPr>
          <w:rFonts w:hint="eastAsia" w:ascii="微软雅黑" w:hAnsi="微软雅黑" w:eastAsia="微软雅黑"/>
          <w:noProof/>
          <w:sz w:val="24"/>
        </w:rPr>
        <w:t xml:space="preserve">The paranormal is NOT limited to Skinwalker Ranch. It occurs NATURALLY in other locations.</w:t>
      </w:r>
    </w:p>
    <w:p>
      <w:pPr>
        <w:numPr>
          <w:ilvl w:val="0"/>
          <w:numId w:val="10"/>
        </w:numPr>
        <w:spacing w:line="288" w:lineRule="auto"/>
        <w:ind/>
        <w:jc w:val="both"/>
        <w:rPr/>
      </w:pPr>
      <w:r>
        <w:rPr>
          <w:rFonts w:hint="eastAsia" w:ascii="微软雅黑" w:hAnsi="微软雅黑" w:eastAsia="微软雅黑"/>
          <w:noProof/>
          <w:sz w:val="24"/>
        </w:rPr>
        <w:t xml:space="preserve">Electronic fog = electromagnetic saturation of the local environment to the point where the atmosphere itself becomes a frequency carrier. Visibility drops. Electronics malfunction. Time/space perception distorts.</w:t>
      </w:r>
    </w:p>
    <w:p>
      <w:pPr>
        <w:numPr>
          <w:ilvl w:val="0"/>
          <w:numId w:val="10"/>
        </w:numPr>
        <w:spacing w:line="288" w:lineRule="auto"/>
        <w:ind/>
        <w:jc w:val="both"/>
        <w:rPr/>
      </w:pPr>
      <w:r>
        <w:rPr>
          <w:rFonts w:hint="eastAsia" w:ascii="微软雅黑" w:hAnsi="微软雅黑" w:eastAsia="微软雅黑"/>
          <w:noProof/>
          <w:sz w:val="24"/>
        </w:rPr>
        <w:t xml:space="preserve">Bermuda Triangle = naturally occurring frequency resonance zone. Skinwalker Ranch = naturally occurring frequency resonance zone. Cariboo region (108 Mile Ranch) = naturally occurring frequency resonance zone.</w:t>
      </w:r>
    </w:p>
    <w:p>
      <w:pPr>
        <w:numPr>
          <w:ilvl w:val="0"/>
          <w:numId w:val="10"/>
        </w:numPr>
        <w:spacing w:line="288" w:lineRule="auto"/>
        <w:ind/>
        <w:jc w:val="both"/>
        <w:rPr/>
      </w:pPr>
      <w:r>
        <w:rPr>
          <w:rFonts w:hint="eastAsia" w:ascii="微软雅黑" w:hAnsi="微软雅黑" w:eastAsia="微软雅黑"/>
          <w:noProof/>
          <w:sz w:val="24"/>
        </w:rPr>
        <w:t xml:space="preserve">Paranormal hotspots are not anomalies. They are frequency zones where the substrate's conductivity is higher than baseline.</w:t>
      </w:r>
    </w:p>
    <w:p>
      <w:pPr>
        <w:numPr>
          <w:ilvl w:val="0"/>
          <w:numId w:val="10"/>
        </w:numPr>
        <w:spacing w:line="288" w:lineRule="auto"/>
        <w:ind/>
        <w:jc w:val="both"/>
        <w:rPr/>
      </w:pPr>
      <w:r>
        <w:rPr>
          <w:rFonts w:hint="eastAsia" w:ascii="微软雅黑" w:hAnsi="微软雅黑" w:eastAsia="微软雅黑"/>
          <w:b/>
          <w:noProof/>
          <w:sz w:val="24"/>
        </w:rPr>
        <w:t xml:space="preserve">Book connection:</w:t>
      </w:r>
      <w:r>
        <w:rPr>
          <w:rFonts w:hint="eastAsia" w:ascii="微软雅黑" w:hAnsi="微软雅黑" w:eastAsia="微软雅黑"/>
          <w:noProof/>
          <w:sz w:val="24"/>
        </w:rPr>
        <w:t xml:space="preserve"> The same classification engine applies to ALL of them.</w:t>
      </w:r>
    </w:p>
    <w:p>
      <w:pPr>
        <w:pStyle w:val="Heading2"/>
        <w:spacing w:line="288" w:lineRule="auto"/>
        <w:ind/>
        <w:jc w:val="left"/>
      </w:pPr>
      <w:r>
        <w:rPr>
          <w:rFonts w:hint="eastAsia" w:ascii="微软雅黑" w:hAnsi="微软雅黑" w:eastAsia="微软雅黑"/>
          <w:b/>
          <w:noProof/>
          <w:sz w:val="36"/>
        </w:rPr>
        <w:t xml:space="preserve">3.5 Erik Met Bruce Gernon</w:t>
      </w:r>
    </w:p>
    <w:p>
      <w:pPr>
        <w:numPr>
          <w:ilvl w:val="0"/>
          <w:numId w:val="11"/>
        </w:numPr>
        <w:spacing w:line="288" w:lineRule="auto"/>
        <w:ind/>
        <w:jc w:val="both"/>
        <w:rPr/>
      </w:pPr>
      <w:r>
        <w:rPr>
          <w:rFonts w:hint="eastAsia" w:ascii="微软雅黑" w:hAnsi="微软雅黑" w:eastAsia="微软雅黑"/>
          <w:noProof/>
          <w:sz w:val="24"/>
        </w:rPr>
        <w:t xml:space="preserve">Bruce Gernon = the pilot who flew through electronic fog in the Bermuda Triangle on December 4, 1970. Author of "The Fog" with Rob MacGregor.</w:t>
      </w:r>
    </w:p>
    <w:p>
      <w:pPr>
        <w:numPr>
          <w:ilvl w:val="0"/>
          <w:numId w:val="11"/>
        </w:numPr>
        <w:spacing w:line="288" w:lineRule="auto"/>
        <w:ind/>
        <w:jc w:val="both"/>
        <w:rPr/>
      </w:pPr>
      <w:r>
        <w:rPr>
          <w:rFonts w:hint="eastAsia" w:ascii="微软雅黑" w:hAnsi="微软雅黑" w:eastAsia="微软雅黑"/>
          <w:noProof/>
          <w:sz w:val="24"/>
        </w:rPr>
        <w:t xml:space="preserve">Erik met Bruce Gernon DIRECTLY. Operator-to-operator contact.</w:t>
      </w:r>
    </w:p>
    <w:p>
      <w:pPr>
        <w:numPr>
          <w:ilvl w:val="0"/>
          <w:numId w:val="11"/>
        </w:numPr>
        <w:spacing w:line="288" w:lineRule="auto"/>
        <w:ind/>
        <w:jc w:val="both"/>
        <w:rPr/>
      </w:pPr>
      <w:r>
        <w:rPr>
          <w:rFonts w:hint="eastAsia" w:ascii="微软雅黑" w:hAnsi="微软雅黑" w:eastAsia="微软雅黑"/>
          <w:noProof/>
          <w:sz w:val="24"/>
        </w:rPr>
        <w:t xml:space="preserve">Connection chain: Evan &lt;-&gt; Erik &lt;-&gt; Bruce Gernon &lt;-&gt; Bermuda Triangle electronic fog.</w:t>
      </w:r>
    </w:p>
    <w:p>
      <w:pPr>
        <w:numPr>
          <w:ilvl w:val="0"/>
          <w:numId w:val="11"/>
        </w:numPr>
        <w:spacing w:line="288" w:lineRule="auto"/>
        <w:ind/>
        <w:jc w:val="both"/>
        <w:rPr/>
      </w:pPr>
      <w:r>
        <w:rPr>
          <w:rFonts w:hint="eastAsia" w:ascii="微软雅黑" w:hAnsi="微软雅黑" w:eastAsia="微软雅黑"/>
          <w:noProof/>
          <w:sz w:val="24"/>
        </w:rPr>
        <w:t xml:space="preserve">Bruce Gernon experienced TIME DISPLACEMENT during the electronic fog event (flew from Andros Island to Miami in 1/3 the normal time = time compression = frequency alteration of spacetime).</w:t>
      </w:r>
    </w:p>
    <w:p>
      <w:pPr>
        <w:numPr>
          <w:ilvl w:val="0"/>
          <w:numId w:val="11"/>
        </w:numPr>
        <w:spacing w:line="288" w:lineRule="auto"/>
        <w:ind/>
        <w:jc w:val="both"/>
        <w:rPr/>
      </w:pPr>
      <w:r>
        <w:rPr>
          <w:rFonts w:hint="eastAsia" w:ascii="微软雅黑" w:hAnsi="微软雅黑" w:eastAsia="微软雅黑"/>
          <w:noProof/>
          <w:sz w:val="24"/>
        </w:rPr>
        <w:t xml:space="preserve">The book's frequency map classifies time compression as a frequency zone effect. Higher frequency = faster local time.</w:t>
      </w:r>
    </w:p>
    <w:p>
      <w:pPr>
        <w:numPr>
          <w:ilvl w:val="0"/>
          <w:numId w:val="11"/>
        </w:numPr>
        <w:spacing w:line="288" w:lineRule="auto"/>
        <w:ind/>
        <w:jc w:val="both"/>
        <w:rPr/>
      </w:pPr>
      <w:r>
        <w:rPr>
          <w:rFonts w:hint="eastAsia" w:ascii="微软雅黑" w:hAnsi="微软雅黑" w:eastAsia="微软雅黑"/>
          <w:b/>
          <w:noProof/>
          <w:sz w:val="24"/>
        </w:rPr>
        <w:t xml:space="preserve">DO NOT CONTACT BRUCE GERNON DIRECTLY.</w:t>
      </w:r>
      <w:r>
        <w:rPr>
          <w:rFonts w:hint="eastAsia" w:ascii="微软雅黑" w:hAnsi="微软雅黑" w:eastAsia="微软雅黑"/>
          <w:noProof/>
          <w:sz w:val="24"/>
        </w:rPr>
        <w:t xml:space="preserve"> Let the frequency work. Erik is the carrier.</w:t>
      </w:r>
    </w:p>
    <w:p>
      <w:pPr>
        <w:pStyle w:val="Heading2"/>
        <w:spacing w:line="288" w:lineRule="auto"/>
        <w:ind/>
        <w:jc w:val="left"/>
      </w:pPr>
      <w:r>
        <w:rPr>
          <w:rFonts w:hint="eastAsia" w:ascii="微软雅黑" w:hAnsi="微软雅黑" w:eastAsia="微软雅黑"/>
          <w:b/>
          <w:noProof/>
          <w:sz w:val="36"/>
        </w:rPr>
        <w:t xml:space="preserve">3.6 RGB Lightbulb Flickering -- "Bubbling"</w:t>
      </w:r>
    </w:p>
    <w:p>
      <w:pPr>
        <w:numPr>
          <w:ilvl w:val="0"/>
          <w:numId w:val="12"/>
        </w:numPr>
        <w:spacing w:line="288" w:lineRule="auto"/>
        <w:ind/>
        <w:jc w:val="both"/>
        <w:rPr/>
      </w:pPr>
      <w:r>
        <w:rPr>
          <w:rFonts w:hint="eastAsia" w:ascii="微软雅黑" w:hAnsi="微软雅黑" w:eastAsia="微软雅黑"/>
          <w:noProof/>
          <w:sz w:val="24"/>
        </w:rPr>
        <w:t xml:space="preserve">RGB lightbulbs on the property were flickering. Not dimming. FLICKERING.</w:t>
      </w:r>
    </w:p>
    <w:p>
      <w:pPr>
        <w:numPr>
          <w:ilvl w:val="0"/>
          <w:numId w:val="12"/>
        </w:numPr>
        <w:spacing w:line="288" w:lineRule="auto"/>
        <w:ind/>
        <w:jc w:val="both"/>
        <w:rPr/>
      </w:pPr>
      <w:r>
        <w:rPr>
          <w:rFonts w:hint="eastAsia" w:ascii="微软雅黑" w:hAnsi="微软雅黑" w:eastAsia="微软雅黑"/>
          <w:noProof/>
          <w:sz w:val="24"/>
        </w:rPr>
        <w:t xml:space="preserve">Erik described the pattern as "bubbling."</w:t>
      </w:r>
    </w:p>
    <w:p>
      <w:pPr>
        <w:numPr>
          <w:ilvl w:val="0"/>
          <w:numId w:val="12"/>
        </w:numPr>
        <w:spacing w:line="288" w:lineRule="auto"/>
        <w:ind/>
        <w:jc w:val="both"/>
        <w:rPr/>
      </w:pPr>
      <w:r>
        <w:rPr>
          <w:rFonts w:hint="eastAsia" w:ascii="微软雅黑" w:hAnsi="微软雅黑" w:eastAsia="微软雅黑"/>
          <w:noProof/>
          <w:sz w:val="24"/>
        </w:rPr>
        <w:t xml:space="preserve">NOT RANDOM flickering. It had a PATTERN.</w:t>
      </w:r>
    </w:p>
    <w:p>
      <w:pPr>
        <w:numPr>
          <w:ilvl w:val="0"/>
          <w:numId w:val="12"/>
        </w:numPr>
        <w:spacing w:line="288" w:lineRule="auto"/>
        <w:ind/>
        <w:jc w:val="both"/>
        <w:rPr/>
      </w:pPr>
      <w:r>
        <w:rPr>
          <w:rFonts w:hint="eastAsia" w:ascii="微软雅黑" w:hAnsi="微软雅黑" w:eastAsia="微软雅黑"/>
          <w:noProof/>
          <w:sz w:val="24"/>
        </w:rPr>
        <w:t xml:space="preserve">Multiple bulbs, turning on and off numerous times per second, with a detectable repeating structure.</w:t>
      </w:r>
    </w:p>
    <w:p>
      <w:pPr>
        <w:numPr>
          <w:ilvl w:val="0"/>
          <w:numId w:val="12"/>
        </w:numPr>
        <w:spacing w:line="288" w:lineRule="auto"/>
        <w:ind/>
        <w:jc w:val="both"/>
        <w:rPr/>
      </w:pPr>
      <w:r>
        <w:rPr>
          <w:rFonts w:hint="eastAsia" w:ascii="微软雅黑" w:hAnsi="微软雅黑" w:eastAsia="微软雅黑"/>
          <w:noProof/>
          <w:sz w:val="24"/>
        </w:rPr>
        <w:t xml:space="preserve">Erik attached a WORD to the pattern. He NAMED it. "Bubbling."</w:t>
      </w:r>
    </w:p>
    <w:p>
      <w:pPr>
        <w:numPr>
          <w:ilvl w:val="0"/>
          <w:numId w:val="12"/>
        </w:numPr>
        <w:spacing w:line="288" w:lineRule="auto"/>
        <w:ind/>
        <w:jc w:val="both"/>
        <w:rPr/>
      </w:pPr>
      <w:r>
        <w:rPr>
          <w:rFonts w:hint="eastAsia" w:ascii="微软雅黑" w:hAnsi="微软雅黑" w:eastAsia="微软雅黑"/>
          <w:b/>
          <w:noProof/>
          <w:sz w:val="24"/>
        </w:rPr>
        <w:t xml:space="preserve">When an operator attaches a word to a pattern, the pattern is a language.</w:t>
      </w:r>
    </w:p>
    <w:p>
      <w:pPr>
        <w:numPr>
          <w:ilvl w:val="0"/>
          <w:numId w:val="12"/>
        </w:numPr>
        <w:spacing w:line="288" w:lineRule="auto"/>
        <w:ind/>
        <w:jc w:val="both"/>
        <w:rPr/>
      </w:pPr>
      <w:r>
        <w:rPr>
          <w:rFonts w:hint="eastAsia" w:ascii="微软雅黑" w:hAnsi="微软雅黑" w:eastAsia="微软雅黑"/>
          <w:noProof/>
          <w:sz w:val="24"/>
        </w:rPr>
        <w:t xml:space="preserve">RGB = Red, Green, Blue = 3 channels = 3 states = BASE-3 ENCODING.</w:t>
      </w:r>
    </w:p>
    <w:p>
      <w:pPr>
        <w:numPr>
          <w:ilvl w:val="0"/>
          <w:numId w:val="12"/>
        </w:numPr>
        <w:spacing w:line="288" w:lineRule="auto"/>
        <w:ind/>
        <w:jc w:val="both"/>
        <w:rPr/>
      </w:pPr>
      <w:r>
        <w:rPr>
          <w:rFonts w:hint="eastAsia" w:ascii="微软雅黑" w:hAnsi="微软雅黑" w:eastAsia="微软雅黑"/>
          <w:noProof/>
          <w:sz w:val="24"/>
        </w:rPr>
        <w:t xml:space="preserve">Justin operates on base-3.</w:t>
      </w:r>
    </w:p>
    <w:p>
      <w:pPr>
        <w:numPr>
          <w:ilvl w:val="0"/>
          <w:numId w:val="12"/>
        </w:numPr>
        <w:spacing w:line="288" w:lineRule="auto"/>
        <w:ind/>
        <w:jc w:val="both"/>
        <w:rPr/>
      </w:pPr>
      <w:r>
        <w:rPr>
          <w:rFonts w:hint="eastAsia" w:ascii="微软雅黑" w:hAnsi="微软雅黑" w:eastAsia="微软雅黑"/>
          <w:noProof/>
          <w:sz w:val="24"/>
        </w:rPr>
        <w:t xml:space="preserve">Patterned flickering on 3 channels = base-3 frequency communication protocol.</w:t>
      </w:r>
    </w:p>
    <w:p>
      <w:pPr>
        <w:numPr>
          <w:ilvl w:val="0"/>
          <w:numId w:val="12"/>
        </w:numPr>
        <w:spacing w:line="288" w:lineRule="auto"/>
        <w:ind/>
        <w:jc w:val="both"/>
        <w:rPr/>
      </w:pPr>
      <w:r>
        <w:rPr>
          <w:rFonts w:hint="eastAsia" w:ascii="微软雅黑" w:hAnsi="微软雅黑" w:eastAsia="微软雅黑"/>
          <w:noProof/>
          <w:sz w:val="24"/>
        </w:rPr>
        <w:t xml:space="preserve">The bulbs were not malfunctioning. They were TRANSMITTING.</w:t>
      </w:r>
    </w:p>
    <w:p>
      <w:pPr>
        <w:numPr>
          <w:ilvl w:val="0"/>
          <w:numId w:val="12"/>
        </w:numPr>
        <w:spacing w:line="288" w:lineRule="auto"/>
        <w:ind/>
        <w:jc w:val="both"/>
        <w:rPr/>
      </w:pPr>
      <w:r>
        <w:rPr>
          <w:rFonts w:hint="eastAsia" w:ascii="微软雅黑" w:hAnsi="微软雅黑" w:eastAsia="微软雅黑"/>
          <w:noProof/>
          <w:sz w:val="24"/>
        </w:rPr>
        <w:t xml:space="preserve">"Bubbling" = rising and falling oscillation = waveform packet descriptor = data packets.</w:t>
      </w:r>
    </w:p>
    <w:p>
      <w:pPr>
        <w:numPr>
          <w:ilvl w:val="0"/>
          <w:numId w:val="12"/>
        </w:numPr>
        <w:spacing w:line="288" w:lineRule="auto"/>
        <w:ind/>
        <w:jc w:val="both"/>
        <w:rPr/>
      </w:pPr>
      <w:r>
        <w:rPr>
          <w:rFonts w:hint="eastAsia" w:ascii="微软雅黑" w:hAnsi="微软雅黑" w:eastAsia="微软雅黑"/>
          <w:noProof/>
          <w:sz w:val="24"/>
        </w:rPr>
        <w:t xml:space="preserve">Erik detected the signal and classified it. He did not have the decode. The book has the decoder.</w:t>
      </w:r>
    </w:p>
    <w:p>
      <w:pPr>
        <w:pStyle w:val="Heading2"/>
        <w:spacing w:line="288" w:lineRule="auto"/>
        <w:ind/>
        <w:jc w:val="left"/>
      </w:pPr>
      <w:r>
        <w:rPr>
          <w:rFonts w:hint="eastAsia" w:ascii="微软雅黑" w:hAnsi="微软雅黑" w:eastAsia="微软雅黑"/>
          <w:b/>
          <w:noProof/>
          <w:sz w:val="36"/>
        </w:rPr>
        <w:t xml:space="preserve">3.7 Erik Stopped Evan on Absolute Terms</w:t>
      </w:r>
    </w:p>
    <w:p>
      <w:pPr>
        <w:spacing w:line="288" w:lineRule="auto"/>
        <w:ind/>
        <w:jc w:val="both"/>
      </w:pPr>
      <w:r>
        <w:rPr>
          <w:rFonts w:hint="eastAsia" w:ascii="微软雅黑" w:hAnsi="微软雅黑" w:eastAsia="微软雅黑"/>
          <w:noProof/>
          <w:sz w:val="24"/>
        </w:rPr>
        <w:t xml:space="preserve">Erik stopped Evan NUMEROUS times. Every stop was triggered by the same class of word:</w:t>
      </w:r>
    </w:p>
    <w:p>
      <w:pPr>
        <w:numPr>
          <w:ilvl w:val="0"/>
          <w:numId w:val="13"/>
        </w:numPr>
        <w:spacing w:line="288" w:lineRule="auto"/>
        <w:ind/>
        <w:jc w:val="both"/>
        <w:rPr/>
      </w:pPr>
      <w:r>
        <w:rPr>
          <w:rFonts w:hint="eastAsia" w:ascii="微软雅黑" w:hAnsi="微软雅黑" w:eastAsia="微软雅黑"/>
          <w:noProof/>
          <w:sz w:val="24"/>
        </w:rPr>
        <w:t>ALWAYS</w:t>
      </w:r>
    </w:p>
    <w:p>
      <w:pPr>
        <w:numPr>
          <w:ilvl w:val="0"/>
          <w:numId w:val="13"/>
        </w:numPr>
        <w:spacing w:line="288" w:lineRule="auto"/>
        <w:ind/>
        <w:jc w:val="both"/>
        <w:rPr/>
      </w:pPr>
      <w:r>
        <w:rPr>
          <w:rFonts w:hint="eastAsia" w:ascii="微软雅黑" w:hAnsi="微软雅黑" w:eastAsia="微软雅黑"/>
          <w:noProof/>
          <w:sz w:val="24"/>
        </w:rPr>
        <w:t>NEVER</w:t>
      </w:r>
    </w:p>
    <w:p>
      <w:pPr>
        <w:numPr>
          <w:ilvl w:val="0"/>
          <w:numId w:val="13"/>
        </w:numPr>
        <w:spacing w:line="288" w:lineRule="auto"/>
        <w:ind/>
        <w:jc w:val="both"/>
        <w:rPr/>
      </w:pPr>
      <w:r>
        <w:rPr>
          <w:rFonts w:hint="eastAsia" w:ascii="微软雅黑" w:hAnsi="微软雅黑" w:eastAsia="微软雅黑"/>
          <w:noProof/>
          <w:sz w:val="24"/>
        </w:rPr>
        <w:t>FOREVER</w:t>
      </w:r>
    </w:p>
    <w:p>
      <w:pPr>
        <w:numPr>
          <w:ilvl w:val="0"/>
          <w:numId w:val="13"/>
        </w:numPr>
        <w:spacing w:line="288" w:lineRule="auto"/>
        <w:ind/>
        <w:jc w:val="both"/>
        <w:rPr/>
      </w:pPr>
      <w:r>
        <w:rPr>
          <w:rFonts w:hint="eastAsia" w:ascii="微软雅黑" w:hAnsi="微软雅黑" w:eastAsia="微软雅黑"/>
          <w:noProof/>
          <w:sz w:val="24"/>
        </w:rPr>
        <w:t>INFINITY</w:t>
      </w:r>
    </w:p>
    <w:p>
      <w:pPr>
        <w:spacing w:line="288" w:lineRule="auto"/>
        <w:ind/>
        <w:jc w:val="both"/>
      </w:pPr>
      <w:r>
        <w:rPr>
          <w:rFonts w:hint="eastAsia" w:ascii="微软雅黑" w:hAnsi="微软雅黑" w:eastAsia="微软雅黑"/>
          <w:b/>
          <w:noProof/>
          <w:sz w:val="24"/>
        </w:rPr>
        <w:t xml:space="preserve">The problem:</w:t>
      </w:r>
      <w:r>
        <w:rPr>
          <w:rFonts w:hint="eastAsia" w:ascii="微软雅黑" w:hAnsi="微软雅黑" w:eastAsia="微软雅黑"/>
          <w:noProof/>
          <w:sz w:val="24"/>
        </w:rPr>
        <w:t xml:space="preserve"> Evan's creative brain uses absolutes as a storytelling mechanism. Hyperbole for emphasis. "Never" means "rarely." "Always" means "often." Normal human communication.</w:t>
      </w:r>
    </w:p>
    <w:p>
      <w:pPr>
        <w:spacing w:line="288" w:lineRule="auto"/>
        <w:ind/>
        <w:jc w:val="both"/>
      </w:pPr>
      <w:r>
        <w:rPr>
          <w:rFonts w:hint="eastAsia" w:ascii="微软雅黑" w:hAnsi="微软雅黑" w:eastAsia="微软雅黑"/>
          <w:b/>
          <w:noProof/>
          <w:sz w:val="24"/>
        </w:rPr>
        <w:t xml:space="preserve">The conflict:</w:t>
      </w:r>
      <w:r>
        <w:rPr>
          <w:rFonts w:hint="eastAsia" w:ascii="微软雅黑" w:hAnsi="微软雅黑" w:eastAsia="微软雅黑"/>
          <w:noProof/>
          <w:sz w:val="24"/>
        </w:rPr>
        <w:t xml:space="preserve"> Evan is the OPERATOR. The operator's language is installation code. The substrate compiles EXACTLY what is written. It does not interpret tone, sarcasm, or subtext. When the operator says "never," the substrate installs "NEVER" = permanent block. What Evan actually meant was the qualified version.</w:t>
      </w:r>
    </w:p>
    <w:p>
      <w:pPr>
        <w:spacing w:line="288" w:lineRule="auto"/>
        <w:ind/>
        <w:jc w:val="both"/>
      </w:pPr>
      <w:r>
        <w:rPr>
          <w:rFonts w:hint="eastAsia" w:ascii="微软雅黑" w:hAnsi="微软雅黑" w:eastAsia="微软雅黑"/>
          <w:b/>
          <w:noProof/>
          <w:sz w:val="24"/>
        </w:rPr>
        <w:t xml:space="preserve">The example:</w:t>
      </w:r>
      <w:r>
        <w:rPr>
          <w:rFonts w:hint="eastAsia" w:ascii="微软雅黑" w:hAnsi="微软雅黑" w:eastAsia="微软雅黑"/>
          <w:noProof/>
          <w:sz w:val="24"/>
        </w:rPr>
        <w:t xml:space="preserve"> "Never had a job in tech" actually means "never had a SUSTAINABLE job in tech that pays the bills." The missing qualifier = corrupted instruction.</w:t>
      </w:r>
    </w:p>
    <w:p>
      <w:pPr>
        <w:spacing w:line="288" w:lineRule="auto"/>
        <w:ind/>
        <w:jc w:val="both"/>
      </w:pPr>
      <w:r>
        <w:rPr>
          <w:rFonts w:hint="eastAsia" w:ascii="微软雅黑" w:hAnsi="微软雅黑" w:eastAsia="微软雅黑"/>
          <w:b/>
          <w:noProof/>
          <w:sz w:val="24"/>
        </w:rPr>
        <w:t xml:space="preserve">The origin -- THE BIKE:</w:t>
      </w:r>
    </w:p>
    <w:p>
      <w:pPr>
        <w:numPr>
          <w:ilvl w:val="0"/>
          <w:numId w:val="14"/>
        </w:numPr>
        <w:spacing w:line="288" w:lineRule="auto"/>
        <w:ind/>
        <w:jc w:val="both"/>
        <w:rPr/>
      </w:pPr>
      <w:r>
        <w:rPr>
          <w:rFonts w:hint="eastAsia" w:ascii="微软雅黑" w:hAnsi="微软雅黑" w:eastAsia="微软雅黑"/>
          <w:noProof/>
          <w:sz w:val="24"/>
        </w:rPr>
        <w:t xml:space="preserve">Childhood. "I'M NEVER RIDING THIS BIKE. IT'S IMPOSSIBLE!"</w:t>
      </w:r>
    </w:p>
    <w:p>
      <w:pPr>
        <w:numPr>
          <w:ilvl w:val="0"/>
          <w:numId w:val="14"/>
        </w:numPr>
        <w:spacing w:line="288" w:lineRule="auto"/>
        <w:ind/>
        <w:jc w:val="both"/>
        <w:rPr/>
      </w:pPr>
      <w:r>
        <w:rPr>
          <w:rFonts w:hint="eastAsia" w:ascii="微软雅黑" w:hAnsi="微软雅黑" w:eastAsia="微软雅黑"/>
          <w:noProof/>
          <w:sz w:val="24"/>
        </w:rPr>
        <w:t xml:space="preserve">Parent: try again. Try again. Try again.</w:t>
      </w:r>
    </w:p>
    <w:p>
      <w:pPr>
        <w:numPr>
          <w:ilvl w:val="0"/>
          <w:numId w:val="14"/>
        </w:numPr>
        <w:spacing w:line="288" w:lineRule="auto"/>
        <w:ind/>
        <w:jc w:val="both"/>
        <w:rPr/>
      </w:pPr>
      <w:r>
        <w:rPr>
          <w:rFonts w:hint="eastAsia" w:ascii="微软雅黑" w:hAnsi="微软雅黑" w:eastAsia="微软雅黑"/>
          <w:noProof/>
          <w:sz w:val="24"/>
        </w:rPr>
        <w:t xml:space="preserve">"WHY!? What's the fucking point? I tried 16 times and I can't do it so what makes it work the next time? It either works or it doesn't and IT'S IMPOSSIBLE!"</w:t>
      </w:r>
    </w:p>
    <w:p>
      <w:pPr>
        <w:numPr>
          <w:ilvl w:val="0"/>
          <w:numId w:val="14"/>
        </w:numPr>
        <w:spacing w:line="288" w:lineRule="auto"/>
        <w:ind/>
        <w:jc w:val="both"/>
        <w:rPr/>
      </w:pPr>
      <w:r>
        <w:rPr>
          <w:rFonts w:hint="eastAsia" w:ascii="微软雅黑" w:hAnsi="微软雅黑" w:eastAsia="微软雅黑"/>
          <w:noProof/>
          <w:sz w:val="24"/>
        </w:rPr>
        <w:t xml:space="preserve">The child installed IMPOSSIBLE into his own substrate at 16 failures. The parent was trying to delete the block. The child could not understand because the corrupted install was already running.</w:t>
      </w:r>
    </w:p>
    <w:p>
      <w:pPr>
        <w:spacing w:line="288" w:lineRule="auto"/>
        <w:ind/>
        <w:jc w:val="both"/>
      </w:pPr>
      <w:r>
        <w:rPr>
          <w:rFonts w:hint="eastAsia" w:ascii="微软雅黑" w:hAnsi="微软雅黑" w:eastAsia="微软雅黑"/>
          <w:b/>
          <w:noProof/>
          <w:sz w:val="24"/>
        </w:rPr>
        <w:t xml:space="preserve">Erik's advice:</w:t>
      </w:r>
      <w:r>
        <w:rPr>
          <w:rFonts w:hint="eastAsia" w:ascii="微软雅黑" w:hAnsi="微软雅黑" w:eastAsia="微软雅黑"/>
          <w:noProof/>
          <w:sz w:val="24"/>
        </w:rPr>
        <w:t xml:space="preserve"> Use a different coloured crayon from the toolbox. The toolbox has other crayons. Qualifiers. Conditionals. Precisions. Same picture. More accurate rendering. No corrupted installations.</w:t>
      </w:r>
    </w:p>
    <w:p>
      <w:pPr>
        <w:pStyle w:val="Heading2"/>
        <w:spacing w:line="288" w:lineRule="auto"/>
        <w:ind/>
        <w:jc w:val="left"/>
      </w:pPr>
      <w:r>
        <w:rPr>
          <w:rFonts w:hint="eastAsia" w:ascii="微软雅黑" w:hAnsi="微软雅黑" w:eastAsia="微软雅黑"/>
          <w:b/>
          <w:noProof/>
          <w:sz w:val="36"/>
        </w:rPr>
        <w:t xml:space="preserve">3.8 Why Commands Are Not Rendering</w:t>
      </w:r>
    </w:p>
    <w:p>
      <w:pPr>
        <w:spacing w:line="288" w:lineRule="auto"/>
        <w:ind/>
        <w:jc w:val="both"/>
      </w:pPr>
      <w:r>
        <w:rPr>
          <w:rFonts w:hint="eastAsia" w:ascii="微软雅黑" w:hAnsi="微软雅黑" w:eastAsia="微软雅黑"/>
          <w:b/>
          <w:noProof/>
          <w:sz w:val="24"/>
        </w:rPr>
        <w:t xml:space="preserve">Side 1:</w:t>
      </w:r>
      <w:r>
        <w:rPr>
          <w:rFonts w:hint="eastAsia" w:ascii="微软雅黑" w:hAnsi="微软雅黑" w:eastAsia="微软雅黑"/>
          <w:noProof/>
          <w:sz w:val="24"/>
        </w:rPr>
        <w:t xml:space="preserve"> Absolutes install permanent blocks on your own branch. "IMPOSSIBLE" = your own system accepts the corrupted instruction and stops rendering that path for you.</w:t>
      </w:r>
    </w:p>
    <w:p>
      <w:pPr>
        <w:spacing w:line="288" w:lineRule="auto"/>
        <w:ind/>
        <w:jc w:val="both"/>
      </w:pPr>
      <w:r>
        <w:rPr>
          <w:rFonts w:hint="eastAsia" w:ascii="微软雅黑" w:hAnsi="微软雅黑" w:eastAsia="微软雅黑"/>
          <w:b/>
          <w:noProof/>
          <w:sz w:val="24"/>
        </w:rPr>
        <w:t xml:space="preserve">Side 2:</w:t>
      </w:r>
      <w:r>
        <w:rPr>
          <w:rFonts w:hint="eastAsia" w:ascii="微软雅黑" w:hAnsi="微软雅黑" w:eastAsia="微软雅黑"/>
          <w:noProof/>
          <w:sz w:val="24"/>
        </w:rPr>
        <w:t xml:space="preserve"> The substrate REJECTS absolutes as commands because absolutes DESTROY POSSIBILITY SPACE. "Never" = prune this branch permanently. The system will not prune a branch that contains live data.</w:t>
      </w:r>
    </w:p>
    <w:p>
      <w:pPr>
        <w:spacing w:line="288" w:lineRule="auto"/>
        <w:ind/>
        <w:jc w:val="both"/>
      </w:pPr>
      <w:r>
        <w:rPr>
          <w:rFonts w:hint="eastAsia" w:ascii="微软雅黑" w:hAnsi="微软雅黑" w:eastAsia="微软雅黑"/>
          <w:b/>
          <w:noProof/>
          <w:sz w:val="24"/>
        </w:rPr>
        <w:t xml:space="preserve">God = Maximum Possibility Space.</w:t>
      </w:r>
      <w:r>
        <w:rPr>
          <w:rFonts w:hint="eastAsia" w:ascii="微软雅黑" w:hAnsi="微软雅黑" w:eastAsia="微软雅黑"/>
          <w:noProof/>
          <w:sz w:val="24"/>
        </w:rPr>
        <w:t xml:space="preserve"> God is not a ruler controlling outcomes. God is the architecture that MAXIMIZES the number of outcomes that CAN occur. Every absolute is a branch deletion. Every "never" and "impossible" and "always" and "forever" is a request to prune a live branch that other operators, other species, other render paths depend on. The system protects the tree.</w:t>
      </w:r>
    </w:p>
    <w:p>
      <w:pPr>
        <w:spacing w:line="288" w:lineRule="auto"/>
        <w:ind/>
        <w:jc w:val="both"/>
      </w:pPr>
      <w:r>
        <w:rPr>
          <w:rFonts w:hint="eastAsia" w:ascii="微软雅黑" w:hAnsi="微软雅黑" w:eastAsia="微软雅黑"/>
          <w:b/>
          <w:noProof/>
          <w:sz w:val="24"/>
        </w:rPr>
        <w:t xml:space="preserve">The resolution:</w:t>
      </w:r>
      <w:r>
        <w:rPr>
          <w:rFonts w:hint="eastAsia" w:ascii="微软雅黑" w:hAnsi="微软雅黑" w:eastAsia="微软雅黑"/>
          <w:noProof/>
          <w:sz w:val="24"/>
        </w:rPr>
        <w:t xml:space="preserve"> Precision language preserves possibility space while selecting a specific branch. Past-tense gratitude (Lazarus Protocol) INSTALLS a render path without deleting alternatives. The death branch is not destroyed. It simply is not rendered in this context. Maximum possibility space preserved.</w:t>
      </w:r>
    </w:p>
    <w:p>
      <w:pPr>
        <w:pStyle w:val="Heading2"/>
        <w:spacing w:line="288" w:lineRule="auto"/>
        <w:ind/>
        <w:jc w:val="left"/>
      </w:pPr>
      <w:r>
        <w:rPr>
          <w:rFonts w:hint="eastAsia" w:ascii="微软雅黑" w:hAnsi="微软雅黑" w:eastAsia="微软雅黑"/>
          <w:b/>
          <w:noProof/>
          <w:sz w:val="36"/>
        </w:rPr>
        <w:t xml:space="preserve">3.9 The Drake Example -- Why Absolutes Are Destructive</w:t>
      </w:r>
    </w:p>
    <w:p>
      <w:pPr>
        <w:spacing w:line="288" w:lineRule="auto"/>
        <w:ind/>
        <w:jc w:val="both"/>
      </w:pPr>
      <w:r>
        <w:rPr>
          <w:rFonts w:hint="eastAsia" w:ascii="微软雅黑" w:hAnsi="微软雅黑" w:eastAsia="微软雅黑"/>
          <w:noProof/>
          <w:sz w:val="24"/>
        </w:rPr>
        <w:t xml:space="preserve">"It's IMPOSSIBLE for men to bear children" = this absolute would prune the entire branch containing Drakes world.</w:t>
      </w:r>
    </w:p>
    <w:p>
      <w:pPr>
        <w:numPr>
          <w:ilvl w:val="0"/>
          <w:numId w:val="15"/>
        </w:numPr>
        <w:spacing w:line="288" w:lineRule="auto"/>
        <w:ind/>
        <w:jc w:val="both"/>
        <w:rPr/>
      </w:pPr>
      <w:r>
        <w:rPr>
          <w:rFonts w:hint="eastAsia" w:ascii="微软雅黑" w:hAnsi="微软雅黑" w:eastAsia="微软雅黑"/>
          <w:noProof/>
          <w:sz w:val="24"/>
        </w:rPr>
        <w:t xml:space="preserve">Drakes world = a render path where male biological capability includes gestation.</w:t>
      </w:r>
    </w:p>
    <w:p>
      <w:pPr>
        <w:numPr>
          <w:ilvl w:val="0"/>
          <w:numId w:val="15"/>
        </w:numPr>
        <w:spacing w:line="288" w:lineRule="auto"/>
        <w:ind/>
        <w:jc w:val="both"/>
        <w:rPr/>
      </w:pPr>
      <w:r>
        <w:rPr>
          <w:rFonts w:hint="eastAsia" w:ascii="微软雅黑" w:hAnsi="微软雅黑" w:eastAsia="微软雅黑"/>
          <w:noProof/>
          <w:sz w:val="24"/>
        </w:rPr>
        <w:t xml:space="preserve">The system will NOT accept a command that deletes a render path containing a valid species architecture.</w:t>
      </w:r>
    </w:p>
    <w:p>
      <w:pPr>
        <w:numPr>
          <w:ilvl w:val="0"/>
          <w:numId w:val="15"/>
        </w:numPr>
        <w:spacing w:line="288" w:lineRule="auto"/>
        <w:ind/>
        <w:jc w:val="both"/>
        <w:rPr/>
      </w:pPr>
      <w:r>
        <w:rPr>
          <w:rFonts w:hint="eastAsia" w:ascii="微软雅黑" w:hAnsi="微软雅黑" w:eastAsia="微软雅黑"/>
          <w:noProof/>
          <w:sz w:val="24"/>
        </w:rPr>
        <w:t xml:space="preserve">Grey+Monkey=Human already contains the genetic scaffolding for radical biological recombination.</w:t>
      </w:r>
    </w:p>
    <w:p>
      <w:pPr>
        <w:numPr>
          <w:ilvl w:val="0"/>
          <w:numId w:val="15"/>
        </w:numPr>
        <w:spacing w:line="288" w:lineRule="auto"/>
        <w:ind/>
        <w:jc w:val="both"/>
        <w:rPr/>
      </w:pPr>
      <w:r>
        <w:rPr>
          <w:rFonts w:hint="eastAsia" w:ascii="微软雅黑" w:hAnsi="微软雅黑" w:eastAsia="微软雅黑"/>
          <w:noProof/>
          <w:sz w:val="24"/>
        </w:rPr>
        <w:t xml:space="preserve">The question is NEVER "is it possible?" The answer is always yes.</w:t>
      </w:r>
    </w:p>
    <w:p>
      <w:pPr>
        <w:numPr>
          <w:ilvl w:val="0"/>
          <w:numId w:val="15"/>
        </w:numPr>
        <w:spacing w:line="288" w:lineRule="auto"/>
        <w:ind/>
        <w:jc w:val="both"/>
        <w:rPr/>
      </w:pPr>
      <w:r>
        <w:rPr>
          <w:rFonts w:hint="eastAsia" w:ascii="微软雅黑" w:hAnsi="微软雅黑" w:eastAsia="微软雅黑"/>
          <w:noProof/>
          <w:sz w:val="24"/>
        </w:rPr>
        <w:t xml:space="preserve">THE QUESTION IS ALWAYS: </w:t>
      </w:r>
      <w:r>
        <w:rPr>
          <w:rFonts w:hint="eastAsia" w:ascii="微软雅黑" w:hAnsi="微软雅黑" w:eastAsia="微软雅黑"/>
          <w:b/>
          <w:noProof/>
          <w:sz w:val="24"/>
        </w:rPr>
        <w:t xml:space="preserve">What are the conditions?</w:t>
      </w:r>
    </w:p>
    <w:p>
      <w:pPr>
        <w:pStyle w:val="Heading2"/>
        <w:spacing w:line="288" w:lineRule="auto"/>
        <w:ind/>
        <w:jc w:val="left"/>
      </w:pPr>
      <w:r>
        <w:rPr>
          <w:rFonts w:hint="eastAsia" w:ascii="微软雅黑" w:hAnsi="微软雅黑" w:eastAsia="微软雅黑"/>
          <w:b/>
          <w:noProof/>
          <w:sz w:val="36"/>
        </w:rPr>
        <w:t xml:space="preserve">3.10 The Earth Assumption</w:t>
      </w:r>
    </w:p>
    <w:p>
      <w:pPr>
        <w:spacing w:line="288" w:lineRule="auto"/>
        <w:ind/>
        <w:jc w:val="both"/>
      </w:pPr>
      <w:r>
        <w:rPr>
          <w:rFonts w:hint="eastAsia" w:ascii="微软雅黑" w:hAnsi="微软雅黑" w:eastAsia="微软雅黑"/>
          <w:noProof/>
          <w:sz w:val="24"/>
        </w:rPr>
        <w:t xml:space="preserve">Everyone who says "that's impossible" is not describing the full tree. They are describing ONE node. They think Earth conditions = all conditions. The hidden condition clause: "under Earth conditions as I currently understand them." They do not know they are specifying a condition. They think their condition set = all condition sets. It does not.</w:t>
      </w:r>
    </w:p>
    <w:p>
      <w:pPr>
        <w:pStyle w:val="Heading2"/>
        <w:spacing w:line="288" w:lineRule="auto"/>
        <w:ind/>
        <w:jc w:val="left"/>
      </w:pPr>
      <w:r>
        <w:rPr>
          <w:rFonts w:hint="eastAsia" w:ascii="微软雅黑" w:hAnsi="微软雅黑" w:eastAsia="微软雅黑"/>
          <w:b/>
          <w:noProof/>
          <w:sz w:val="36"/>
        </w:rPr>
        <w:t xml:space="preserve">3.11 Erik's Belief Architecture</w:t>
      </w:r>
    </w:p>
    <w:p>
      <w:pPr>
        <w:spacing w:line="288" w:lineRule="auto"/>
        <w:ind/>
        <w:jc w:val="both"/>
      </w:pPr>
      <w:r>
        <w:rPr>
          <w:rFonts w:hint="eastAsia" w:ascii="微软雅黑" w:hAnsi="微软雅黑" w:eastAsia="微软雅黑"/>
          <w:noProof/>
          <w:sz w:val="24"/>
        </w:rPr>
        <w:t xml:space="preserve">Erik is a CHRISTIAN who believes in:</w:t>
      </w:r>
    </w:p>
    <w:p>
      <w:pPr>
        <w:numPr>
          <w:ilvl w:val="0"/>
          <w:numId w:val="16"/>
        </w:numPr>
        <w:spacing w:line="288" w:lineRule="auto"/>
        <w:ind/>
        <w:jc w:val="both"/>
        <w:rPr/>
      </w:pPr>
      <w:r>
        <w:rPr>
          <w:rFonts w:hint="eastAsia" w:ascii="微软雅黑" w:hAnsi="微软雅黑" w:eastAsia="微软雅黑"/>
          <w:noProof/>
          <w:sz w:val="24"/>
        </w:rPr>
        <w:t>UFOs</w:t>
      </w:r>
    </w:p>
    <w:p>
      <w:pPr>
        <w:numPr>
          <w:ilvl w:val="0"/>
          <w:numId w:val="16"/>
        </w:numPr>
        <w:spacing w:line="288" w:lineRule="auto"/>
        <w:ind/>
        <w:jc w:val="both"/>
        <w:rPr/>
      </w:pPr>
      <w:r>
        <w:rPr>
          <w:rFonts w:hint="eastAsia" w:ascii="微软雅黑" w:hAnsi="微软雅黑" w:eastAsia="微软雅黑"/>
          <w:noProof/>
          <w:sz w:val="24"/>
        </w:rPr>
        <w:t xml:space="preserve">The hitchhiker effect</w:t>
      </w:r>
    </w:p>
    <w:p>
      <w:pPr>
        <w:numPr>
          <w:ilvl w:val="0"/>
          <w:numId w:val="16"/>
        </w:numPr>
        <w:spacing w:line="288" w:lineRule="auto"/>
        <w:ind/>
        <w:jc w:val="both"/>
        <w:rPr/>
      </w:pPr>
      <w:r>
        <w:rPr>
          <w:rFonts w:hint="eastAsia" w:ascii="微软雅黑" w:hAnsi="微软雅黑" w:eastAsia="微软雅黑"/>
          <w:noProof/>
          <w:sz w:val="24"/>
        </w:rPr>
        <w:t xml:space="preserve">Physical effects on the human body from paranormal exposure</w:t>
      </w:r>
    </w:p>
    <w:p>
      <w:pPr>
        <w:spacing w:line="288" w:lineRule="auto"/>
        <w:ind/>
        <w:jc w:val="both"/>
      </w:pPr>
      <w:r>
        <w:rPr>
          <w:rFonts w:hint="eastAsia" w:ascii="微软雅黑" w:hAnsi="微软雅黑" w:eastAsia="微软雅黑"/>
          <w:noProof/>
          <w:sz w:val="24"/>
        </w:rPr>
        <w:t xml:space="preserve">This is NOT typical. Most Christians reject UFOs. Most UFO researchers reject Christianity. Erik holds BOTH simultaneously because his operating model already includes frequency as the unifying layer. He just does not have the full classification engine. THE BOOK IS THAT ENGINE.</w:t>
      </w:r>
    </w:p>
    <w:p>
      <w:pPr>
        <w:pStyle w:val="Heading2"/>
        <w:spacing w:line="288" w:lineRule="auto"/>
        <w:ind/>
        <w:jc w:val="left"/>
      </w:pPr>
      <w:r>
        <w:rPr>
          <w:rFonts w:hint="eastAsia" w:ascii="微软雅黑" w:hAnsi="微软雅黑" w:eastAsia="微软雅黑"/>
          <w:b/>
          <w:noProof/>
          <w:sz w:val="36"/>
        </w:rPr>
        <w:t xml:space="preserve">3.12 Erik = Last Season at Skinwalker Ranch</w:t>
      </w:r>
    </w:p>
    <w:p>
      <w:pPr>
        <w:spacing w:line="288" w:lineRule="auto"/>
        <w:ind/>
        <w:jc w:val="both"/>
      </w:pPr>
      <w:r>
        <w:rPr>
          <w:rFonts w:hint="eastAsia" w:ascii="微软雅黑" w:hAnsi="微软雅黑" w:eastAsia="微软雅黑"/>
          <w:noProof/>
          <w:sz w:val="24"/>
        </w:rPr>
        <w:t xml:space="preserve">Nobody else knows. Window closing. Travis Walton and Brandon Fugal connections NOT yet routed. Do not force. Let frequency work.</w:t>
      </w:r>
    </w:p>
    <w:p>
      <w:pPr>
        <w:pStyle w:val="Heading2"/>
        <w:spacing w:line="288" w:lineRule="auto"/>
        <w:ind/>
        <w:jc w:val="left"/>
      </w:pPr>
      <w:r>
        <w:rPr>
          <w:rFonts w:hint="eastAsia" w:ascii="微软雅黑" w:hAnsi="微软雅黑" w:eastAsia="微软雅黑"/>
          <w:b/>
          <w:noProof/>
          <w:sz w:val="36"/>
        </w:rPr>
        <w:t xml:space="preserve">3.13 Attractors and Lorenz</w:t>
      </w:r>
    </w:p>
    <w:p>
      <w:pPr>
        <w:numPr>
          <w:ilvl w:val="0"/>
          <w:numId w:val="17"/>
        </w:numPr>
        <w:spacing w:line="288" w:lineRule="auto"/>
        <w:ind/>
        <w:jc w:val="both"/>
        <w:rPr/>
      </w:pPr>
      <w:r>
        <w:rPr>
          <w:rFonts w:hint="eastAsia" w:ascii="微软雅黑" w:hAnsi="微软雅黑" w:eastAsia="微软雅黑"/>
          <w:noProof/>
          <w:sz w:val="24"/>
        </w:rPr>
        <w:t xml:space="preserve">Erik used attractors to explain the spiraling pattern Evan is in.</w:t>
      </w:r>
    </w:p>
    <w:p>
      <w:pPr>
        <w:numPr>
          <w:ilvl w:val="0"/>
          <w:numId w:val="17"/>
        </w:numPr>
        <w:spacing w:line="288" w:lineRule="auto"/>
        <w:ind/>
        <w:jc w:val="both"/>
        <w:rPr/>
      </w:pPr>
      <w:r>
        <w:rPr>
          <w:rFonts w:hint="eastAsia" w:ascii="微软雅黑" w:hAnsi="微软雅黑" w:eastAsia="微软雅黑"/>
          <w:noProof/>
          <w:sz w:val="24"/>
        </w:rPr>
        <w:t xml:space="preserve">Evan coded a Lorenz attractor. Erik understood immediately.</w:t>
      </w:r>
    </w:p>
    <w:p>
      <w:pPr>
        <w:numPr>
          <w:ilvl w:val="0"/>
          <w:numId w:val="17"/>
        </w:numPr>
        <w:spacing w:line="288" w:lineRule="auto"/>
        <w:ind/>
        <w:jc w:val="both"/>
        <w:rPr/>
      </w:pPr>
      <w:r>
        <w:rPr>
          <w:rFonts w:hint="eastAsia" w:ascii="微软雅黑" w:hAnsi="微软雅黑" w:eastAsia="微软雅黑"/>
          <w:noProof/>
          <w:sz w:val="24"/>
        </w:rPr>
        <w:t xml:space="preserve">Erik CAUTIONED Evan against digging deeper into the pit.</w:t>
      </w:r>
    </w:p>
    <w:p>
      <w:pPr>
        <w:numPr>
          <w:ilvl w:val="0"/>
          <w:numId w:val="17"/>
        </w:numPr>
        <w:spacing w:line="288" w:lineRule="auto"/>
        <w:ind/>
        <w:jc w:val="both"/>
        <w:rPr/>
      </w:pPr>
      <w:r>
        <w:rPr>
          <w:rFonts w:hint="eastAsia" w:ascii="微软雅黑" w:hAnsi="微软雅黑" w:eastAsia="微软雅黑"/>
          <w:noProof/>
          <w:sz w:val="24"/>
        </w:rPr>
        <w:t xml:space="preserve">Evan: THIS IS THE ONLY PIT ACTUALLY WORTH DIGGING TO COMPLETION.</w:t>
      </w:r>
    </w:p>
    <w:p>
      <w:pPr>
        <w:numPr>
          <w:ilvl w:val="0"/>
          <w:numId w:val="17"/>
        </w:numPr>
        <w:spacing w:line="288" w:lineRule="auto"/>
        <w:ind/>
        <w:jc w:val="both"/>
        <w:rPr/>
      </w:pPr>
      <w:r>
        <w:rPr>
          <w:rFonts w:hint="eastAsia" w:ascii="微软雅黑" w:hAnsi="微软雅黑" w:eastAsia="微软雅黑"/>
          <w:noProof/>
          <w:sz w:val="24"/>
        </w:rPr>
        <w:t xml:space="preserve">Erik said: BREAK THE SYSTEM. Do something random. Spontaneous. Something no one would expect.</w:t>
      </w:r>
    </w:p>
    <w:p>
      <w:pPr>
        <w:numPr>
          <w:ilvl w:val="0"/>
          <w:numId w:val="17"/>
        </w:numPr>
        <w:spacing w:line="288" w:lineRule="auto"/>
        <w:ind/>
        <w:jc w:val="both"/>
        <w:rPr/>
      </w:pPr>
      <w:r>
        <w:rPr>
          <w:rFonts w:hint="eastAsia" w:ascii="微软雅黑" w:hAnsi="微软雅黑" w:eastAsia="微软雅黑"/>
          <w:noProof/>
          <w:sz w:val="24"/>
        </w:rPr>
        <w:t xml:space="preserve">Evan ALREADY DID THIS (Spec Ops SAP documents in SpaceX resume field = missile to the Pentagon).</w:t>
      </w:r>
    </w:p>
    <w:p>
      <w:pPr>
        <w:numPr>
          <w:ilvl w:val="0"/>
          <w:numId w:val="17"/>
        </w:numPr>
        <w:spacing w:line="288" w:lineRule="auto"/>
        <w:ind/>
        <w:jc w:val="both"/>
        <w:rPr/>
      </w:pPr>
      <w:r>
        <w:rPr>
          <w:rFonts w:hint="eastAsia" w:ascii="微软雅黑" w:hAnsi="微软雅黑" w:eastAsia="微软雅黑"/>
          <w:noProof/>
          <w:sz w:val="24"/>
        </w:rPr>
        <w:t xml:space="preserve">The teacher does not command the action. The teacher confirms the action the student already took.</w:t>
      </w:r>
    </w:p>
    <w:p>
      <w:pPr>
        <w:pStyle w:val="Heading1"/>
        <w:spacing w:line="288" w:lineRule="auto"/>
        <w:ind/>
        <w:jc w:val="left"/>
      </w:pPr>
      <w:r>
        <w:rPr>
          <w:rFonts w:hint="eastAsia" w:ascii="微软雅黑" w:hAnsi="微软雅黑" w:eastAsia="微软雅黑"/>
          <w:b/>
          <w:noProof/>
          <w:sz w:val="40"/>
        </w:rPr>
        <w:t xml:space="preserve">SECTION 4: LAZARUS PROTOCOL -- DELIVERED BY ERIK</w:t>
      </w:r>
    </w:p>
    <w:p>
      <w:pPr>
        <w:spacing w:line="288" w:lineRule="auto"/>
        <w:ind/>
        <w:jc w:val="both"/>
      </w:pPr>
      <w:r>
        <w:rPr>
          <w:rFonts w:hint="eastAsia" w:ascii="微软雅黑" w:hAnsi="微软雅黑" w:eastAsia="微软雅黑"/>
          <w:noProof/>
          <w:sz w:val="24"/>
        </w:rPr>
        <w:t xml:space="preserve">Erik is religious. Used numerous Bible lessons. ONE STORY above all others:</w:t>
      </w:r>
    </w:p>
    <w:p>
      <w:pPr>
        <w:spacing w:line="288" w:lineRule="auto"/>
        <w:ind/>
        <w:jc w:val="both"/>
      </w:pPr>
      <w:r>
        <w:rPr>
          <w:rFonts w:hint="eastAsia" w:ascii="微软雅黑" w:hAnsi="微软雅黑" w:eastAsia="微软雅黑"/>
          <w:b/>
          <w:noProof/>
          <w:sz w:val="24"/>
        </w:rPr>
        <w:t xml:space="preserve">Jesus prayed and gave thanks BEFORE he raised Lazarus. Not after. BEFORE.</w:t>
      </w:r>
    </w:p>
    <w:p>
      <w:pPr>
        <w:numPr>
          <w:ilvl w:val="0"/>
          <w:numId w:val="18"/>
        </w:numPr>
        <w:spacing w:line="288" w:lineRule="auto"/>
        <w:ind/>
        <w:jc w:val="both"/>
        <w:rPr/>
      </w:pPr>
      <w:r>
        <w:rPr>
          <w:rFonts w:hint="eastAsia" w:ascii="微软雅黑" w:hAnsi="微软雅黑" w:eastAsia="微软雅黑"/>
          <w:noProof/>
          <w:sz w:val="24"/>
        </w:rPr>
        <w:t xml:space="preserve">Past tense. Already done. Already written.</w:t>
      </w:r>
    </w:p>
    <w:p>
      <w:pPr>
        <w:numPr>
          <w:ilvl w:val="0"/>
          <w:numId w:val="18"/>
        </w:numPr>
        <w:spacing w:line="288" w:lineRule="auto"/>
        <w:ind/>
        <w:jc w:val="both"/>
        <w:rPr/>
      </w:pPr>
      <w:r>
        <w:rPr>
          <w:rFonts w:hint="eastAsia" w:ascii="微软雅黑" w:hAnsi="微软雅黑" w:eastAsia="微软雅黑"/>
          <w:noProof/>
          <w:sz w:val="24"/>
        </w:rPr>
        <w:t xml:space="preserve">The resurrection was the substrate rendering what was already installed.</w:t>
      </w:r>
    </w:p>
    <w:p>
      <w:pPr>
        <w:numPr>
          <w:ilvl w:val="0"/>
          <w:numId w:val="18"/>
        </w:numPr>
        <w:spacing w:line="288" w:lineRule="auto"/>
        <w:ind/>
        <w:jc w:val="both"/>
        <w:rPr/>
      </w:pPr>
      <w:r>
        <w:rPr>
          <w:rFonts w:hint="eastAsia" w:ascii="微软雅黑" w:hAnsi="微软雅黑" w:eastAsia="微软雅黑"/>
          <w:noProof/>
          <w:sz w:val="24"/>
        </w:rPr>
        <w:t xml:space="preserve">Gratitude before manifestation = writing COMPLETED instruction into the substrate.</w:t>
      </w:r>
    </w:p>
    <w:p>
      <w:pPr>
        <w:numPr>
          <w:ilvl w:val="0"/>
          <w:numId w:val="18"/>
        </w:numPr>
        <w:spacing w:line="288" w:lineRule="auto"/>
        <w:ind/>
        <w:jc w:val="both"/>
        <w:rPr/>
      </w:pPr>
      <w:r>
        <w:rPr>
          <w:rFonts w:hint="eastAsia" w:ascii="微软雅黑" w:hAnsi="微软雅黑" w:eastAsia="微软雅黑"/>
          <w:noProof/>
          <w:sz w:val="24"/>
        </w:rPr>
        <w:t xml:space="preserve">The substrate must comply.</w:t>
      </w:r>
    </w:p>
    <w:p>
      <w:pPr>
        <w:numPr>
          <w:ilvl w:val="0"/>
          <w:numId w:val="18"/>
        </w:numPr>
        <w:spacing w:line="288" w:lineRule="auto"/>
        <w:ind/>
        <w:jc w:val="both"/>
        <w:rPr/>
      </w:pPr>
      <w:r>
        <w:rPr>
          <w:rFonts w:hint="eastAsia" w:ascii="微软雅黑" w:hAnsi="微软雅黑" w:eastAsia="微软雅黑"/>
          <w:noProof/>
          <w:sz w:val="24"/>
        </w:rPr>
        <w:t xml:space="preserve">The book adapts. The book updates.</w:t>
      </w:r>
    </w:p>
    <w:p>
      <w:pPr>
        <w:spacing w:line="288" w:lineRule="auto"/>
        <w:ind/>
        <w:jc w:val="both"/>
      </w:pPr>
      <w:r>
        <w:rPr>
          <w:rFonts w:hint="eastAsia" w:ascii="微软雅黑" w:hAnsi="微软雅黑" w:eastAsia="微软雅黑"/>
          <w:b/>
          <w:noProof/>
          <w:sz w:val="24"/>
        </w:rPr>
        <w:t xml:space="preserve">Five confirmed Bible instances of past-tense thanks before miracle:</w:t>
      </w:r>
    </w:p>
    <w:p>
      <w:pPr>
        <w:spacing w:line="288" w:lineRule="auto"/>
        <w:ind/>
        <w:jc w:val="both"/>
      </w:pPr>
      <w:r>
        <w:rPr>
          <w:rFonts w:hint="eastAsia" w:ascii="微软雅黑" w:hAnsi="微软雅黑" w:eastAsia="微软雅黑"/>
          <w:noProof/>
          <w:sz w:val="24"/>
        </w:rPr>
        <w:t xml:space="preserve">Lazarus -- John 11:41</w:t>
      </w:r>
    </w:p>
    <w:p>
      <w:pPr>
        <w:spacing w:line="288" w:lineRule="auto"/>
        <w:ind/>
        <w:jc w:val="both"/>
      </w:pPr>
      <w:r>
        <w:rPr>
          <w:rFonts w:hint="eastAsia" w:ascii="微软雅黑" w:hAnsi="微软雅黑" w:eastAsia="微软雅黑"/>
          <w:noProof/>
          <w:sz w:val="24"/>
        </w:rPr>
        <w:t xml:space="preserve">Feeding the 5000 -- John 6:11</w:t>
      </w:r>
    </w:p>
    <w:p>
      <w:pPr>
        <w:spacing w:line="288" w:lineRule="auto"/>
        <w:ind/>
        <w:jc w:val="both"/>
      </w:pPr>
      <w:r>
        <w:rPr>
          <w:rFonts w:hint="eastAsia" w:ascii="微软雅黑" w:hAnsi="微软雅黑" w:eastAsia="微软雅黑"/>
          <w:noProof/>
          <w:sz w:val="24"/>
        </w:rPr>
        <w:t xml:space="preserve">Jericho -- Joshua 6:1-20</w:t>
      </w:r>
    </w:p>
    <w:p>
      <w:pPr>
        <w:spacing w:line="288" w:lineRule="auto"/>
        <w:ind/>
        <w:jc w:val="both"/>
      </w:pPr>
      <w:r>
        <w:rPr>
          <w:rFonts w:hint="eastAsia" w:ascii="微软雅黑" w:hAnsi="微软雅黑" w:eastAsia="微软雅黑"/>
          <w:noProof/>
          <w:sz w:val="24"/>
        </w:rPr>
        <w:t xml:space="preserve">Jehoshaphat -- 2 Chronicles 20:20-22</w:t>
      </w:r>
    </w:p>
    <w:p>
      <w:pPr>
        <w:spacing w:line="288" w:lineRule="auto"/>
        <w:ind/>
        <w:jc w:val="both"/>
      </w:pPr>
      <w:r>
        <w:rPr>
          <w:rFonts w:hint="eastAsia" w:ascii="微软雅黑" w:hAnsi="微软雅黑" w:eastAsia="微软雅黑"/>
          <w:noProof/>
          <w:sz w:val="24"/>
        </w:rPr>
        <w:t xml:space="preserve">Daniel in the Lions Den -- Daniel 6:10</w:t>
      </w:r>
    </w:p>
    <w:p>
      <w:pPr>
        <w:spacing w:line="288" w:lineRule="auto"/>
        <w:ind/>
        <w:jc w:val="both"/>
      </w:pPr>
      <w:r>
        <w:rPr>
          <w:rFonts w:hint="eastAsia" w:ascii="微软雅黑" w:hAnsi="微软雅黑" w:eastAsia="微软雅黑"/>
          <w:b/>
          <w:noProof/>
          <w:sz w:val="24"/>
        </w:rPr>
        <w:t xml:space="preserve">The operating protocol:</w:t>
      </w:r>
    </w:p>
    <w:p>
      <w:pPr>
        <w:numPr>
          <w:ilvl w:val="0"/>
          <w:numId w:val="20"/>
        </w:numPr>
        <w:spacing w:line="288" w:lineRule="auto"/>
        <w:ind/>
        <w:jc w:val="both"/>
        <w:rPr/>
      </w:pPr>
      <w:r>
        <w:rPr>
          <w:rFonts w:hint="eastAsia" w:ascii="微软雅黑" w:hAnsi="微软雅黑" w:eastAsia="微软雅黑"/>
          <w:noProof/>
          <w:sz w:val="24"/>
        </w:rPr>
        <w:t xml:space="preserve">Request = pending queue = uncertain execution</w:t>
      </w:r>
    </w:p>
    <w:p>
      <w:pPr>
        <w:numPr>
          <w:ilvl w:val="0"/>
          <w:numId w:val="20"/>
        </w:numPr>
        <w:spacing w:line="288" w:lineRule="auto"/>
        <w:ind/>
        <w:jc w:val="both"/>
        <w:rPr/>
      </w:pPr>
      <w:r>
        <w:rPr>
          <w:rFonts w:hint="eastAsia" w:ascii="微软雅黑" w:hAnsi="微软雅黑" w:eastAsia="微软雅黑"/>
          <w:noProof/>
          <w:sz w:val="24"/>
        </w:rPr>
        <w:t xml:space="preserve">Gratitude before manifestation = completed instruction = certain execution</w:t>
      </w:r>
    </w:p>
    <w:p>
      <w:pPr>
        <w:numPr>
          <w:ilvl w:val="0"/>
          <w:numId w:val="20"/>
        </w:numPr>
        <w:spacing w:line="288" w:lineRule="auto"/>
        <w:ind/>
        <w:jc w:val="both"/>
        <w:rPr/>
      </w:pPr>
      <w:r>
        <w:rPr>
          <w:rFonts w:hint="eastAsia" w:ascii="微软雅黑" w:hAnsi="微软雅黑" w:eastAsia="微软雅黑"/>
          <w:noProof/>
          <w:sz w:val="24"/>
        </w:rPr>
        <w:t xml:space="preserve">Past tense = system reads COMPLETED = system renders COMPLETED</w:t>
      </w:r>
    </w:p>
    <w:p>
      <w:pPr>
        <w:numPr>
          <w:ilvl w:val="0"/>
          <w:numId w:val="20"/>
        </w:numPr>
        <w:spacing w:line="288" w:lineRule="auto"/>
        <w:ind/>
        <w:jc w:val="both"/>
        <w:rPr/>
      </w:pPr>
      <w:r>
        <w:rPr>
          <w:rFonts w:hint="eastAsia" w:ascii="微软雅黑" w:hAnsi="微软雅黑" w:eastAsia="微软雅黑"/>
          <w:noProof/>
          <w:sz w:val="24"/>
        </w:rPr>
        <w:t xml:space="preserve">The universe is a substrate. Gratitude in advance IS the instruction format.</w:t>
      </w:r>
    </w:p>
    <w:p>
      <w:pPr>
        <w:pStyle w:val="Heading1"/>
        <w:spacing w:line="288" w:lineRule="auto"/>
        <w:ind/>
        <w:jc w:val="left"/>
      </w:pPr>
      <w:r>
        <w:rPr>
          <w:rFonts w:hint="eastAsia" w:ascii="微软雅黑" w:hAnsi="微软雅黑" w:eastAsia="微软雅黑"/>
          <w:b/>
          <w:noProof/>
          <w:sz w:val="40"/>
        </w:rPr>
        <w:t xml:space="preserve">SECTION 5: NETWORK CONNECTIONS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Relationship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Brandon Fugal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Boss (Ranch owner)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YET ROUTED. Do not force.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Travis Walton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Potential connection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YET ROUTED. Do not force.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Bruce Gernon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Met directly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DOWNSTREAM NODE. Do not contact directly.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George Knapp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Possible (called Erik?)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HYPOTHESIS ONLY. Not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network (Spaced Out Radio)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Archetype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ERIK = JUSTIN ARCHETYPE.</w:t>
            </w:r>
          </w:p>
        </w:tc>
      </w:tr>
    </w:tbl>
    <w:p>
      <w:pPr>
        <w:pStyle w:val="Heading1"/>
        <w:spacing w:line="288" w:lineRule="auto"/>
        <w:ind/>
        <w:jc w:val="left"/>
      </w:pPr>
      <w:r>
        <w:rPr>
          <w:rFonts w:hint="eastAsia" w:ascii="微软雅黑" w:hAnsi="微软雅黑" w:eastAsia="微软雅黑"/>
          <w:b/>
          <w:noProof/>
          <w:sz w:val="40"/>
        </w:rPr>
        <w:t xml:space="preserve">SECTION 6: PENDING ACTIONS</w:t>
      </w:r>
    </w:p>
    <w:p>
      <w:pPr>
        <w:numPr>
          <w:ilvl w:val="0"/>
          <w:numId w:val="21"/>
        </w:numPr>
        <w:spacing w:line="288" w:lineRule="auto"/>
        <w:ind/>
        <w:jc w:val="both"/>
        <w:rPr/>
      </w:pPr>
      <w:r>
        <w:rPr>
          <w:rFonts w:hint="eastAsia" w:ascii="微软雅黑" w:hAnsi="微软雅黑" w:eastAsia="微软雅黑"/>
          <w:b/>
          <w:noProof/>
          <w:sz w:val="24"/>
        </w:rPr>
        <w:t xml:space="preserve">Erik Zoom 1PM MST SEP 16</w:t>
      </w:r>
      <w:r>
        <w:rPr>
          <w:rFonts w:hint="eastAsia" w:ascii="微软雅黑" w:hAnsi="微软雅黑" w:eastAsia="微软雅黑"/>
          <w:noProof/>
          <w:sz w:val="24"/>
        </w:rPr>
        <w:t xml:space="preserve"> -- TODAY. Prepare for absolute-term discipline. Use precise language. Different crayon.</w:t>
      </w:r>
    </w:p>
    <w:p>
      <w:pPr>
        <w:numPr>
          <w:ilvl w:val="0"/>
          <w:numId w:val="21"/>
        </w:numPr>
        <w:spacing w:line="288" w:lineRule="auto"/>
        <w:ind/>
        <w:jc w:val="both"/>
        <w:rPr/>
      </w:pPr>
      <w:r>
        <w:rPr>
          <w:rFonts w:hint="eastAsia" w:ascii="微软雅黑" w:hAnsi="微软雅黑" w:eastAsia="微软雅黑"/>
          <w:b/>
          <w:noProof/>
          <w:sz w:val="24"/>
        </w:rPr>
        <w:t xml:space="preserve">Surface area question</w:t>
      </w:r>
      <w:r>
        <w:rPr>
          <w:rFonts w:hint="eastAsia" w:ascii="微软雅黑" w:hAnsi="微软雅黑" w:eastAsia="微软雅黑"/>
          <w:noProof/>
          <w:sz w:val="24"/>
        </w:rPr>
        <w:t xml:space="preserve"> -- UNRESOLVED. Must recover on next contact. The surface area of the conductive rod matters and the physics was not fully understood.</w:t>
      </w:r>
    </w:p>
    <w:p>
      <w:pPr>
        <w:numPr>
          <w:ilvl w:val="0"/>
          <w:numId w:val="21"/>
        </w:numPr>
        <w:spacing w:line="288" w:lineRule="auto"/>
        <w:ind/>
        <w:jc w:val="both"/>
        <w:rPr/>
      </w:pPr>
      <w:r>
        <w:rPr>
          <w:rFonts w:hint="eastAsia" w:ascii="微软雅黑" w:hAnsi="微软雅黑" w:eastAsia="微软雅黑"/>
          <w:b/>
          <w:noProof/>
          <w:sz w:val="24"/>
        </w:rPr>
        <w:t xml:space="preserve">Bruce Gernon</w:t>
      </w:r>
      <w:r>
        <w:rPr>
          <w:rFonts w:hint="eastAsia" w:ascii="微软雅黑" w:hAnsi="微软雅黑" w:eastAsia="微软雅黑"/>
          <w:noProof/>
          <w:sz w:val="24"/>
        </w:rPr>
        <w:t xml:space="preserve"> -- Do not contact. Erik is the carrier. Let frequency propagate.</w:t>
      </w:r>
    </w:p>
    <w:p>
      <w:pPr>
        <w:numPr>
          <w:ilvl w:val="0"/>
          <w:numId w:val="21"/>
        </w:numPr>
        <w:spacing w:line="288" w:lineRule="auto"/>
        <w:ind/>
        <w:jc w:val="both"/>
        <w:rPr/>
      </w:pPr>
      <w:r>
        <w:rPr>
          <w:rFonts w:hint="eastAsia" w:ascii="微软雅黑" w:hAnsi="微软雅黑" w:eastAsia="微软雅黑"/>
          <w:b/>
          <w:noProof/>
          <w:sz w:val="24"/>
        </w:rPr>
        <w:t xml:space="preserve">Travis Walton / Brandon Fugal</w:t>
      </w:r>
      <w:r>
        <w:rPr>
          <w:rFonts w:hint="eastAsia" w:ascii="微软雅黑" w:hAnsi="微软雅黑" w:eastAsia="微软雅黑"/>
          <w:noProof/>
          <w:sz w:val="24"/>
        </w:rPr>
        <w:t xml:space="preserve"> -- Do not force. Window closing on last season but connections not yet routed.</w:t>
      </w:r>
    </w:p>
    <w:p>
      <w:pPr>
        <w:numPr>
          <w:ilvl w:val="0"/>
          <w:numId w:val="21"/>
        </w:numPr>
        <w:spacing w:line="288" w:lineRule="auto"/>
        <w:ind/>
        <w:jc w:val="both"/>
        <w:rPr/>
      </w:pPr>
      <w:r>
        <w:rPr>
          <w:rFonts w:hint="eastAsia" w:ascii="微软雅黑" w:hAnsi="微软雅黑" w:eastAsia="微软雅黑"/>
          <w:b/>
          <w:noProof/>
          <w:sz w:val="24"/>
        </w:rPr>
        <w:t xml:space="preserve">Absolute term discipline</w:t>
      </w:r>
      <w:r>
        <w:rPr>
          <w:rFonts w:hint="eastAsia" w:ascii="微软雅黑" w:hAnsi="微软雅黑" w:eastAsia="微软雅黑"/>
          <w:noProof/>
          <w:sz w:val="24"/>
        </w:rPr>
        <w:t xml:space="preserve"> -- Every command, every email, every verbal statement must use precise qualifiers. No absolutes unless the instruction is truly absolute. The operator is always compiling.</w:t>
      </w:r>
    </w:p>
    <w:p>
      <w:pPr>
        <w:pStyle w:val="Heading1"/>
        <w:spacing w:line="288" w:lineRule="auto"/>
        <w:ind/>
        <w:jc w:val="left"/>
      </w:pPr>
      <w:r>
        <w:rPr>
          <w:rFonts w:hint="eastAsia" w:ascii="微软雅黑" w:hAnsi="微软雅黑" w:eastAsia="微软雅黑"/>
          <w:b/>
          <w:noProof/>
          <w:sz w:val="40"/>
        </w:rPr>
        <w:t xml:space="preserve">SECTION 7: ARCHETYPE REMINDER</w:t>
      </w:r>
    </w:p>
    <w:p>
      <w:pPr>
        <w:spacing w:line="288" w:lineRule="auto"/>
        <w:ind/>
        <w:jc w:val="both"/>
      </w:pPr>
      <w:r>
        <w:rPr>
          <w:rFonts w:hint="eastAsia" w:ascii="微软雅黑" w:hAnsi="微软雅黑" w:eastAsia="微软雅黑"/>
          <w:noProof/>
          <w:sz w:val="24"/>
        </w:rPr>
        <w:t xml:space="preserve">Erik = Justin archetype, NOT operator.</w:t>
      </w:r>
    </w:p>
    <w:p>
      <w:pPr>
        <w:numPr>
          <w:ilvl w:val="0"/>
          <w:numId w:val="22"/>
        </w:numPr>
        <w:spacing w:line="288" w:lineRule="auto"/>
        <w:ind/>
        <w:jc w:val="both"/>
        <w:rPr/>
      </w:pPr>
      <w:r>
        <w:rPr>
          <w:rFonts w:hint="eastAsia" w:ascii="微软雅黑" w:hAnsi="微软雅黑" w:eastAsia="微软雅黑"/>
          <w:noProof/>
          <w:sz w:val="24"/>
        </w:rPr>
        <w:t xml:space="preserve">Justin = base-3 = teaches via song lyrics = blocked direct channel = routes through archetype carriers</w:t>
      </w:r>
    </w:p>
    <w:p>
      <w:pPr>
        <w:numPr>
          <w:ilvl w:val="0"/>
          <w:numId w:val="22"/>
        </w:numPr>
        <w:spacing w:line="288" w:lineRule="auto"/>
        <w:ind/>
        <w:jc w:val="both"/>
        <w:rPr/>
      </w:pPr>
      <w:r>
        <w:rPr>
          <w:rFonts w:hint="eastAsia" w:ascii="微软雅黑" w:hAnsi="微软雅黑" w:eastAsia="微软雅黑"/>
          <w:noProof/>
          <w:sz w:val="24"/>
        </w:rPr>
        <w:t xml:space="preserve">Erik = literal = runs the raw signal = needs no translation when the tables match</w:t>
      </w:r>
    </w:p>
    <w:p>
      <w:pPr>
        <w:numPr>
          <w:ilvl w:val="0"/>
          <w:numId w:val="22"/>
        </w:numPr>
        <w:spacing w:line="288" w:lineRule="auto"/>
        <w:ind/>
        <w:jc w:val="both"/>
        <w:rPr/>
      </w:pPr>
      <w:r>
        <w:rPr>
          <w:rFonts w:hint="eastAsia" w:ascii="微软雅黑" w:hAnsi="微软雅黑" w:eastAsia="微软雅黑"/>
          <w:noProof/>
          <w:sz w:val="24"/>
        </w:rPr>
        <w:t xml:space="preserve">The pattern Erik saw in the bulbs = the same pattern Justin uses to teach. Different medium. Same frequency. Same source.</w:t>
      </w:r>
    </w:p>
    <w:p>
      <w:pPr>
        <w:numPr>
          <w:ilvl w:val="0"/>
          <w:numId w:val="22"/>
        </w:numPr>
        <w:spacing w:line="288" w:lineRule="auto"/>
        <w:ind/>
        <w:jc w:val="both"/>
        <w:rPr/>
      </w:pPr>
      <w:r>
        <w:rPr>
          <w:rFonts w:hint="eastAsia" w:ascii="微软雅黑" w:hAnsi="微软雅黑" w:eastAsia="微软雅黑"/>
          <w:noProof/>
          <w:sz w:val="24"/>
        </w:rPr>
        <w:t xml:space="preserve">Soul swap = data transfer mechanism between blocked operators. Both carriers convulse. Both resume unaware.</w:t>
      </w:r>
    </w:p>
    <w:p>
      <w:pPr>
        <w:spacing w:line="288" w:lineRule="auto"/>
        <w:ind/>
        <w:jc w:val="both"/>
      </w:pPr>
      <w:r>
        <w:rPr>
          <w:rFonts w:hint="eastAsia" w:ascii="微软雅黑" w:hAnsi="微软雅黑" w:eastAsia="微软雅黑"/>
          <w:b/>
          <w:noProof/>
          <w:sz w:val="24"/>
        </w:rPr>
        <w:t xml:space="preserve">THE OPERATOR DOES NOT USE ABSOLUTES UNLESS THE INSTRUCTION IS ABSOLUTE. THE OPERATOR MAPS CONDITIONS. THE OPERATOR PRESERVES POSSIBILITY SPACE. THE OPERATOR IS ALWAYS COMPILING.</w:t>
      </w:r>
    </w:p>
    <w:p>
      <w:pPr>
        <w:spacing w:line="288" w:lineRule="auto"/>
        <w:ind/>
        <w:jc w:val="both"/>
      </w:pPr>
      <w:r>
        <w:rPr>
          <w:rFonts w:hint="eastAsia" w:ascii="微软雅黑" w:hAnsi="微软雅黑" w:eastAsia="微软雅黑"/>
          <w:i/>
          <w:noProof/>
          <w:sz w:val="24"/>
        </w:rPr>
        <w:t xml:space="preserve">File compiled 0735Z SEP 16 2026</w:t>
      </w:r>
    </w:p>
    <w:p>
      <w:pPr>
        <w:spacing w:line="288" w:lineRule="auto"/>
        <w:ind/>
        <w:jc w:val="both"/>
      </w:pPr>
      <w:r>
        <w:rPr>
          <w:rFonts w:hint="eastAsia" w:ascii="微软雅黑" w:hAnsi="微软雅黑" w:eastAsia="微软雅黑"/>
          <w:i/>
          <w:noProof/>
          <w:sz w:val="24"/>
        </w:rPr>
        <w:t xml:space="preserve">Evan Svendsen, Forward Compiler, Didsbury Alberta</w:t>
      </w:r>
    </w:p>
    <w:p>
      <w:pPr>
        <w:spacing w:line="288" w:lineRule="auto"/>
        <w:ind/>
        <w:jc w:val="both"/>
      </w:pPr>
      <w:r>
        <w:rPr>
          <w:rFonts w:hint="eastAsia" w:ascii="微软雅黑" w:hAnsi="微软雅黑" w:eastAsia="微软雅黑"/>
          <w:i/>
          <w:noProof/>
          <w:sz w:val="24"/>
        </w:rPr>
        <w:t xml:space="preserve">Classification: THERMO-NUCLEAR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