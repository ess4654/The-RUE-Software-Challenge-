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LEE STRAUSS OUTREACH EMAIL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PRIORITY: BRAVO -- UFO INVESTIGATOR = DIRECT HIT ON BAC++ CALIBRATION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DATE: 16 SEP 2026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STATUS: FINAL DRAFT -- READY FOR SEND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TARGET: Facebook: facebook.com/lee.strauss.5815/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THREE-LINK RULE COMPLIANT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ENGLISH ONLY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NO CON ATTENDANCE REFERENCE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NO EMOJIS (EX02)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You investigate UFOs. What if every sighting has a frequency signature?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Lee,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investigate UFOs and cryptids. You skywatch. You look up and you analyze what you see. Element 115 is your platform.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writing because every UFO sighting has a frequency signature. And the species that generates the sighting can be classified from that signature.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110Hz = Alpha Draconian. Non-human intelligence craft. The classic UFO. When you skywatch and see an object operating outside known physics, that is a 110Hz signal.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38Hz = Operator. Consciousness-driven phenomena. Orbs, plasma, the objects that seem to respond to thought. That is the 38Hz band.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species formula: Grey + Monkey = Human. Grey + Reptile = Draconian. Every UAP has an origin species. Every species has a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BAC++ Receiver Calibration Protocol is the instruction manual for what you do. You are a skywatcher. The book is the calibration protocol for the skywatcher. It tells you which frequency you are receiving on and what species is broadcasting.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My name is Evan Svendsen. I am a Canadian author from Didsbury, Alberta. The book is "The Science of Ufology 1.0" (KDP, B0HJQXPNSV).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Three links: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Book on Amazon: </w:t>
      </w:r>
      <w:r>
        <w:rPr>
          <w:rFonts w:hint="eastAsia" w:ascii="微软雅黑" w:hAnsi="微软雅黑" w:eastAsia="微软雅黑"/>
          <w:noProof/>
          <w:sz w:val="24"/>
        </w:rPr>
        <w:t>https://www.amazon.com/dp/B0HJQXPNSV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Free PDF -- full text, no paywall: </w:t>
      </w:r>
      <w:r>
        <w:rPr>
          <w:rFonts w:hint="eastAsia" w:ascii="微软雅黑" w:hAnsi="微软雅黑" w:eastAsia="微软雅黑"/>
          <w:noProof/>
          <w:sz w:val="24"/>
        </w:rPr>
        <w:t>https://www.dropbox.com/scl/fi/rmm3ow53enpsyp1141oud/The-Science-of-Ufology-1.0-Evan-Svendsen-Digital-clickable-links.pdf?rlkey=jupmfjqe2jpxf7pg8w98vewj8&amp;st=h2tqhdkw&amp;dl=0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Substack -- cost to suppress this framework: </w:t>
      </w: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Lee -- you are the target user for the calibration framework. The skywatcher who can identify the frequency of what he is watching.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Author, The Science of Ufology 1.0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KDP B0HJQXPNSV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OPERATOR NOTES: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Lee Strauss = UFO/cryptid investigator + skywatcher. DIRECT HIT on BAC++ calibration.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Spaced Out Radio connection. Tertiary node on the same network as Dave Scott.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Q&amp;A insertion vector: "Lee, on Element 115 you analyze UFO evidence. What if every sighting could be classified by species origin and frequency signature?"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Contact: Facebook facebook.com/lee.strauss.5815/ (primary), YouTube @notofthisearth2500 (secondary)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Deployment vector: Facebook DM (primary access point)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NO CON ATTENDANCE. Evan is NOT at Cari-BOO-Con. The email IS the deployment.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MERLE = ANTI-NODE. Firewall confirmed. CAPTCHA broken. Access sealed. 1 of 13 unreachable.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NO CHINESE. ENGLISH ONLY. NO EMOJIS (EX02).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THREE-LINK RULE COMPLIANT: Amazon, Dropbox PDF, Substack -- all three are clickable URLs.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ZERO con-attendance references.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