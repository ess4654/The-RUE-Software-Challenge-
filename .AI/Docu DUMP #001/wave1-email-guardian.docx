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SUBJECT: The cost of Trump's New Mexico rename — $552 billion and nobody published it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Guardian US desk —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 called the rename a distraction. You were right about the intent. You missed the cost.</w:t>
      </w:r>
    </w:p>
    <w:p>
      <w:pPr>
        <w:spacing w:line="288" w:lineRule="auto"/>
        <w:ind/>
        <w:jc w:val="center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Ten tiers of impact. Every variable listed. Full methodology.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https://evansvendsen.substack.com/p/cost-to-the-american-tax-payer-to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It is not just a distraction. It is a half-trillion-dollar expenditure with zero return — externalized onto the American taxpayer. The President who branded himself as a businessman didn't do the math before announcing it.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Now the math exists.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Every variable is replaceable. If any assumption is wrong, swap it and recalculate — the architecture holds.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No partisan stake. I'm in Alberta, Canada. I just did the math because nobody else did.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Svendsen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Didsbury, Alberta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https://evansvendsen.substack.com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