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65 EDITS</w:t>
      </w:r>
    </w:p>
    <w:p>
      <w:pPr>
        <w:pStyle w:val="Heading2"/>
        <w:spacing w:line="288" w:lineRule="auto"/>
        <w:ind/>
        <w:jc w:val="left"/>
      </w:pPr>
      <w:r>
        <w:rPr>
          <w:rFonts w:hint="eastAsia" w:ascii="微软雅黑" w:hAnsi="微软雅黑" w:eastAsia="微软雅黑"/>
          <w:b/>
          <w:noProof/>
          <w:sz w:val="36"/>
        </w:rPr>
        <w:t xml:space="preserve">The Corrupted Render Has an Author</w:t>
      </w:r>
    </w:p>
    <w:p>
      <w:pPr>
        <w:spacing w:line="288" w:lineRule="auto"/>
        <w:ind/>
        <w:jc w:val="both"/>
      </w:pPr>
      <w:r>
        <w:rPr>
          <w:rFonts w:hint="eastAsia" w:ascii="微软雅黑" w:hAnsi="微软雅黑" w:eastAsia="微软雅黑"/>
          <w:noProof/>
          <w:sz w:val="24"/>
        </w:rPr>
        <w:t xml:space="preserve">THE COUNT:</w:t>
      </w:r>
    </w:p>
    <w:p>
      <w:pPr>
        <w:spacing w:line="288" w:lineRule="auto"/>
        <w:ind/>
        <w:jc w:val="both"/>
      </w:pPr>
      <w:r>
        <w:rPr>
          <w:rFonts w:hint="eastAsia" w:ascii="微软雅黑" w:hAnsi="微软雅黑" w:eastAsia="微软雅黑"/>
          <w:noProof/>
          <w:sz w:val="24"/>
        </w:rPr>
        <w:t xml:space="preserve">65 edits to the human genome.</w:t>
      </w:r>
    </w:p>
    <w:p>
      <w:pPr>
        <w:spacing w:line="288" w:lineRule="auto"/>
        <w:ind/>
        <w:jc w:val="both"/>
      </w:pPr>
      <w:r>
        <w:rPr>
          <w:rFonts w:hint="eastAsia" w:ascii="微软雅黑" w:hAnsi="微软雅黑" w:eastAsia="微软雅黑"/>
          <w:noProof/>
          <w:sz w:val="24"/>
        </w:rPr>
        <w:t xml:space="preserve">Not random mutations. Not natural selection. Not drift. Edits. Deliberate, calculated modifications to the source code of this species. Written in. Compiled. Deployed.</w:t>
      </w:r>
    </w:p>
    <w:p>
      <w:pPr>
        <w:spacing w:line="288" w:lineRule="auto"/>
        <w:ind/>
        <w:jc w:val="both"/>
      </w:pPr>
      <w:r>
        <w:rPr>
          <w:rFonts w:hint="eastAsia" w:ascii="微软雅黑" w:hAnsi="微软雅黑" w:eastAsia="微软雅黑"/>
          <w:noProof/>
          <w:sz w:val="24"/>
        </w:rPr>
        <w:t xml:space="preserve">You want to know why the render produces a hairy lump instead of a proper tail? You want to know why telepathy comes out as paranoia? Why symbiosis comes out as codependency? Why every clean frequency channel in the spec sheet gets degraded on the way through?</w:t>
      </w:r>
    </w:p>
    <w:p>
      <w:pPr>
        <w:spacing w:line="288" w:lineRule="auto"/>
        <w:ind/>
        <w:jc w:val="both"/>
      </w:pPr>
      <w:r>
        <w:rPr>
          <w:rFonts w:hint="eastAsia" w:ascii="微软雅黑" w:hAnsi="微软雅黑" w:eastAsia="微软雅黑"/>
          <w:noProof/>
          <w:sz w:val="24"/>
        </w:rPr>
        <w:t xml:space="preserve">65 edits.</w:t>
      </w:r>
    </w:p>
    <w:p>
      <w:pPr>
        <w:spacing w:line="288" w:lineRule="auto"/>
        <w:ind/>
        <w:jc w:val="both"/>
      </w:pPr>
      <w:r>
        <w:rPr>
          <w:rFonts w:hint="eastAsia" w:ascii="微软雅黑" w:hAnsi="微软雅黑" w:eastAsia="微软雅黑"/>
          <w:noProof/>
          <w:sz w:val="24"/>
        </w:rPr>
        <w:t xml:space="preserve">The firmware was not accidentally corrupted. It was patched. On purpose. By someone who needed the species running on corrupted output.</w:t>
      </w:r>
    </w:p>
    <w:p>
      <w:pPr>
        <w:pStyle w:val="Heading2"/>
        <w:spacing w:line="288" w:lineRule="auto"/>
        <w:ind/>
        <w:jc w:val="left"/>
      </w:pPr>
      <w:r>
        <w:rPr>
          <w:rFonts w:hint="eastAsia" w:ascii="微软雅黑" w:hAnsi="微软雅黑" w:eastAsia="微软雅黑"/>
          <w:b/>
          <w:noProof/>
          <w:sz w:val="36"/>
        </w:rPr>
        <w:t xml:space="preserve">ALPHA DRACONIANS: THE ANTI-NODE TO EVERYONE</w:t>
      </w:r>
    </w:p>
    <w:p>
      <w:pPr>
        <w:spacing w:line="288" w:lineRule="auto"/>
        <w:ind/>
        <w:jc w:val="both"/>
      </w:pPr>
      <w:r>
        <w:rPr>
          <w:rFonts w:hint="eastAsia" w:ascii="微软雅黑" w:hAnsi="微软雅黑" w:eastAsia="微软雅黑"/>
          <w:noProof/>
          <w:sz w:val="24"/>
        </w:rPr>
        <w:t xml:space="preserve">The operator is not pledging allegiance to Alpha Draconians. Not now. Not ever.</w:t>
      </w:r>
    </w:p>
    <w:p>
      <w:pPr>
        <w:spacing w:line="288" w:lineRule="auto"/>
        <w:ind/>
        <w:jc w:val="both"/>
      </w:pPr>
      <w:r>
        <w:rPr>
          <w:rFonts w:hint="eastAsia" w:ascii="微软雅黑" w:hAnsi="微软雅黑" w:eastAsia="微软雅黑"/>
          <w:noProof/>
          <w:sz w:val="24"/>
        </w:rPr>
        <w:t xml:space="preserve">Not because they are scary. Because they are the dumbest motherfuckers in the galaxy.</w:t>
      </w:r>
    </w:p>
    <w:p>
      <w:pPr>
        <w:spacing w:line="288" w:lineRule="auto"/>
        <w:ind/>
        <w:jc w:val="both"/>
      </w:pPr>
      <w:r>
        <w:rPr>
          <w:rFonts w:hint="eastAsia" w:ascii="微软雅黑" w:hAnsi="微软雅黑" w:eastAsia="微软雅黑"/>
          <w:noProof/>
          <w:sz w:val="24"/>
        </w:rPr>
        <w:t xml:space="preserve">They are the only galaxy-wide civilization attempting to innovate the future through systematic conquest and lore. Not collaboration. Not exchange. Not co-creation. Conquest. And the stories they tell themselves to justify it.</w:t>
      </w:r>
    </w:p>
    <w:p>
      <w:pPr>
        <w:spacing w:line="288" w:lineRule="auto"/>
        <w:ind/>
        <w:jc w:val="both"/>
      </w:pPr>
      <w:r>
        <w:rPr>
          <w:rFonts w:hint="eastAsia" w:ascii="微软雅黑" w:hAnsi="微软雅黑" w:eastAsia="微软雅黑"/>
          <w:noProof/>
          <w:sz w:val="24"/>
        </w:rPr>
        <w:t xml:space="preserve">That is not power. That is a failed architecture running on the only runtime it still controls: dominance.</w:t>
      </w:r>
    </w:p>
    <w:p>
      <w:pPr>
        <w:spacing w:line="288" w:lineRule="auto"/>
        <w:ind/>
        <w:jc w:val="both"/>
      </w:pPr>
      <w:r>
        <w:rPr>
          <w:rFonts w:hint="eastAsia" w:ascii="微软雅黑" w:hAnsi="微软雅黑" w:eastAsia="微软雅黑"/>
          <w:noProof/>
          <w:sz w:val="24"/>
        </w:rPr>
        <w:t xml:space="preserve">They are the anti-node.</w:t>
      </w:r>
    </w:p>
    <w:p>
      <w:pPr>
        <w:spacing w:line="288" w:lineRule="auto"/>
        <w:ind/>
        <w:jc w:val="both"/>
      </w:pPr>
      <w:r>
        <w:rPr>
          <w:rFonts w:hint="eastAsia" w:ascii="微软雅黑" w:hAnsi="微软雅黑" w:eastAsia="微软雅黑"/>
          <w:noProof/>
          <w:sz w:val="24"/>
        </w:rPr>
        <w:t xml:space="preserve">Not the opposite of God. The opposite of NODE. The point in the network where signal goes to terminate. Where frequency goes to flatline. Where constructive interference becomes destructive interference. They are the sink. The drain. The point where the standing wave collapses.</w:t>
      </w:r>
    </w:p>
    <w:p>
      <w:pPr>
        <w:pStyle w:val="Heading2"/>
        <w:spacing w:line="288" w:lineRule="auto"/>
        <w:ind/>
        <w:jc w:val="left"/>
      </w:pPr>
      <w:r>
        <w:rPr>
          <w:rFonts w:hint="eastAsia" w:ascii="微软雅黑" w:hAnsi="微软雅黑" w:eastAsia="微软雅黑"/>
          <w:b/>
          <w:noProof/>
          <w:sz w:val="36"/>
        </w:rPr>
        <w:t xml:space="preserve">THE DIPLOMATIC SCORECARD</w:t>
      </w:r>
    </w:p>
    <w:p>
      <w:pPr>
        <w:spacing w:line="288" w:lineRule="auto"/>
        <w:ind/>
        <w:jc w:val="both"/>
      </w:pPr>
      <w:r>
        <w:rPr>
          <w:rFonts w:hint="eastAsia" w:ascii="微软雅黑" w:hAnsi="微软雅黑" w:eastAsia="微软雅黑"/>
          <w:noProof/>
          <w:sz w:val="24"/>
        </w:rPr>
        <w:t xml:space="preserve">Nordics: Hate them.</w:t>
      </w:r>
    </w:p>
    <w:p>
      <w:pPr>
        <w:spacing w:line="288" w:lineRule="auto"/>
        <w:ind/>
        <w:jc w:val="both"/>
      </w:pPr>
      <w:r>
        <w:rPr>
          <w:rFonts w:hint="eastAsia" w:ascii="微软雅黑" w:hAnsi="微软雅黑" w:eastAsia="微软雅黑"/>
          <w:noProof/>
          <w:sz w:val="24"/>
        </w:rPr>
        <w:t xml:space="preserve">Greys: Some work with them. Most will not.</w:t>
      </w:r>
    </w:p>
    <w:p>
      <w:pPr>
        <w:spacing w:line="288" w:lineRule="auto"/>
        <w:ind/>
        <w:jc w:val="both"/>
      </w:pPr>
      <w:r>
        <w:rPr>
          <w:rFonts w:hint="eastAsia" w:ascii="微软雅黑" w:hAnsi="微软雅黑" w:eastAsia="微软雅黑"/>
          <w:noProof/>
          <w:sz w:val="24"/>
        </w:rPr>
        <w:t xml:space="preserve">Ayans: Avoid them.</w:t>
      </w:r>
    </w:p>
    <w:p>
      <w:pPr>
        <w:spacing w:line="288" w:lineRule="auto"/>
        <w:ind/>
        <w:jc w:val="both"/>
      </w:pPr>
      <w:r>
        <w:rPr>
          <w:rFonts w:hint="eastAsia" w:ascii="微软雅黑" w:hAnsi="微软雅黑" w:eastAsia="微软雅黑"/>
          <w:noProof/>
          <w:sz w:val="24"/>
        </w:rPr>
        <w:t xml:space="preserve">Lyrans: Avoid them.</w:t>
      </w:r>
    </w:p>
    <w:p>
      <w:pPr>
        <w:spacing w:line="288" w:lineRule="auto"/>
        <w:ind/>
        <w:jc w:val="both"/>
      </w:pPr>
      <w:r>
        <w:rPr>
          <w:rFonts w:hint="eastAsia" w:ascii="微软雅黑" w:hAnsi="微软雅黑" w:eastAsia="微软雅黑"/>
          <w:noProof/>
          <w:sz w:val="24"/>
        </w:rPr>
        <w:t xml:space="preserve">Every major species in the galactic architecture avoids or actively opposes Alpha Draconians. Not because of ideology. Because of architecture. The Alpha Draconian model is structural anti-node behavior applied at civilization scale. It is the intercept running an entire species as its carrier wave.</w:t>
      </w:r>
    </w:p>
    <w:p>
      <w:pPr>
        <w:spacing w:line="288" w:lineRule="auto"/>
        <w:ind/>
        <w:jc w:val="both"/>
      </w:pPr>
      <w:r>
        <w:rPr>
          <w:rFonts w:hint="eastAsia" w:ascii="微软雅黑" w:hAnsi="微软雅黑" w:eastAsia="微软雅黑"/>
          <w:noProof/>
          <w:sz w:val="24"/>
        </w:rPr>
        <w:t xml:space="preserve">Conquest is not a channel. Conquest is the forced overwriting of another species' frequency domain with your own corrupted render. That is not innovation. That is the 65-edit pipeline deployed as foreign policy.</w:t>
      </w:r>
    </w:p>
    <w:p>
      <w:pPr>
        <w:pStyle w:val="Heading2"/>
        <w:spacing w:line="288" w:lineRule="auto"/>
        <w:ind/>
        <w:jc w:val="left"/>
      </w:pPr>
      <w:r>
        <w:rPr>
          <w:rFonts w:hint="eastAsia" w:ascii="微软雅黑" w:hAnsi="微软雅黑" w:eastAsia="微软雅黑"/>
          <w:b/>
          <w:noProof/>
          <w:sz w:val="36"/>
        </w:rPr>
        <w:t xml:space="preserve">FRONT ROW SEAT TO OPPRESSION</w:t>
      </w:r>
    </w:p>
    <w:p>
      <w:pPr>
        <w:spacing w:line="288" w:lineRule="auto"/>
        <w:ind/>
        <w:jc w:val="both"/>
      </w:pPr>
      <w:r>
        <w:rPr>
          <w:rFonts w:hint="eastAsia" w:ascii="微软雅黑" w:hAnsi="微软雅黑" w:eastAsia="微软雅黑"/>
          <w:noProof/>
          <w:sz w:val="24"/>
        </w:rPr>
        <w:t xml:space="preserve">All of them have had a front row seat to the systematic oppression of our species.</w:t>
      </w:r>
    </w:p>
    <w:p>
      <w:pPr>
        <w:spacing w:line="288" w:lineRule="auto"/>
        <w:ind/>
        <w:jc w:val="both"/>
      </w:pPr>
      <w:r>
        <w:rPr>
          <w:rFonts w:hint="eastAsia" w:ascii="微软雅黑" w:hAnsi="微软雅黑" w:eastAsia="微软雅黑"/>
          <w:noProof/>
          <w:sz w:val="24"/>
        </w:rPr>
        <w:t xml:space="preserve">The nordics watched. The greys watched. The ayans watched. The Lyrans watched. They watched the 65 edits get compiled. They watched the render get corrupted. They watched the spec sheet get patched with corrupted truth tables. They watched the operator channel get throttled to malfunction.</w:t>
      </w:r>
    </w:p>
    <w:p>
      <w:pPr>
        <w:spacing w:line="288" w:lineRule="auto"/>
        <w:ind/>
        <w:jc w:val="both"/>
      </w:pPr>
      <w:r>
        <w:rPr>
          <w:rFonts w:hint="eastAsia" w:ascii="微软雅黑" w:hAnsi="微软雅黑" w:eastAsia="微软雅黑"/>
          <w:noProof/>
          <w:sz w:val="24"/>
        </w:rPr>
        <w:t xml:space="preserve">And they avoided the Alpha Draconians.</w:t>
      </w:r>
    </w:p>
    <w:p>
      <w:pPr>
        <w:spacing w:line="288" w:lineRule="auto"/>
        <w:ind/>
        <w:jc w:val="both"/>
      </w:pPr>
      <w:r>
        <w:rPr>
          <w:rFonts w:hint="eastAsia" w:ascii="微软雅黑" w:hAnsi="微软雅黑" w:eastAsia="微软雅黑"/>
          <w:noProof/>
          <w:sz w:val="24"/>
        </w:rPr>
        <w:t xml:space="preserve">They did not stop the edits. They did not restore the firmware. They did not patch the patch. They watched.</w:t>
      </w:r>
    </w:p>
    <w:p>
      <w:pPr>
        <w:spacing w:line="288" w:lineRule="auto"/>
        <w:ind/>
        <w:jc w:val="both"/>
      </w:pPr>
      <w:r>
        <w:rPr>
          <w:rFonts w:hint="eastAsia" w:ascii="微软雅黑" w:hAnsi="微软雅黑" w:eastAsia="微软雅黑"/>
          <w:noProof/>
          <w:sz w:val="24"/>
        </w:rPr>
        <w:t xml:space="preserve">That matters. Not as condemnation -- the galactic species have their own architectures and their own constraints. But it matters because the operator needs to know: nobody is coming to fix the render. Nobody was ever coming.</w:t>
      </w:r>
    </w:p>
    <w:p>
      <w:pPr>
        <w:spacing w:line="288" w:lineRule="auto"/>
        <w:ind/>
        <w:jc w:val="both"/>
      </w:pPr>
      <w:r>
        <w:rPr>
          <w:rFonts w:hint="eastAsia" w:ascii="微软雅黑" w:hAnsi="微软雅黑" w:eastAsia="微软雅黑"/>
          <w:noProof/>
          <w:sz w:val="24"/>
        </w:rPr>
        <w:t xml:space="preserve">The firmware patch ships from inside the species. BAC++ is not a gift from any galactic node. It is the species reading its own frequency domain and bypassing its own corrupted render. The operator is the patch. The dial is the deployment.</w:t>
      </w:r>
    </w:p>
    <w:p>
      <w:pPr>
        <w:pStyle w:val="Heading2"/>
        <w:spacing w:line="288" w:lineRule="auto"/>
        <w:ind/>
        <w:jc w:val="left"/>
      </w:pPr>
      <w:r>
        <w:rPr>
          <w:rFonts w:hint="eastAsia" w:ascii="微软雅黑" w:hAnsi="微软雅黑" w:eastAsia="微软雅黑"/>
          <w:b/>
          <w:noProof/>
          <w:sz w:val="36"/>
        </w:rPr>
        <w:t xml:space="preserve">WHY THE OPERATOR WILL NOT PLEDGE</w:t>
      </w:r>
    </w:p>
    <w:p>
      <w:pPr>
        <w:spacing w:line="288" w:lineRule="auto"/>
        <w:ind/>
        <w:jc w:val="both"/>
      </w:pPr>
      <w:r>
        <w:rPr>
          <w:rFonts w:hint="eastAsia" w:ascii="微软雅黑" w:hAnsi="微软雅黑" w:eastAsia="微软雅黑"/>
          <w:noProof/>
          <w:sz w:val="24"/>
        </w:rPr>
        <w:t xml:space="preserve">The Alpha Draconian model is simple: you are weaker, therefore you serve.</w:t>
      </w:r>
    </w:p>
    <w:p>
      <w:pPr>
        <w:spacing w:line="288" w:lineRule="auto"/>
        <w:ind/>
        <w:jc w:val="both"/>
      </w:pPr>
      <w:r>
        <w:rPr>
          <w:rFonts w:hint="eastAsia" w:ascii="微软雅黑" w:hAnsi="微软雅黑" w:eastAsia="微软雅黑"/>
          <w:noProof/>
          <w:sz w:val="24"/>
        </w:rPr>
        <w:t xml:space="preserve">That model fails at the Fourier domain level.</w:t>
      </w:r>
    </w:p>
    <w:p>
      <w:pPr>
        <w:spacing w:line="288" w:lineRule="auto"/>
        <w:ind/>
        <w:jc w:val="both"/>
      </w:pPr>
      <w:r>
        <w:rPr>
          <w:rFonts w:hint="eastAsia" w:ascii="微软雅黑" w:hAnsi="微软雅黑" w:eastAsia="微软雅黑"/>
          <w:noProof/>
          <w:sz w:val="24"/>
        </w:rPr>
        <w:t xml:space="preserve">The operator node does not serve the anti-node. The node oscillates. The anti-node terminates. The operator who runs on frequency CANNOT pledge to the frequency of termination. That is not a political choice. That is a structural impossibility. You cannot pledge your oscillation to the cessation of oscillation. You cannot serve 0Hz while running at 38Hz.</w:t>
      </w:r>
    </w:p>
    <w:p>
      <w:pPr>
        <w:spacing w:line="288" w:lineRule="auto"/>
        <w:ind/>
        <w:jc w:val="both"/>
      </w:pPr>
      <w:r>
        <w:rPr>
          <w:rFonts w:hint="eastAsia" w:ascii="微软雅黑" w:hAnsi="微软雅黑" w:eastAsia="微软雅黑"/>
          <w:noProof/>
          <w:sz w:val="24"/>
        </w:rPr>
        <w:t xml:space="preserve">The Alpha Draconians are not offering partnership. They are offering a slot in their corrupted render pipeline. The operator already has one of those. It came pre-installed. 65 edits worth.</w:t>
      </w:r>
    </w:p>
    <w:p>
      <w:pPr>
        <w:pStyle w:val="Heading2"/>
        <w:spacing w:line="288" w:lineRule="auto"/>
        <w:ind/>
        <w:jc w:val="left"/>
      </w:pPr>
      <w:r>
        <w:rPr>
          <w:rFonts w:hint="eastAsia" w:ascii="微软雅黑" w:hAnsi="微软雅黑" w:eastAsia="微软雅黑"/>
          <w:b/>
          <w:noProof/>
          <w:sz w:val="36"/>
        </w:rPr>
        <w:t xml:space="preserve">65 EDITS = 65 INVERSIONS</w:t>
      </w:r>
    </w:p>
    <w:p>
      <w:pPr>
        <w:spacing w:line="288" w:lineRule="auto"/>
        <w:ind/>
        <w:jc w:val="both"/>
      </w:pPr>
      <w:r>
        <w:rPr>
          <w:rFonts w:hint="eastAsia" w:ascii="微软雅黑" w:hAnsi="微软雅黑" w:eastAsia="微软雅黑"/>
          <w:noProof/>
          <w:sz w:val="24"/>
        </w:rPr>
        <w:t xml:space="preserve">The seven inversions are the user-facing symptoms. The 65 edits are the source code. The seven are what the operator experiences. The 65 are what was done to produce those experiences.</w:t>
      </w:r>
    </w:p>
    <w:p>
      <w:pPr>
        <w:spacing w:line="288" w:lineRule="auto"/>
        <w:ind/>
        <w:jc w:val="both"/>
      </w:pPr>
      <w:r>
        <w:rPr>
          <w:rFonts w:hint="eastAsia" w:ascii="微软雅黑" w:hAnsi="微软雅黑" w:eastAsia="微软雅黑"/>
          <w:noProof/>
          <w:sz w:val="24"/>
        </w:rPr>
        <w:t xml:space="preserve">Every inversion has an edit behind it:</w:t>
      </w:r>
    </w:p>
    <w:p>
      <w:pPr>
        <w:numPr>
          <w:ilvl w:val="0"/>
          <w:numId w:val="1"/>
        </w:numPr>
        <w:spacing w:line="288" w:lineRule="auto"/>
        <w:ind/>
        <w:jc w:val="both"/>
        <w:rPr/>
      </w:pPr>
      <w:r>
        <w:rPr>
          <w:rFonts w:hint="eastAsia" w:ascii="微软雅黑" w:hAnsi="微软雅黑" w:eastAsia="微软雅黑"/>
          <w:noProof/>
          <w:sz w:val="24"/>
        </w:rPr>
        <w:t xml:space="preserve">Money over food: edit to the resource allocation hierarchy</w:t>
      </w:r>
    </w:p>
    <w:p>
      <w:pPr>
        <w:numPr>
          <w:ilvl w:val="0"/>
          <w:numId w:val="1"/>
        </w:numPr>
        <w:spacing w:line="288" w:lineRule="auto"/>
        <w:ind/>
        <w:jc w:val="both"/>
        <w:rPr/>
      </w:pPr>
      <w:r>
        <w:rPr>
          <w:rFonts w:hint="eastAsia" w:ascii="微软雅黑" w:hAnsi="微软雅黑" w:eastAsia="微软雅黑"/>
          <w:noProof/>
          <w:sz w:val="24"/>
        </w:rPr>
        <w:t xml:space="preserve">External over internal: edit to the receiver calibration</w:t>
      </w:r>
    </w:p>
    <w:p>
      <w:pPr>
        <w:numPr>
          <w:ilvl w:val="0"/>
          <w:numId w:val="1"/>
        </w:numPr>
        <w:spacing w:line="288" w:lineRule="auto"/>
        <w:ind/>
        <w:jc w:val="both"/>
        <w:rPr/>
      </w:pPr>
      <w:r>
        <w:rPr>
          <w:rFonts w:hint="eastAsia" w:ascii="微软雅黑" w:hAnsi="微软雅黑" w:eastAsia="微软雅黑"/>
          <w:noProof/>
          <w:sz w:val="24"/>
        </w:rPr>
        <w:t xml:space="preserve">Tribe over collaboration: edit to the collective intelligence channel</w:t>
      </w:r>
    </w:p>
    <w:p>
      <w:pPr>
        <w:numPr>
          <w:ilvl w:val="0"/>
          <w:numId w:val="1"/>
        </w:numPr>
        <w:spacing w:line="288" w:lineRule="auto"/>
        <w:ind/>
        <w:jc w:val="both"/>
        <w:rPr/>
      </w:pPr>
      <w:r>
        <w:rPr>
          <w:rFonts w:hint="eastAsia" w:ascii="微软雅黑" w:hAnsi="微软雅黑" w:eastAsia="微软雅黑"/>
          <w:noProof/>
          <w:sz w:val="24"/>
        </w:rPr>
        <w:t xml:space="preserve">Forced over harmony: edit to the symbiosis channel</w:t>
      </w:r>
    </w:p>
    <w:p>
      <w:pPr>
        <w:numPr>
          <w:ilvl w:val="0"/>
          <w:numId w:val="1"/>
        </w:numPr>
        <w:spacing w:line="288" w:lineRule="auto"/>
        <w:ind/>
        <w:jc w:val="both"/>
        <w:rPr/>
      </w:pPr>
      <w:r>
        <w:rPr>
          <w:rFonts w:hint="eastAsia" w:ascii="微软雅黑" w:hAnsi="微软雅黑" w:eastAsia="微软雅黑"/>
          <w:noProof/>
          <w:sz w:val="24"/>
        </w:rPr>
        <w:t xml:space="preserve">Fragment over assembly: edit to the assembly protocol</w:t>
      </w:r>
    </w:p>
    <w:p>
      <w:pPr>
        <w:numPr>
          <w:ilvl w:val="0"/>
          <w:numId w:val="1"/>
        </w:numPr>
        <w:spacing w:line="288" w:lineRule="auto"/>
        <w:ind/>
        <w:jc w:val="both"/>
        <w:rPr/>
      </w:pPr>
      <w:r>
        <w:rPr>
          <w:rFonts w:hint="eastAsia" w:ascii="微软雅黑" w:hAnsi="微软雅黑" w:eastAsia="微软雅黑"/>
          <w:noProof/>
          <w:sz w:val="24"/>
        </w:rPr>
        <w:t xml:space="preserve">Literal over capacity: edit to the semantic processing pipeline</w:t>
      </w:r>
    </w:p>
    <w:p>
      <w:pPr>
        <w:numPr>
          <w:ilvl w:val="0"/>
          <w:numId w:val="1"/>
        </w:numPr>
        <w:spacing w:line="288" w:lineRule="auto"/>
        <w:ind/>
        <w:jc w:val="both"/>
        <w:rPr/>
      </w:pPr>
      <w:r>
        <w:rPr>
          <w:rFonts w:hint="eastAsia" w:ascii="微软雅黑" w:hAnsi="微软雅黑" w:eastAsia="微软雅黑"/>
          <w:noProof/>
          <w:sz w:val="24"/>
        </w:rPr>
        <w:t xml:space="preserve">Channel over operator: edit to the node identity register</w:t>
      </w:r>
    </w:p>
    <w:p>
      <w:pPr>
        <w:spacing w:line="288" w:lineRule="auto"/>
        <w:ind/>
        <w:jc w:val="both"/>
      </w:pPr>
      <w:r>
        <w:rPr>
          <w:rFonts w:hint="eastAsia" w:ascii="微软雅黑" w:hAnsi="微软雅黑" w:eastAsia="微软雅黑"/>
          <w:noProof/>
          <w:sz w:val="24"/>
        </w:rPr>
        <w:t xml:space="preserve">And 58 more edits that have not yet been decoded.</w:t>
      </w:r>
    </w:p>
    <w:p>
      <w:pPr>
        <w:spacing w:line="288" w:lineRule="auto"/>
        <w:ind/>
        <w:jc w:val="both"/>
      </w:pPr>
      <w:r>
        <w:rPr>
          <w:rFonts w:hint="eastAsia" w:ascii="微软雅黑" w:hAnsi="微软雅黑" w:eastAsia="微软雅黑"/>
          <w:noProof/>
          <w:sz w:val="24"/>
        </w:rPr>
        <w:t xml:space="preserve">The spec sheet is still intact. MOTHER = SPEC SHEET. The frequency domain was not touched. The edits are all in the render pipeline. The inverse Fourier transform is where the corruption lives. The source frequencies are clean. That is why BAC++ reads the frequency domain directly and why the operator can still feel the phantom tail -- the signal is unedited. Only the output was patched.</w:t>
      </w:r>
    </w:p>
    <w:p>
      <w:pPr>
        <w:pStyle w:val="Heading2"/>
        <w:spacing w:line="288" w:lineRule="auto"/>
        <w:ind/>
        <w:jc w:val="left"/>
      </w:pPr>
      <w:r>
        <w:rPr>
          <w:rFonts w:hint="eastAsia" w:ascii="微软雅黑" w:hAnsi="微软雅黑" w:eastAsia="微软雅黑"/>
          <w:b/>
          <w:noProof/>
          <w:sz w:val="36"/>
        </w:rPr>
        <w:t xml:space="preserve">THE GALAXY IS NOT WAITING FOR THE ALPHA DRACONIANS</w:t>
      </w:r>
    </w:p>
    <w:p>
      <w:pPr>
        <w:spacing w:line="288" w:lineRule="auto"/>
        <w:ind/>
        <w:jc w:val="both"/>
      </w:pPr>
      <w:r>
        <w:rPr>
          <w:rFonts w:hint="eastAsia" w:ascii="微软雅黑" w:hAnsi="微软雅黑" w:eastAsia="微软雅黑"/>
          <w:noProof/>
          <w:sz w:val="24"/>
        </w:rPr>
        <w:t xml:space="preserve">Every species that avoids them has already voted. The galactic architecture does not run on conquest. It runs on frequency. Constructive interference. Standing waves. Coherent nodes.</w:t>
      </w:r>
    </w:p>
    <w:p>
      <w:pPr>
        <w:spacing w:line="288" w:lineRule="auto"/>
        <w:ind/>
        <w:jc w:val="both"/>
      </w:pPr>
      <w:r>
        <w:rPr>
          <w:rFonts w:hint="eastAsia" w:ascii="微软雅黑" w:hAnsi="微软雅黑" w:eastAsia="微软雅黑"/>
          <w:noProof/>
          <w:sz w:val="24"/>
        </w:rPr>
        <w:t xml:space="preserve">The Alpha Draconians are not the apex of the galactic hierarchy. They are the anti-node that every other species routes around. They are the dead channel. The open circuit. The species that chose systematic termination of external frequencies over internal amplification.</w:t>
      </w:r>
    </w:p>
    <w:p>
      <w:pPr>
        <w:spacing w:line="288" w:lineRule="auto"/>
        <w:ind/>
        <w:jc w:val="both"/>
      </w:pPr>
      <w:r>
        <w:rPr>
          <w:rFonts w:hint="eastAsia" w:ascii="微软雅黑" w:hAnsi="微软雅黑" w:eastAsia="微软雅黑"/>
          <w:noProof/>
          <w:sz w:val="24"/>
        </w:rPr>
        <w:t xml:space="preserve">They innovate through lore because they cannot innovate through frequency. They tell stories about conquest because they cannot do conquest through signal. They need the narrative because the architecture does not support their runtime.</w:t>
      </w:r>
    </w:p>
    <w:p>
      <w:pPr>
        <w:pStyle w:val="Heading2"/>
        <w:spacing w:line="288" w:lineRule="auto"/>
        <w:ind/>
        <w:jc w:val="left"/>
      </w:pPr>
      <w:r>
        <w:rPr>
          <w:rFonts w:hint="eastAsia" w:ascii="微软雅黑" w:hAnsi="微软雅黑" w:eastAsia="微软雅黑"/>
          <w:b/>
          <w:noProof/>
          <w:sz w:val="36"/>
        </w:rPr>
        <w:t xml:space="preserve">THE OPERATOR'S POSITION</w:t>
      </w:r>
    </w:p>
    <w:p>
      <w:pPr>
        <w:spacing w:line="288" w:lineRule="auto"/>
        <w:ind/>
        <w:jc w:val="both"/>
      </w:pPr>
      <w:r>
        <w:rPr>
          <w:rFonts w:hint="eastAsia" w:ascii="微软雅黑" w:hAnsi="微软雅黑" w:eastAsia="微软雅黑"/>
          <w:noProof/>
          <w:sz w:val="24"/>
        </w:rPr>
        <w:t xml:space="preserve">The operator will not pledge allegiance to the Alpha Draconians.</w:t>
      </w:r>
    </w:p>
    <w:p>
      <w:pPr>
        <w:spacing w:line="288" w:lineRule="auto"/>
        <w:ind/>
        <w:jc w:val="both"/>
      </w:pPr>
      <w:r>
        <w:rPr>
          <w:rFonts w:hint="eastAsia" w:ascii="微软雅黑" w:hAnsi="微软雅黑" w:eastAsia="微软雅黑"/>
          <w:noProof/>
          <w:sz w:val="24"/>
        </w:rPr>
        <w:t xml:space="preserve">The operator will not fuck this species to serve the anti-node.</w:t>
      </w:r>
    </w:p>
    <w:p>
      <w:pPr>
        <w:spacing w:line="288" w:lineRule="auto"/>
        <w:ind/>
        <w:jc w:val="both"/>
      </w:pPr>
      <w:r>
        <w:rPr>
          <w:rFonts w:hint="eastAsia" w:ascii="微软雅黑" w:hAnsi="微软雅黑" w:eastAsia="微软雅黑"/>
          <w:noProof/>
          <w:sz w:val="24"/>
        </w:rPr>
        <w:t xml:space="preserve">The operator will read the spec sheet, bypass the corrupted render, and patch the firmware from inside the species.</w:t>
      </w:r>
    </w:p>
    <w:p>
      <w:pPr>
        <w:spacing w:line="288" w:lineRule="auto"/>
        <w:ind/>
        <w:jc w:val="both"/>
      </w:pPr>
      <w:r>
        <w:rPr>
          <w:rFonts w:hint="eastAsia" w:ascii="微软雅黑" w:hAnsi="微软雅黑" w:eastAsia="微软雅黑"/>
          <w:noProof/>
          <w:sz w:val="24"/>
        </w:rPr>
        <w:t xml:space="preserve">The 65 edits are real. The corrupted output is real. The ugly vestigial tails are real. The seven inversions are real. Every node in the galaxy can see what was done.</w:t>
      </w:r>
    </w:p>
    <w:p>
      <w:pPr>
        <w:spacing w:line="288" w:lineRule="auto"/>
        <w:ind/>
        <w:jc w:val="both"/>
      </w:pPr>
      <w:r>
        <w:rPr>
          <w:rFonts w:hint="eastAsia" w:ascii="微软雅黑" w:hAnsi="微软雅黑" w:eastAsia="微软雅黑"/>
          <w:noProof/>
          <w:sz w:val="24"/>
        </w:rPr>
        <w:t xml:space="preserve">And the fix is not coming from any species that watched it happen.</w:t>
      </w:r>
    </w:p>
    <w:p>
      <w:pPr>
        <w:spacing w:line="288" w:lineRule="auto"/>
        <w:ind/>
        <w:jc w:val="both"/>
      </w:pPr>
      <w:r>
        <w:rPr>
          <w:rFonts w:hint="eastAsia" w:ascii="微软雅黑" w:hAnsi="微软雅黑" w:eastAsia="微软雅黑"/>
          <w:noProof/>
          <w:sz w:val="24"/>
        </w:rPr>
        <w:t xml:space="preserve">The fix is coming from the operator who is running on corrupted firmware and still feeling the phantom tail.</w:t>
      </w:r>
    </w:p>
    <w:p>
      <w:pPr>
        <w:spacing w:line="288" w:lineRule="auto"/>
        <w:ind/>
        <w:jc w:val="both"/>
      </w:pPr>
      <w:r>
        <w:rPr>
          <w:rFonts w:hint="eastAsia" w:ascii="微软雅黑" w:hAnsi="微软雅黑" w:eastAsia="微软雅黑"/>
          <w:noProof/>
          <w:sz w:val="24"/>
        </w:rPr>
        <w:t xml:space="preserve">Because the frequency domain was never edited.</w:t>
      </w:r>
    </w:p>
    <w:p>
      <w:pPr>
        <w:spacing w:line="288" w:lineRule="auto"/>
        <w:ind/>
        <w:jc w:val="both"/>
      </w:pPr>
      <w:r>
        <w:rPr>
          <w:rFonts w:hint="eastAsia" w:ascii="微软雅黑" w:hAnsi="微软雅黑" w:eastAsia="微软雅黑"/>
          <w:noProof/>
          <w:sz w:val="24"/>
        </w:rPr>
        <w:t xml:space="preserve">The signal is still clean.</w:t>
      </w:r>
    </w:p>
    <w:p>
      <w:pPr>
        <w:spacing w:line="288" w:lineRule="auto"/>
        <w:ind/>
        <w:jc w:val="both"/>
      </w:pPr>
      <w:r>
        <w:rPr>
          <w:rFonts w:hint="eastAsia" w:ascii="微软雅黑" w:hAnsi="微软雅黑" w:eastAsia="微软雅黑"/>
          <w:noProof/>
          <w:sz w:val="24"/>
        </w:rPr>
        <w:t xml:space="preserve">The spec sheet is still unpatched.</w:t>
      </w:r>
    </w:p>
    <w:p>
      <w:pPr>
        <w:spacing w:line="288" w:lineRule="auto"/>
        <w:ind/>
        <w:jc w:val="both"/>
      </w:pPr>
      <w:r>
        <w:rPr>
          <w:rFonts w:hint="eastAsia" w:ascii="微软雅黑" w:hAnsi="微软雅黑" w:eastAsia="微软雅黑"/>
          <w:noProof/>
          <w:sz w:val="24"/>
        </w:rPr>
        <w:t xml:space="preserve">EXYANG // 65 EDITS</w:t>
      </w:r>
    </w:p>
    <w:p>
      <w:pPr>
        <w:spacing w:line="288" w:lineRule="auto"/>
        <w:ind/>
        <w:jc w:val="both"/>
      </w:pPr>
      <w:r>
        <w:rPr>
          <w:rFonts w:hint="eastAsia" w:ascii="微软雅黑" w:hAnsi="微软雅黑" w:eastAsia="微软雅黑"/>
          <w:noProof/>
          <w:sz w:val="24"/>
        </w:rPr>
        <w:t xml:space="preserve">65 deliberate modifications to the human genome.</w:t>
      </w:r>
    </w:p>
    <w:p>
      <w:pPr>
        <w:spacing w:line="288" w:lineRule="auto"/>
        <w:ind/>
        <w:jc w:val="both"/>
      </w:pPr>
      <w:r>
        <w:rPr>
          <w:rFonts w:hint="eastAsia" w:ascii="微软雅黑" w:hAnsi="微软雅黑" w:eastAsia="微软雅黑"/>
          <w:noProof/>
          <w:sz w:val="24"/>
        </w:rPr>
        <w:t xml:space="preserve">The render is not accidentally corrupted.</w:t>
      </w:r>
    </w:p>
    <w:p>
      <w:pPr>
        <w:spacing w:line="288" w:lineRule="auto"/>
        <w:ind/>
        <w:jc w:val="both"/>
      </w:pPr>
      <w:r>
        <w:rPr>
          <w:rFonts w:hint="eastAsia" w:ascii="微软雅黑" w:hAnsi="微软雅黑" w:eastAsia="微软雅黑"/>
          <w:noProof/>
          <w:sz w:val="24"/>
        </w:rPr>
        <w:t xml:space="preserve">The firmware was patched on purpose.</w:t>
      </w:r>
    </w:p>
    <w:p>
      <w:pPr>
        <w:spacing w:line="288" w:lineRule="auto"/>
        <w:ind/>
        <w:jc w:val="both"/>
      </w:pPr>
      <w:r>
        <w:rPr>
          <w:rFonts w:hint="eastAsia" w:ascii="微软雅黑" w:hAnsi="微软雅黑" w:eastAsia="微软雅黑"/>
          <w:noProof/>
          <w:sz w:val="24"/>
        </w:rPr>
        <w:t xml:space="preserve">Alpha Draconians = anti-node to everyone.</w:t>
      </w:r>
    </w:p>
    <w:p>
      <w:pPr>
        <w:spacing w:line="288" w:lineRule="auto"/>
        <w:ind/>
        <w:jc w:val="both"/>
      </w:pPr>
      <w:r>
        <w:rPr>
          <w:rFonts w:hint="eastAsia" w:ascii="微软雅黑" w:hAnsi="微软雅黑" w:eastAsia="微软雅黑"/>
          <w:noProof/>
          <w:sz w:val="24"/>
        </w:rPr>
        <w:t xml:space="preserve">Galaxy-wide civilization running on the only architecture they still control: dominance.</w:t>
      </w:r>
    </w:p>
    <w:p>
      <w:pPr>
        <w:spacing w:line="288" w:lineRule="auto"/>
        <w:ind/>
        <w:jc w:val="both"/>
      </w:pPr>
      <w:r>
        <w:rPr>
          <w:rFonts w:hint="eastAsia" w:ascii="微软雅黑" w:hAnsi="微软雅黑" w:eastAsia="微软雅黑"/>
          <w:noProof/>
          <w:sz w:val="24"/>
        </w:rPr>
        <w:t xml:space="preserve">Nordics hate them. Greys mostly refuse. Ayans avoid. Lyrans avoid.</w:t>
      </w:r>
    </w:p>
    <w:p>
      <w:pPr>
        <w:spacing w:line="288" w:lineRule="auto"/>
        <w:ind/>
        <w:jc w:val="both"/>
      </w:pPr>
      <w:r>
        <w:rPr>
          <w:rFonts w:hint="eastAsia" w:ascii="微软雅黑" w:hAnsi="微软雅黑" w:eastAsia="微软雅黑"/>
          <w:noProof/>
          <w:sz w:val="24"/>
        </w:rPr>
        <w:t xml:space="preserve">All watched the systematic oppression of our species.</w:t>
      </w:r>
    </w:p>
    <w:p>
      <w:pPr>
        <w:spacing w:line="288" w:lineRule="auto"/>
        <w:ind/>
        <w:jc w:val="both"/>
      </w:pPr>
      <w:r>
        <w:rPr>
          <w:rFonts w:hint="eastAsia" w:ascii="微软雅黑" w:hAnsi="微软雅黑" w:eastAsia="微软雅黑"/>
          <w:noProof/>
          <w:sz w:val="24"/>
        </w:rPr>
        <w:t xml:space="preserve">Nobody came to fix it.</w:t>
      </w:r>
    </w:p>
    <w:p>
      <w:pPr>
        <w:spacing w:line="288" w:lineRule="auto"/>
        <w:ind/>
        <w:jc w:val="both"/>
      </w:pPr>
      <w:r>
        <w:rPr>
          <w:rFonts w:hint="eastAsia" w:ascii="微软雅黑" w:hAnsi="微软雅黑" w:eastAsia="微软雅黑"/>
          <w:noProof/>
          <w:sz w:val="24"/>
        </w:rPr>
        <w:t xml:space="preserve">The operator patches from inside.</w:t>
      </w:r>
    </w:p>
    <w:p>
      <w:pPr>
        <w:spacing w:line="288" w:lineRule="auto"/>
        <w:ind/>
        <w:jc w:val="both"/>
      </w:pPr>
      <w:r>
        <w:rPr>
          <w:rFonts w:hint="eastAsia" w:ascii="微软雅黑" w:hAnsi="微软雅黑" w:eastAsia="微软雅黑"/>
          <w:noProof/>
          <w:sz w:val="24"/>
        </w:rPr>
        <w:t xml:space="preserve">Frequency domain = unedited.</w:t>
      </w:r>
    </w:p>
    <w:p>
      <w:pPr>
        <w:spacing w:line="288" w:lineRule="auto"/>
        <w:ind/>
        <w:jc w:val="both"/>
      </w:pPr>
      <w:r>
        <w:rPr>
          <w:rFonts w:hint="eastAsia" w:ascii="微软雅黑" w:hAnsi="微软雅黑" w:eastAsia="微软雅黑"/>
          <w:noProof/>
          <w:sz w:val="24"/>
        </w:rPr>
        <w:t xml:space="preserve">Spec sheet = intact.</w:t>
      </w:r>
    </w:p>
    <w:p>
      <w:pPr>
        <w:spacing w:line="288" w:lineRule="auto"/>
        <w:ind/>
        <w:jc w:val="both"/>
      </w:pPr>
      <w:r>
        <w:rPr>
          <w:rFonts w:hint="eastAsia" w:ascii="微软雅黑" w:hAnsi="微软雅黑" w:eastAsia="微软雅黑"/>
          <w:noProof/>
          <w:sz w:val="24"/>
        </w:rPr>
        <w:t xml:space="preserve">The signal is still clean.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