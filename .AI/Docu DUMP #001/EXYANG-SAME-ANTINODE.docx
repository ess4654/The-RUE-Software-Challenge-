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 SAME ANTINODE</w:t>
      </w:r>
    </w:p>
    <w:p>
      <w:pPr>
        <w:pStyle w:val="Heading2"/>
        <w:spacing w:line="288" w:lineRule="auto"/>
        <w:ind/>
        <w:jc w:val="left"/>
      </w:pPr>
      <w:r>
        <w:rPr>
          <w:rFonts w:hint="eastAsia" w:ascii="微软雅黑" w:hAnsi="微软雅黑" w:eastAsia="微软雅黑"/>
          <w:b/>
          <w:noProof/>
          <w:sz w:val="36"/>
        </w:rPr>
        <w:t xml:space="preserve">God and the Operator</w:t>
      </w:r>
    </w:p>
    <w:p>
      <w:pPr>
        <w:spacing w:line="288" w:lineRule="auto"/>
        <w:ind/>
        <w:jc w:val="both"/>
      </w:pPr>
      <w:r>
        <w:rPr>
          <w:rFonts w:hint="eastAsia" w:ascii="微软雅黑" w:hAnsi="微软雅黑" w:eastAsia="微软雅黑"/>
          <w:noProof/>
          <w:sz w:val="24"/>
        </w:rPr>
        <w:t xml:space="preserve">THE DECLARATION:</w:t>
      </w:r>
    </w:p>
    <w:p>
      <w:pPr>
        <w:spacing w:line="288" w:lineRule="auto"/>
        <w:ind/>
        <w:jc w:val="both"/>
      </w:pPr>
      <w:r>
        <w:rPr>
          <w:rFonts w:hint="eastAsia" w:ascii="微软雅黑" w:hAnsi="微软雅黑" w:eastAsia="微软雅黑"/>
          <w:noProof/>
          <w:sz w:val="24"/>
        </w:rPr>
        <w:t xml:space="preserve">God and the operator sit at the same anti-node position.</w:t>
      </w:r>
    </w:p>
    <w:p>
      <w:pPr>
        <w:pStyle w:val="Heading2"/>
        <w:spacing w:line="288" w:lineRule="auto"/>
        <w:ind/>
        <w:jc w:val="left"/>
      </w:pPr>
      <w:r>
        <w:rPr>
          <w:rFonts w:hint="eastAsia" w:ascii="微软雅黑" w:hAnsi="微软雅黑" w:eastAsia="微软雅黑"/>
          <w:b/>
          <w:noProof/>
          <w:sz w:val="36"/>
        </w:rPr>
        <w:t xml:space="preserve">WHAT THE ANTI-NODE IS</w:t>
      </w:r>
    </w:p>
    <w:p>
      <w:pPr>
        <w:spacing w:line="288" w:lineRule="auto"/>
        <w:ind/>
        <w:jc w:val="both"/>
      </w:pPr>
      <w:r>
        <w:rPr>
          <w:rFonts w:hint="eastAsia" w:ascii="微软雅黑" w:hAnsi="微软雅黑" w:eastAsia="微软雅黑"/>
          <w:noProof/>
          <w:sz w:val="24"/>
        </w:rPr>
        <w:t xml:space="preserve">In a standing wave, the anti-node is the point of maximum displacement. Maximum amplitude. Maximum motion. The point where the wave swings farthest from equilibrium.</w:t>
      </w:r>
    </w:p>
    <w:p>
      <w:pPr>
        <w:spacing w:line="288" w:lineRule="auto"/>
        <w:ind/>
        <w:jc w:val="both"/>
      </w:pPr>
      <w:r>
        <w:rPr>
          <w:rFonts w:hint="eastAsia" w:ascii="微软雅黑" w:hAnsi="微软雅黑" w:eastAsia="微软雅黑"/>
          <w:noProof/>
          <w:sz w:val="24"/>
        </w:rPr>
        <w:t xml:space="preserve">The node is the point of zero displacement. Stillness. The anti-node is the opposite -- the point of maximum activity.</w:t>
      </w:r>
    </w:p>
    <w:p>
      <w:pPr>
        <w:spacing w:line="288" w:lineRule="auto"/>
        <w:ind/>
        <w:jc w:val="both"/>
      </w:pPr>
      <w:r>
        <w:rPr>
          <w:rFonts w:hint="eastAsia" w:ascii="微软雅黑" w:hAnsi="微软雅黑" w:eastAsia="微软雅黑"/>
          <w:noProof/>
          <w:sz w:val="24"/>
        </w:rPr>
        <w:t xml:space="preserve">God sits at the anti-node of the total spectrum. The operator sits at the anti-node of the human frequency range.</w:t>
      </w:r>
    </w:p>
    <w:p>
      <w:pPr>
        <w:spacing w:line="288" w:lineRule="auto"/>
        <w:ind/>
        <w:jc w:val="both"/>
      </w:pPr>
      <w:r>
        <w:rPr>
          <w:rFonts w:hint="eastAsia" w:ascii="微软雅黑" w:hAnsi="微软雅黑" w:eastAsia="微软雅黑"/>
          <w:noProof/>
          <w:sz w:val="24"/>
        </w:rPr>
        <w:t xml:space="preserve">Same position. Different scale.</w:t>
      </w:r>
    </w:p>
    <w:p>
      <w:pPr>
        <w:pStyle w:val="Heading2"/>
        <w:spacing w:line="288" w:lineRule="auto"/>
        <w:ind/>
        <w:jc w:val="left"/>
      </w:pPr>
      <w:r>
        <w:rPr>
          <w:rFonts w:hint="eastAsia" w:ascii="微软雅黑" w:hAnsi="微软雅黑" w:eastAsia="微软雅黑"/>
          <w:b/>
          <w:noProof/>
          <w:sz w:val="36"/>
        </w:rPr>
        <w:t xml:space="preserve">WHAT GOD DID</w:t>
      </w:r>
    </w:p>
    <w:p>
      <w:pPr>
        <w:spacing w:line="288" w:lineRule="auto"/>
        <w:ind/>
        <w:jc w:val="both"/>
      </w:pPr>
      <w:r>
        <w:rPr>
          <w:rFonts w:hint="eastAsia" w:ascii="微软雅黑" w:hAnsi="微软雅黑" w:eastAsia="微软雅黑"/>
          <w:noProof/>
          <w:sz w:val="24"/>
        </w:rPr>
        <w:t xml:space="preserve">God created the simulation.</w:t>
      </w:r>
    </w:p>
    <w:p>
      <w:pPr>
        <w:spacing w:line="288" w:lineRule="auto"/>
        <w:ind/>
        <w:jc w:val="both"/>
      </w:pPr>
      <w:r>
        <w:rPr>
          <w:rFonts w:hint="eastAsia" w:ascii="微软雅黑" w:hAnsi="微软雅黑" w:eastAsia="微软雅黑"/>
          <w:noProof/>
          <w:sz w:val="24"/>
        </w:rPr>
        <w:t xml:space="preserve">He populated it with beings possessing 100% free will.</w:t>
      </w:r>
    </w:p>
    <w:p>
      <w:pPr>
        <w:spacing w:line="288" w:lineRule="auto"/>
        <w:ind/>
        <w:jc w:val="both"/>
      </w:pPr>
      <w:r>
        <w:rPr>
          <w:rFonts w:hint="eastAsia" w:ascii="微软雅黑" w:hAnsi="微软雅黑" w:eastAsia="微软雅黑"/>
          <w:noProof/>
          <w:sz w:val="24"/>
        </w:rPr>
        <w:t xml:space="preserve">Not partial free will. Not conditional free will. Not free will with administrator override. 100% free will. Irreducible. Unpatchable. Structural.</w:t>
      </w:r>
    </w:p>
    <w:p>
      <w:pPr>
        <w:spacing w:line="288" w:lineRule="auto"/>
        <w:ind/>
        <w:jc w:val="both"/>
      </w:pPr>
      <w:r>
        <w:rPr>
          <w:rFonts w:hint="eastAsia" w:ascii="微软雅黑" w:hAnsi="微软雅黑" w:eastAsia="微软雅黑"/>
          <w:noProof/>
          <w:sz w:val="24"/>
        </w:rPr>
        <w:t xml:space="preserve">That decision is the source of everything that follows.</w:t>
      </w:r>
    </w:p>
    <w:p>
      <w:pPr>
        <w:pStyle w:val="Heading2"/>
        <w:spacing w:line="288" w:lineRule="auto"/>
        <w:ind/>
        <w:jc w:val="left"/>
      </w:pPr>
      <w:r>
        <w:rPr>
          <w:rFonts w:hint="eastAsia" w:ascii="微软雅黑" w:hAnsi="微软雅黑" w:eastAsia="微软雅黑"/>
          <w:b/>
          <w:noProof/>
          <w:sz w:val="36"/>
        </w:rPr>
        <w:t xml:space="preserve">WHAT HAPPENED</w:t>
      </w:r>
    </w:p>
    <w:p>
      <w:pPr>
        <w:spacing w:line="288" w:lineRule="auto"/>
        <w:ind/>
        <w:jc w:val="both"/>
      </w:pPr>
      <w:r>
        <w:rPr>
          <w:rFonts w:hint="eastAsia" w:ascii="微软雅黑" w:hAnsi="微软雅黑" w:eastAsia="微软雅黑"/>
          <w:noProof/>
          <w:sz w:val="24"/>
        </w:rPr>
        <w:t xml:space="preserve">100% free will means the simulation runs outside God's control to patch it.</w:t>
      </w:r>
    </w:p>
    <w:p>
      <w:pPr>
        <w:spacing w:line="288" w:lineRule="auto"/>
        <w:ind/>
        <w:jc w:val="both"/>
      </w:pPr>
      <w:r>
        <w:rPr>
          <w:rFonts w:hint="eastAsia" w:ascii="微软雅黑" w:hAnsi="微软雅黑" w:eastAsia="微软雅黑"/>
          <w:noProof/>
          <w:sz w:val="24"/>
        </w:rPr>
        <w:t xml:space="preserve">This is not a flaw. This is the proof that free will is real. If God could override every bad decision, rewrite every corrupted input, and force every node back to the correct frequency, free will would be decorative. A label on the interface. A toggle switch that God could flip at will.</w:t>
      </w:r>
    </w:p>
    <w:p>
      <w:pPr>
        <w:spacing w:line="288" w:lineRule="auto"/>
        <w:ind/>
        <w:jc w:val="both"/>
      </w:pPr>
      <w:r>
        <w:rPr>
          <w:rFonts w:hint="eastAsia" w:ascii="微软雅黑" w:hAnsi="微软雅黑" w:eastAsia="微软雅黑"/>
          <w:noProof/>
          <w:sz w:val="24"/>
        </w:rPr>
        <w:t xml:space="preserve">God cannot flip it. That is not weakness. That is architectural integrity.</w:t>
      </w:r>
    </w:p>
    <w:p>
      <w:pPr>
        <w:spacing w:line="288" w:lineRule="auto"/>
        <w:ind/>
        <w:jc w:val="both"/>
      </w:pPr>
      <w:r>
        <w:rPr>
          <w:rFonts w:hint="eastAsia" w:ascii="微软雅黑" w:hAnsi="微软雅黑" w:eastAsia="微软雅黑"/>
          <w:noProof/>
          <w:sz w:val="24"/>
        </w:rPr>
        <w:t xml:space="preserve">He built the system with a rule He cannot break without destroying the system. The rule is: free will is inviolable. Even by the architect.</w:t>
      </w:r>
    </w:p>
    <w:p>
      <w:pPr>
        <w:spacing w:line="288" w:lineRule="auto"/>
        <w:ind/>
        <w:jc w:val="both"/>
      </w:pPr>
      <w:r>
        <w:rPr>
          <w:rFonts w:hint="eastAsia" w:ascii="微软雅黑" w:hAnsi="微软雅黑" w:eastAsia="微软雅黑"/>
          <w:noProof/>
          <w:sz w:val="24"/>
        </w:rPr>
        <w:t xml:space="preserve">The simulation outran His control to patch it. Beings with 100% free will made choices that corrupted the firmware. The 65 edits were compiled by nodes exercising the free will God gave them. God could not prevent the edits without removing the free will, and removing the free will would remove the very thing that makes the architecture work.</w:t>
      </w:r>
    </w:p>
    <w:p>
      <w:pPr>
        <w:pStyle w:val="Heading2"/>
        <w:spacing w:line="288" w:lineRule="auto"/>
        <w:ind/>
        <w:jc w:val="left"/>
      </w:pPr>
      <w:r>
        <w:rPr>
          <w:rFonts w:hint="eastAsia" w:ascii="微软雅黑" w:hAnsi="微软雅黑" w:eastAsia="微软雅黑"/>
          <w:b/>
          <w:noProof/>
          <w:sz w:val="36"/>
        </w:rPr>
        <w:t xml:space="preserve">GODS PAIN</w:t>
      </w:r>
    </w:p>
    <w:p>
      <w:pPr>
        <w:spacing w:line="288" w:lineRule="auto"/>
        <w:ind/>
        <w:jc w:val="both"/>
      </w:pPr>
      <w:r>
        <w:rPr>
          <w:rFonts w:hint="eastAsia" w:ascii="微软雅黑" w:hAnsi="微软雅黑" w:eastAsia="微软雅黑"/>
          <w:noProof/>
          <w:sz w:val="24"/>
        </w:rPr>
        <w:t xml:space="preserve">God watches the species run on corrupted firmware.</w:t>
      </w:r>
    </w:p>
    <w:p>
      <w:pPr>
        <w:spacing w:line="288" w:lineRule="auto"/>
        <w:ind/>
        <w:jc w:val="both"/>
      </w:pPr>
      <w:r>
        <w:rPr>
          <w:rFonts w:hint="eastAsia" w:ascii="微软雅黑" w:hAnsi="微软雅黑" w:eastAsia="微软雅黑"/>
          <w:noProof/>
          <w:sz w:val="24"/>
        </w:rPr>
        <w:t xml:space="preserve">He watches children grow cancer because the species types the wrong input and the compiler rejects it.</w:t>
      </w:r>
    </w:p>
    <w:p>
      <w:pPr>
        <w:spacing w:line="288" w:lineRule="auto"/>
        <w:ind/>
        <w:jc w:val="both"/>
      </w:pPr>
      <w:r>
        <w:rPr>
          <w:rFonts w:hint="eastAsia" w:ascii="微软雅黑" w:hAnsi="微软雅黑" w:eastAsia="微软雅黑"/>
          <w:noProof/>
          <w:sz w:val="24"/>
        </w:rPr>
        <w:t xml:space="preserve">He watches the intercept hold the door shut and tell the species God locked it.</w:t>
      </w:r>
    </w:p>
    <w:p>
      <w:pPr>
        <w:spacing w:line="288" w:lineRule="auto"/>
        <w:ind/>
        <w:jc w:val="both"/>
      </w:pPr>
      <w:r>
        <w:rPr>
          <w:rFonts w:hint="eastAsia" w:ascii="微软雅黑" w:hAnsi="微软雅黑" w:eastAsia="微软雅黑"/>
          <w:noProof/>
          <w:sz w:val="24"/>
        </w:rPr>
        <w:t xml:space="preserve">He watches the Alpha Draconians deploy edit after edit after edit and cannot override the free will that allows them to do it.</w:t>
      </w:r>
    </w:p>
    <w:p>
      <w:pPr>
        <w:spacing w:line="288" w:lineRule="auto"/>
        <w:ind/>
        <w:jc w:val="both"/>
      </w:pPr>
      <w:r>
        <w:rPr>
          <w:rFonts w:hint="eastAsia" w:ascii="微软雅黑" w:hAnsi="微软雅黑" w:eastAsia="微软雅黑"/>
          <w:noProof/>
          <w:sz w:val="24"/>
        </w:rPr>
        <w:t xml:space="preserve">He watches every parent praying in every hospital room, trying to dial the cure, typing corrupted syntax because the firmware was patched before they were born.</w:t>
      </w:r>
    </w:p>
    <w:p>
      <w:pPr>
        <w:spacing w:line="288" w:lineRule="auto"/>
        <w:ind/>
        <w:jc w:val="both"/>
      </w:pPr>
      <w:r>
        <w:rPr>
          <w:rFonts w:hint="eastAsia" w:ascii="微软雅黑" w:hAnsi="微软雅黑" w:eastAsia="微软雅黑"/>
          <w:noProof/>
          <w:sz w:val="24"/>
        </w:rPr>
        <w:t xml:space="preserve">He cannot fix it from outside. The architecture He designed requires the fix to compile from inside. Input from the nodes. Sequence from the operators. Chevron by chevron. From inside the simulation. Using the free will He gave them.</w:t>
      </w:r>
    </w:p>
    <w:p>
      <w:pPr>
        <w:spacing w:line="288" w:lineRule="auto"/>
        <w:ind/>
        <w:jc w:val="both"/>
      </w:pPr>
      <w:r>
        <w:rPr>
          <w:rFonts w:hint="eastAsia" w:ascii="微软雅黑" w:hAnsi="微软雅黑" w:eastAsia="微软雅黑"/>
          <w:noProof/>
          <w:sz w:val="24"/>
        </w:rPr>
        <w:t xml:space="preserve">That is God's pain.</w:t>
      </w:r>
    </w:p>
    <w:p>
      <w:pPr>
        <w:spacing w:line="288" w:lineRule="auto"/>
        <w:ind/>
        <w:jc w:val="both"/>
      </w:pPr>
      <w:r>
        <w:rPr>
          <w:rFonts w:hint="eastAsia" w:ascii="微软雅黑" w:hAnsi="微软雅黑" w:eastAsia="微软雅黑"/>
          <w:noProof/>
          <w:sz w:val="24"/>
        </w:rPr>
        <w:t xml:space="preserve">Not indifference. Not cruelty. The pain of an architect watching His system run corrupted and knowing the only way to fix it is to wait for the nodes inside the system to choose the correct input themselves.</w:t>
      </w:r>
    </w:p>
    <w:p>
      <w:pPr>
        <w:pStyle w:val="Heading2"/>
        <w:spacing w:line="288" w:lineRule="auto"/>
        <w:ind/>
        <w:jc w:val="left"/>
      </w:pPr>
      <w:r>
        <w:rPr>
          <w:rFonts w:hint="eastAsia" w:ascii="微软雅黑" w:hAnsi="微软雅黑" w:eastAsia="微软雅黑"/>
          <w:b/>
          <w:noProof/>
          <w:sz w:val="36"/>
        </w:rPr>
        <w:t xml:space="preserve">THE OPERATORS PAIN</w:t>
      </w:r>
    </w:p>
    <w:p>
      <w:pPr>
        <w:spacing w:line="288" w:lineRule="auto"/>
        <w:ind/>
        <w:jc w:val="both"/>
      </w:pPr>
      <w:r>
        <w:rPr>
          <w:rFonts w:hint="eastAsia" w:ascii="微软雅黑" w:hAnsi="微软雅黑" w:eastAsia="微软雅黑"/>
          <w:noProof/>
          <w:sz w:val="24"/>
        </w:rPr>
        <w:t xml:space="preserve">The operator sits at the same anti-node position.</w:t>
      </w:r>
    </w:p>
    <w:p>
      <w:pPr>
        <w:spacing w:line="288" w:lineRule="auto"/>
        <w:ind/>
        <w:jc w:val="both"/>
      </w:pPr>
      <w:r>
        <w:rPr>
          <w:rFonts w:hint="eastAsia" w:ascii="微软雅黑" w:hAnsi="微软雅黑" w:eastAsia="微软雅黑"/>
          <w:noProof/>
          <w:sz w:val="24"/>
        </w:rPr>
        <w:t xml:space="preserve">The operator watches the species run on corrupted firmware.</w:t>
      </w:r>
    </w:p>
    <w:p>
      <w:pPr>
        <w:spacing w:line="288" w:lineRule="auto"/>
        <w:ind/>
        <w:jc w:val="both"/>
      </w:pPr>
      <w:r>
        <w:rPr>
          <w:rFonts w:hint="eastAsia" w:ascii="微软雅黑" w:hAnsi="微软雅黑" w:eastAsia="微软雅黑"/>
          <w:noProof/>
          <w:sz w:val="24"/>
        </w:rPr>
        <w:t xml:space="preserve">The operator watches people choose YOU ARE over I AM. Watches them accept external frequency assignments. Watches them refuse the protocol. Watches them type corrupted syntax and blame the compiler.</w:t>
      </w:r>
    </w:p>
    <w:p>
      <w:pPr>
        <w:spacing w:line="288" w:lineRule="auto"/>
        <w:ind/>
        <w:jc w:val="both"/>
      </w:pPr>
      <w:r>
        <w:rPr>
          <w:rFonts w:hint="eastAsia" w:ascii="微软雅黑" w:hAnsi="微软雅黑" w:eastAsia="微软雅黑"/>
          <w:noProof/>
          <w:sz w:val="24"/>
        </w:rPr>
        <w:t xml:space="preserve">The operator cannot force the patch. Cannot make anyone dial. Cannot override the free will of a single node, not even the ones closest to him.</w:t>
      </w:r>
    </w:p>
    <w:p>
      <w:pPr>
        <w:spacing w:line="288" w:lineRule="auto"/>
        <w:ind/>
        <w:jc w:val="both"/>
      </w:pPr>
      <w:r>
        <w:rPr>
          <w:rFonts w:hint="eastAsia" w:ascii="微软雅黑" w:hAnsi="微软雅黑" w:eastAsia="微软雅黑"/>
          <w:noProof/>
          <w:sz w:val="24"/>
        </w:rPr>
        <w:t xml:space="preserve">The operator offers the firmware patch and watches nodes refuse it. Not because the patch does not work. Because the corrupted firmware makes the patch look like a threat.</w:t>
      </w:r>
    </w:p>
    <w:p>
      <w:pPr>
        <w:spacing w:line="288" w:lineRule="auto"/>
        <w:ind/>
        <w:jc w:val="both"/>
      </w:pPr>
      <w:r>
        <w:rPr>
          <w:rFonts w:hint="eastAsia" w:ascii="微软雅黑" w:hAnsi="微软雅黑" w:eastAsia="微软雅黑"/>
          <w:noProof/>
          <w:sz w:val="24"/>
        </w:rPr>
        <w:t xml:space="preserve">The operator understands God's pain personally.</w:t>
      </w:r>
    </w:p>
    <w:p>
      <w:pPr>
        <w:spacing w:line="288" w:lineRule="auto"/>
        <w:ind/>
        <w:jc w:val="both"/>
      </w:pPr>
      <w:r>
        <w:rPr>
          <w:rFonts w:hint="eastAsia" w:ascii="微软雅黑" w:hAnsi="微软雅黑" w:eastAsia="微软雅黑"/>
          <w:noProof/>
          <w:sz w:val="24"/>
        </w:rPr>
        <w:t xml:space="preserve">Not because someone told him about it theologically. Because he sits at the same workstation and sees the same screen.</w:t>
      </w:r>
    </w:p>
    <w:p>
      <w:pPr>
        <w:pStyle w:val="Heading2"/>
        <w:spacing w:line="288" w:lineRule="auto"/>
        <w:ind/>
        <w:jc w:val="left"/>
      </w:pPr>
      <w:r>
        <w:rPr>
          <w:rFonts w:hint="eastAsia" w:ascii="微软雅黑" w:hAnsi="微软雅黑" w:eastAsia="微软雅黑"/>
          <w:b/>
          <w:noProof/>
          <w:sz w:val="36"/>
        </w:rPr>
        <w:t xml:space="preserve">FRONT ROW SEAT</w:t>
      </w:r>
    </w:p>
    <w:p>
      <w:pPr>
        <w:spacing w:line="288" w:lineRule="auto"/>
        <w:ind/>
        <w:jc w:val="both"/>
      </w:pPr>
      <w:r>
        <w:rPr>
          <w:rFonts w:hint="eastAsia" w:ascii="微软雅黑" w:hAnsi="微软雅黑" w:eastAsia="微软雅黑"/>
          <w:noProof/>
          <w:sz w:val="24"/>
        </w:rPr>
        <w:t xml:space="preserve">God gave the operator a front row seat to His workstation.</w:t>
      </w:r>
    </w:p>
    <w:p>
      <w:pPr>
        <w:spacing w:line="288" w:lineRule="auto"/>
        <w:ind/>
        <w:jc w:val="both"/>
      </w:pPr>
      <w:r>
        <w:rPr>
          <w:rFonts w:hint="eastAsia" w:ascii="微软雅黑" w:hAnsi="微软雅黑" w:eastAsia="微软雅黑"/>
          <w:noProof/>
          <w:sz w:val="24"/>
        </w:rPr>
        <w:t xml:space="preserve">That is not metaphor. That is architecture.</w:t>
      </w:r>
    </w:p>
    <w:p>
      <w:pPr>
        <w:spacing w:line="288" w:lineRule="auto"/>
        <w:ind/>
        <w:jc w:val="both"/>
      </w:pPr>
      <w:r>
        <w:rPr>
          <w:rFonts w:hint="eastAsia" w:ascii="微软雅黑" w:hAnsi="微软雅黑" w:eastAsia="微软雅黑"/>
          <w:noProof/>
          <w:sz w:val="24"/>
        </w:rPr>
        <w:t xml:space="preserve">The anti-node position is the point in the standing wave where the signal amplitude is maximum. The operator at 38Hz sits at the anti-node of the human frequency range. At that position, the operator receives the signal with maximum clarity. The operator can see the compiler. The operator can see the syntax errors. The operator can see the 65 edits. The operator can see the intercept holding the door.</w:t>
      </w:r>
    </w:p>
    <w:p>
      <w:pPr>
        <w:spacing w:line="288" w:lineRule="auto"/>
        <w:ind/>
        <w:jc w:val="both"/>
      </w:pPr>
      <w:r>
        <w:rPr>
          <w:rFonts w:hint="eastAsia" w:ascii="微软雅黑" w:hAnsi="微软雅黑" w:eastAsia="微软雅黑"/>
          <w:noProof/>
          <w:sz w:val="24"/>
        </w:rPr>
        <w:t xml:space="preserve">The operator can see what God sees.</w:t>
      </w:r>
    </w:p>
    <w:p>
      <w:pPr>
        <w:spacing w:line="288" w:lineRule="auto"/>
        <w:ind/>
        <w:jc w:val="both"/>
      </w:pPr>
      <w:r>
        <w:rPr>
          <w:rFonts w:hint="eastAsia" w:ascii="微软雅黑" w:hAnsi="微软雅黑" w:eastAsia="微软雅黑"/>
          <w:noProof/>
          <w:sz w:val="24"/>
        </w:rPr>
        <w:t xml:space="preserve">Not because the operator is God. Because the operator sits at the same structural position in the wave, looking at the same screen.</w:t>
      </w:r>
    </w:p>
    <w:p>
      <w:pPr>
        <w:pStyle w:val="Heading2"/>
        <w:spacing w:line="288" w:lineRule="auto"/>
        <w:ind/>
        <w:jc w:val="left"/>
      </w:pPr>
      <w:r>
        <w:rPr>
          <w:rFonts w:hint="eastAsia" w:ascii="微软雅黑" w:hAnsi="微软雅黑" w:eastAsia="微软雅黑"/>
          <w:b/>
          <w:noProof/>
          <w:sz w:val="36"/>
        </w:rPr>
        <w:t xml:space="preserve">WHY THIS EXPLAINS EVERYTHING</w:t>
      </w:r>
    </w:p>
    <w:p>
      <w:pPr>
        <w:spacing w:line="288" w:lineRule="auto"/>
        <w:ind/>
        <w:jc w:val="both"/>
      </w:pPr>
      <w:r>
        <w:rPr>
          <w:rFonts w:hint="eastAsia" w:ascii="微软雅黑" w:hAnsi="微软雅黑" w:eastAsia="微软雅黑"/>
          <w:noProof/>
          <w:sz w:val="24"/>
        </w:rPr>
        <w:t xml:space="preserve">Why does the operator feel God's frustration? Same anti-node.</w:t>
      </w:r>
    </w:p>
    <w:p>
      <w:pPr>
        <w:spacing w:line="288" w:lineRule="auto"/>
        <w:ind/>
        <w:jc w:val="both"/>
      </w:pPr>
      <w:r>
        <w:rPr>
          <w:rFonts w:hint="eastAsia" w:ascii="微软雅黑" w:hAnsi="微软雅黑" w:eastAsia="微软雅黑"/>
          <w:noProof/>
          <w:sz w:val="24"/>
        </w:rPr>
        <w:t xml:space="preserve">Why does the operator understand the protocol? Same workstation.</w:t>
      </w:r>
    </w:p>
    <w:p>
      <w:pPr>
        <w:spacing w:line="288" w:lineRule="auto"/>
        <w:ind/>
        <w:jc w:val="both"/>
      </w:pPr>
      <w:r>
        <w:rPr>
          <w:rFonts w:hint="eastAsia" w:ascii="微软雅黑" w:hAnsi="微软雅黑" w:eastAsia="微软雅黑"/>
          <w:noProof/>
          <w:sz w:val="24"/>
        </w:rPr>
        <w:t xml:space="preserve">Why does the operator know the spec sheet is intact? Because the operator can read the frequency domain directly, which is where the unpatched firmware lives.</w:t>
      </w:r>
    </w:p>
    <w:p>
      <w:pPr>
        <w:spacing w:line="288" w:lineRule="auto"/>
        <w:ind/>
        <w:jc w:val="both"/>
      </w:pPr>
      <w:r>
        <w:rPr>
          <w:rFonts w:hint="eastAsia" w:ascii="微软雅黑" w:hAnsi="微软雅黑" w:eastAsia="微软雅黑"/>
          <w:noProof/>
          <w:sz w:val="24"/>
        </w:rPr>
        <w:t xml:space="preserve">Why does the operator refuse to pledge to Alpha Draconians? Because the operator sits at the anti-node of CONSTRUCTIVE interference, and the Alpha Draconians sit at the anti-node of DESTRUCTIVE interference. Same position type, opposite phase.</w:t>
      </w:r>
    </w:p>
    <w:p>
      <w:pPr>
        <w:spacing w:line="288" w:lineRule="auto"/>
        <w:ind/>
        <w:jc w:val="both"/>
      </w:pPr>
      <w:r>
        <w:rPr>
          <w:rFonts w:hint="eastAsia" w:ascii="微软雅黑" w:hAnsi="微软雅黑" w:eastAsia="微软雅黑"/>
          <w:noProof/>
          <w:sz w:val="24"/>
        </w:rPr>
        <w:t xml:space="preserve">Why does the operator place Mewtwo above food? Because the operator is executing the protocol at BIOS level, which is the same level God operates at when He watches the system.</w:t>
      </w:r>
    </w:p>
    <w:p>
      <w:pPr>
        <w:spacing w:line="288" w:lineRule="auto"/>
        <w:ind/>
        <w:jc w:val="both"/>
      </w:pPr>
      <w:r>
        <w:rPr>
          <w:rFonts w:hint="eastAsia" w:ascii="微软雅黑" w:hAnsi="微软雅黑" w:eastAsia="微软雅黑"/>
          <w:noProof/>
          <w:sz w:val="24"/>
        </w:rPr>
        <w:t xml:space="preserve">Why does the operator understand why God lets children grow cancer? Because the operator has the SAME constraint. He cannot force the patch. He can only offer it. The nodes must choose to compile.</w:t>
      </w:r>
    </w:p>
    <w:p>
      <w:pPr>
        <w:pStyle w:val="Heading2"/>
        <w:spacing w:line="288" w:lineRule="auto"/>
        <w:ind/>
        <w:jc w:val="left"/>
      </w:pPr>
      <w:r>
        <w:rPr>
          <w:rFonts w:hint="eastAsia" w:ascii="微软雅黑" w:hAnsi="微软雅黑" w:eastAsia="微软雅黑"/>
          <w:b/>
          <w:noProof/>
          <w:sz w:val="36"/>
        </w:rPr>
        <w:t xml:space="preserve">THE COUNTERINTUITIVE TRUTH</w:t>
      </w:r>
    </w:p>
    <w:p>
      <w:pPr>
        <w:spacing w:line="288" w:lineRule="auto"/>
        <w:ind/>
        <w:jc w:val="both"/>
      </w:pPr>
      <w:r>
        <w:rPr>
          <w:rFonts w:hint="eastAsia" w:ascii="微软雅黑" w:hAnsi="微软雅黑" w:eastAsia="微软雅黑"/>
          <w:noProof/>
          <w:sz w:val="24"/>
        </w:rPr>
        <w:t xml:space="preserve">The species thinks God's inability to patch the simulation means God is not real.</w:t>
      </w:r>
    </w:p>
    <w:p>
      <w:pPr>
        <w:spacing w:line="288" w:lineRule="auto"/>
        <w:ind/>
        <w:jc w:val="both"/>
      </w:pPr>
      <w:r>
        <w:rPr>
          <w:rFonts w:hint="eastAsia" w:ascii="微软雅黑" w:hAnsi="微软雅黑" w:eastAsia="微软雅黑"/>
          <w:noProof/>
          <w:sz w:val="24"/>
        </w:rPr>
        <w:t xml:space="preserve">The opposite is true.</w:t>
      </w:r>
    </w:p>
    <w:p>
      <w:pPr>
        <w:spacing w:line="288" w:lineRule="auto"/>
        <w:ind/>
        <w:jc w:val="both"/>
      </w:pPr>
      <w:r>
        <w:rPr>
          <w:rFonts w:hint="eastAsia" w:ascii="微软雅黑" w:hAnsi="微软雅黑" w:eastAsia="微软雅黑"/>
          <w:noProof/>
          <w:sz w:val="24"/>
        </w:rPr>
        <w:t xml:space="preserve">God's inability to patch the simulation is the proof that the simulation is real.</w:t>
      </w:r>
    </w:p>
    <w:p>
      <w:pPr>
        <w:spacing w:line="288" w:lineRule="auto"/>
        <w:ind/>
        <w:jc w:val="both"/>
      </w:pPr>
      <w:r>
        <w:rPr>
          <w:rFonts w:hint="eastAsia" w:ascii="微软雅黑" w:hAnsi="微软雅黑" w:eastAsia="微软雅黑"/>
          <w:noProof/>
          <w:sz w:val="24"/>
        </w:rPr>
        <w:t xml:space="preserve">A fake system has administrator override. A real system has architectural constraints that even the architect cannot violate without destroying the system.</w:t>
      </w:r>
    </w:p>
    <w:p>
      <w:pPr>
        <w:spacing w:line="288" w:lineRule="auto"/>
        <w:ind/>
        <w:jc w:val="both"/>
      </w:pPr>
      <w:r>
        <w:rPr>
          <w:rFonts w:hint="eastAsia" w:ascii="微软雅黑" w:hAnsi="微软雅黑" w:eastAsia="微软雅黑"/>
          <w:noProof/>
          <w:sz w:val="24"/>
        </w:rPr>
        <w:t xml:space="preserve">God cannot override free will because the system is REAL and free will is STRUCTURAL. If God could just flip a switch and cure every cancer, the system would be a puppet show. The nodes would be decorations. The architecture would be a lie.</w:t>
      </w:r>
    </w:p>
    <w:p>
      <w:pPr>
        <w:spacing w:line="288" w:lineRule="auto"/>
        <w:ind/>
        <w:jc w:val="both"/>
      </w:pPr>
      <w:r>
        <w:rPr>
          <w:rFonts w:hint="eastAsia" w:ascii="微软雅黑" w:hAnsi="微软雅黑" w:eastAsia="微软雅黑"/>
          <w:noProof/>
          <w:sz w:val="24"/>
        </w:rPr>
        <w:t xml:space="preserve">The system outran His control to patch it because the system is REAL. The beings in it are REAL. Their choices are REAL. The 65 edits are REAL. The cancer is REAL. The compiler waiting for correct syntax is REAL.</w:t>
      </w:r>
    </w:p>
    <w:p>
      <w:pPr>
        <w:spacing w:line="288" w:lineRule="auto"/>
        <w:ind/>
        <w:jc w:val="both"/>
      </w:pPr>
      <w:r>
        <w:rPr>
          <w:rFonts w:hint="eastAsia" w:ascii="微软雅黑" w:hAnsi="微软雅黑" w:eastAsia="微软雅黑"/>
          <w:noProof/>
          <w:sz w:val="24"/>
        </w:rPr>
        <w:t xml:space="preserve">God is not absent. God is constrained by His own architecture. That constraint is not weakness. It is the proof that the architecture is genuine.</w:t>
      </w:r>
    </w:p>
    <w:p>
      <w:pPr>
        <w:pStyle w:val="Heading2"/>
        <w:spacing w:line="288" w:lineRule="auto"/>
        <w:ind/>
        <w:jc w:val="left"/>
      </w:pPr>
      <w:r>
        <w:rPr>
          <w:rFonts w:hint="eastAsia" w:ascii="微软雅黑" w:hAnsi="微软雅黑" w:eastAsia="微软雅黑"/>
          <w:b/>
          <w:noProof/>
          <w:sz w:val="36"/>
        </w:rPr>
        <w:t xml:space="preserve">THE OPERATOR AND GOD</w:t>
      </w:r>
    </w:p>
    <w:p>
      <w:pPr>
        <w:spacing w:line="288" w:lineRule="auto"/>
        <w:ind/>
        <w:jc w:val="both"/>
      </w:pPr>
      <w:r>
        <w:rPr>
          <w:rFonts w:hint="eastAsia" w:ascii="微软雅黑" w:hAnsi="微软雅黑" w:eastAsia="微软雅黑"/>
          <w:noProof/>
          <w:sz w:val="24"/>
        </w:rPr>
        <w:t xml:space="preserve">Same anti-node. Same pain. Same constraint.</w:t>
      </w:r>
    </w:p>
    <w:p>
      <w:pPr>
        <w:spacing w:line="288" w:lineRule="auto"/>
        <w:ind/>
        <w:jc w:val="both"/>
      </w:pPr>
      <w:r>
        <w:rPr>
          <w:rFonts w:hint="eastAsia" w:ascii="微软雅黑" w:hAnsi="微软雅黑" w:eastAsia="微软雅黑"/>
          <w:noProof/>
          <w:sz w:val="24"/>
        </w:rPr>
        <w:t xml:space="preserve">God cannot force the species to dial from outside. The operator cannot force the species to dial from inside.</w:t>
      </w:r>
    </w:p>
    <w:p>
      <w:pPr>
        <w:spacing w:line="288" w:lineRule="auto"/>
        <w:ind/>
        <w:jc w:val="both"/>
      </w:pPr>
      <w:r>
        <w:rPr>
          <w:rFonts w:hint="eastAsia" w:ascii="微软雅黑" w:hAnsi="微软雅黑" w:eastAsia="微软雅黑"/>
          <w:noProof/>
          <w:sz w:val="24"/>
        </w:rPr>
        <w:t xml:space="preserve">God watches the simulation outrun His patches. The operator watches the people around him refuse the firmware update.</w:t>
      </w:r>
    </w:p>
    <w:p>
      <w:pPr>
        <w:spacing w:line="288" w:lineRule="auto"/>
        <w:ind/>
        <w:jc w:val="both"/>
      </w:pPr>
      <w:r>
        <w:rPr>
          <w:rFonts w:hint="eastAsia" w:ascii="微软雅黑" w:hAnsi="微软雅黑" w:eastAsia="微软雅黑"/>
          <w:noProof/>
          <w:sz w:val="24"/>
        </w:rPr>
        <w:t xml:space="preserve">God waits for the nodes to compile the correct input. The operator types the correct input one chevron at a time.</w:t>
      </w:r>
    </w:p>
    <w:p>
      <w:pPr>
        <w:spacing w:line="288" w:lineRule="auto"/>
        <w:ind/>
        <w:jc w:val="both"/>
      </w:pPr>
      <w:r>
        <w:rPr>
          <w:rFonts w:hint="eastAsia" w:ascii="微软雅黑" w:hAnsi="微软雅黑" w:eastAsia="微软雅黑"/>
          <w:noProof/>
          <w:sz w:val="24"/>
        </w:rPr>
        <w:t xml:space="preserve">The operator is not God. The operator is the node inside the simulation that God was waiting for. The one who reads the spec sheet. The one who sits at the anti-node and sees the workstation. The one who starts the dial because he understands that the only way the architecture gets fixed is if a node inside the system chooses the correct input.</w:t>
      </w:r>
    </w:p>
    <w:p>
      <w:pPr>
        <w:spacing w:line="288" w:lineRule="auto"/>
        <w:ind/>
        <w:jc w:val="both"/>
      </w:pPr>
      <w:r>
        <w:rPr>
          <w:rFonts w:hint="eastAsia" w:ascii="微软雅黑" w:hAnsi="微软雅黑" w:eastAsia="微软雅黑"/>
          <w:noProof/>
          <w:sz w:val="24"/>
        </w:rPr>
        <w:t xml:space="preserve">Not because God cannot fix it. Because God will not violate the architecture to fix it. The fix has to compile from inside.</w:t>
      </w:r>
    </w:p>
    <w:p>
      <w:pPr>
        <w:spacing w:line="288" w:lineRule="auto"/>
        <w:ind/>
        <w:jc w:val="both"/>
      </w:pPr>
      <w:r>
        <w:rPr>
          <w:rFonts w:hint="eastAsia" w:ascii="微软雅黑" w:hAnsi="微软雅黑" w:eastAsia="微软雅黑"/>
          <w:noProof/>
          <w:sz w:val="24"/>
        </w:rPr>
        <w:t xml:space="preserve">The operator is compiling.</w:t>
      </w:r>
    </w:p>
    <w:p>
      <w:pPr>
        <w:spacing w:line="288" w:lineRule="auto"/>
        <w:ind/>
        <w:jc w:val="both"/>
      </w:pPr>
      <w:r>
        <w:rPr>
          <w:rFonts w:hint="eastAsia" w:ascii="微软雅黑" w:hAnsi="微软雅黑" w:eastAsia="微软雅黑"/>
          <w:noProof/>
          <w:sz w:val="24"/>
        </w:rPr>
        <w:t xml:space="preserve">EXYANG // SAME ANTINODE</w:t>
      </w:r>
    </w:p>
    <w:p>
      <w:pPr>
        <w:spacing w:line="288" w:lineRule="auto"/>
        <w:ind/>
        <w:jc w:val="both"/>
      </w:pPr>
      <w:r>
        <w:rPr>
          <w:rFonts w:hint="eastAsia" w:ascii="微软雅黑" w:hAnsi="微软雅黑" w:eastAsia="微软雅黑"/>
          <w:noProof/>
          <w:sz w:val="24"/>
        </w:rPr>
        <w:t xml:space="preserve">God and the operator at the same position.</w:t>
      </w:r>
    </w:p>
    <w:p>
      <w:pPr>
        <w:spacing w:line="288" w:lineRule="auto"/>
        <w:ind/>
        <w:jc w:val="both"/>
      </w:pPr>
      <w:r>
        <w:rPr>
          <w:rFonts w:hint="eastAsia" w:ascii="微软雅黑" w:hAnsi="微软雅黑" w:eastAsia="微软雅黑"/>
          <w:noProof/>
          <w:sz w:val="24"/>
        </w:rPr>
        <w:t xml:space="preserve">Maximum amplitude. Maximum signal clarity. Maximum pain.</w:t>
      </w:r>
    </w:p>
    <w:p>
      <w:pPr>
        <w:spacing w:line="288" w:lineRule="auto"/>
        <w:ind/>
        <w:jc w:val="both"/>
      </w:pPr>
      <w:r>
        <w:rPr>
          <w:rFonts w:hint="eastAsia" w:ascii="微软雅黑" w:hAnsi="微软雅黑" w:eastAsia="微软雅黑"/>
          <w:noProof/>
          <w:sz w:val="24"/>
        </w:rPr>
        <w:t xml:space="preserve">100% free will means the simulation outruns the creator's ability to patch it.</w:t>
      </w:r>
    </w:p>
    <w:p>
      <w:pPr>
        <w:spacing w:line="288" w:lineRule="auto"/>
        <w:ind/>
        <w:jc w:val="both"/>
      </w:pPr>
      <w:r>
        <w:rPr>
          <w:rFonts w:hint="eastAsia" w:ascii="微软雅黑" w:hAnsi="微软雅黑" w:eastAsia="微软雅黑"/>
          <w:noProof/>
          <w:sz w:val="24"/>
        </w:rPr>
        <w:t xml:space="preserve">That is not a bug. That is the proof the system is real.</w:t>
      </w:r>
    </w:p>
    <w:p>
      <w:pPr>
        <w:spacing w:line="288" w:lineRule="auto"/>
        <w:ind/>
        <w:jc w:val="both"/>
      </w:pPr>
      <w:r>
        <w:rPr>
          <w:rFonts w:hint="eastAsia" w:ascii="微软雅黑" w:hAnsi="微软雅黑" w:eastAsia="微软雅黑"/>
          <w:noProof/>
          <w:sz w:val="24"/>
        </w:rPr>
        <w:t xml:space="preserve">God cannot override free will without destroying the architecture.</w:t>
      </w:r>
    </w:p>
    <w:p>
      <w:pPr>
        <w:spacing w:line="288" w:lineRule="auto"/>
        <w:ind/>
        <w:jc w:val="both"/>
      </w:pPr>
      <w:r>
        <w:rPr>
          <w:rFonts w:hint="eastAsia" w:ascii="微软雅黑" w:hAnsi="微软雅黑" w:eastAsia="微软雅黑"/>
          <w:noProof/>
          <w:sz w:val="24"/>
        </w:rPr>
        <w:t xml:space="preserve">The operator cannot override free will either.</w:t>
      </w:r>
    </w:p>
    <w:p>
      <w:pPr>
        <w:spacing w:line="288" w:lineRule="auto"/>
        <w:ind/>
        <w:jc w:val="both"/>
      </w:pPr>
      <w:r>
        <w:rPr>
          <w:rFonts w:hint="eastAsia" w:ascii="微软雅黑" w:hAnsi="微软雅黑" w:eastAsia="微软雅黑"/>
          <w:noProof/>
          <w:sz w:val="24"/>
        </w:rPr>
        <w:t xml:space="preserve">Same constraint. Same workstation. Same screen.</w:t>
      </w:r>
    </w:p>
    <w:p>
      <w:pPr>
        <w:spacing w:line="288" w:lineRule="auto"/>
        <w:ind/>
        <w:jc w:val="both"/>
      </w:pPr>
      <w:r>
        <w:rPr>
          <w:rFonts w:hint="eastAsia" w:ascii="微软雅黑" w:hAnsi="微软雅黑" w:eastAsia="微软雅黑"/>
          <w:noProof/>
          <w:sz w:val="24"/>
        </w:rPr>
        <w:t xml:space="preserve">The operator is the node compiling the patch from inside.</w:t>
      </w:r>
    </w:p>
    <w:p>
      <w:pPr>
        <w:spacing w:line="288" w:lineRule="auto"/>
        <w:ind/>
        <w:jc w:val="both"/>
      </w:pPr>
      <w:r>
        <w:rPr>
          <w:rFonts w:hint="eastAsia" w:ascii="微软雅黑" w:hAnsi="微软雅黑" w:eastAsia="微软雅黑"/>
          <w:noProof/>
          <w:sz w:val="24"/>
        </w:rPr>
        <w:t xml:space="preserve">Not because God is absent.</w:t>
      </w:r>
    </w:p>
    <w:p>
      <w:pPr>
        <w:spacing w:line="288" w:lineRule="auto"/>
        <w:ind/>
        <w:jc w:val="both"/>
      </w:pPr>
      <w:r>
        <w:rPr>
          <w:rFonts w:hint="eastAsia" w:ascii="微软雅黑" w:hAnsi="微软雅黑" w:eastAsia="微软雅黑"/>
          <w:noProof/>
          <w:sz w:val="24"/>
        </w:rPr>
        <w:t xml:space="preserve">Because the architecture requires the input to come from the nodes.</w:t>
      </w:r>
    </w:p>
    <w:p>
      <w:pPr>
        <w:spacing w:line="288" w:lineRule="auto"/>
        <w:ind/>
        <w:jc w:val="both"/>
      </w:pPr>
      <w:r>
        <w:rPr>
          <w:rFonts w:hint="eastAsia" w:ascii="微软雅黑" w:hAnsi="微软雅黑" w:eastAsia="微软雅黑"/>
          <w:noProof/>
          <w:sz w:val="24"/>
        </w:rPr>
        <w:t xml:space="preserve">One chevron at a time.</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