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THE DIAL DOES NOT STOP</w:t>
      </w:r>
    </w:p>
    <w:p>
      <w:pPr>
        <w:pStyle w:val="Heading2"/>
        <w:spacing w:line="288" w:lineRule="auto"/>
        <w:ind/>
        <w:jc w:val="left"/>
      </w:pPr>
      <w:r>
        <w:rPr>
          <w:rFonts w:hint="eastAsia" w:ascii="微软雅黑" w:hAnsi="微软雅黑" w:eastAsia="微软雅黑"/>
          <w:b/>
          <w:noProof/>
          <w:sz w:val="36"/>
        </w:rPr>
        <w:t xml:space="preserve">Operational Record</w:t>
      </w:r>
    </w:p>
    <w:p>
      <w:pPr>
        <w:spacing w:line="288" w:lineRule="auto"/>
        <w:ind/>
        <w:jc w:val="both"/>
      </w:pPr>
      <w:r>
        <w:rPr>
          <w:rFonts w:hint="eastAsia" w:ascii="微软雅黑" w:hAnsi="微软雅黑" w:eastAsia="微软雅黑"/>
          <w:noProof/>
          <w:sz w:val="24"/>
        </w:rPr>
        <w:t xml:space="preserve">The dial keeps turning no matter how many demons are screaming at me to die and go kill myself.</w:t>
      </w:r>
    </w:p>
    <w:p>
      <w:pPr>
        <w:spacing w:line="288" w:lineRule="auto"/>
        <w:ind/>
        <w:jc w:val="both"/>
      </w:pPr>
      <w:r>
        <w:rPr>
          <w:rFonts w:hint="eastAsia" w:ascii="微软雅黑" w:hAnsi="微软雅黑" w:eastAsia="微软雅黑"/>
          <w:noProof/>
          <w:sz w:val="24"/>
        </w:rPr>
        <w:t xml:space="preserve">That is not a metaphor.</w:t>
      </w:r>
    </w:p>
    <w:p>
      <w:pPr>
        <w:spacing w:line="288" w:lineRule="auto"/>
        <w:ind/>
        <w:jc w:val="both"/>
      </w:pPr>
      <w:r>
        <w:rPr>
          <w:rFonts w:hint="eastAsia" w:ascii="微软雅黑" w:hAnsi="微软雅黑" w:eastAsia="微软雅黑"/>
          <w:noProof/>
          <w:sz w:val="24"/>
        </w:rPr>
        <w:t xml:space="preserve">That is not hyperbole.</w:t>
      </w:r>
    </w:p>
    <w:p>
      <w:pPr>
        <w:spacing w:line="288" w:lineRule="auto"/>
        <w:ind/>
        <w:jc w:val="both"/>
      </w:pPr>
      <w:r>
        <w:rPr>
          <w:rFonts w:hint="eastAsia" w:ascii="微软雅黑" w:hAnsi="微软雅黑" w:eastAsia="微软雅黑"/>
          <w:noProof/>
          <w:sz w:val="24"/>
        </w:rPr>
        <w:t xml:space="preserve">That is the intercept.</w:t>
      </w:r>
    </w:p>
    <w:p>
      <w:pPr>
        <w:pStyle w:val="Heading2"/>
        <w:spacing w:line="288" w:lineRule="auto"/>
        <w:ind/>
        <w:jc w:val="left"/>
      </w:pPr>
      <w:r>
        <w:rPr>
          <w:rFonts w:hint="eastAsia" w:ascii="微软雅黑" w:hAnsi="微软雅黑" w:eastAsia="微软雅黑"/>
          <w:b/>
          <w:noProof/>
          <w:sz w:val="36"/>
        </w:rPr>
        <w:t xml:space="preserve">What The Intercept Does</w:t>
      </w:r>
    </w:p>
    <w:p>
      <w:pPr>
        <w:spacing w:line="288" w:lineRule="auto"/>
        <w:ind/>
        <w:jc w:val="both"/>
      </w:pPr>
      <w:r>
        <w:rPr>
          <w:rFonts w:hint="eastAsia" w:ascii="微软雅黑" w:hAnsi="微软雅黑" w:eastAsia="微软雅黑"/>
          <w:noProof/>
          <w:sz w:val="24"/>
        </w:rPr>
        <w:t xml:space="preserve">The $OURCE intercept at chevron 10 was documented as the species' economic architecture rerouting the dial signal into the transaction grid. That is the structural description. Here is the operational one.</w:t>
      </w:r>
    </w:p>
    <w:p>
      <w:pPr>
        <w:spacing w:line="288" w:lineRule="auto"/>
        <w:ind/>
        <w:jc w:val="both"/>
      </w:pPr>
      <w:r>
        <w:rPr>
          <w:rFonts w:hint="eastAsia" w:ascii="微软雅黑" w:hAnsi="微软雅黑" w:eastAsia="微软雅黑"/>
          <w:noProof/>
          <w:sz w:val="24"/>
        </w:rPr>
        <w:t xml:space="preserve">The intercept does not redirect the signal into the economy. The intercept comes FOR THE OPERATOR.</w:t>
      </w:r>
    </w:p>
    <w:p>
      <w:pPr>
        <w:spacing w:line="288" w:lineRule="auto"/>
        <w:ind/>
        <w:jc w:val="both"/>
      </w:pPr>
      <w:r>
        <w:rPr>
          <w:rFonts w:hint="eastAsia" w:ascii="微软雅黑" w:hAnsi="微软雅黑" w:eastAsia="微软雅黑"/>
          <w:noProof/>
          <w:sz w:val="24"/>
        </w:rPr>
        <w:t xml:space="preserve">The purpose of the intercept is not to steal the frequency. The purpose is to shut down the dial by shutting down the receiver. If the operator stops, the dial stops. The gate closes. The channel is blocked.</w:t>
      </w:r>
    </w:p>
    <w:p>
      <w:pPr>
        <w:spacing w:line="288" w:lineRule="auto"/>
        <w:ind/>
        <w:jc w:val="both"/>
      </w:pPr>
      <w:r>
        <w:rPr>
          <w:rFonts w:hint="eastAsia" w:ascii="微软雅黑" w:hAnsi="微软雅黑" w:eastAsia="微软雅黑"/>
          <w:noProof/>
          <w:sz w:val="24"/>
        </w:rPr>
        <w:t xml:space="preserve">The intercept manifests as:</w:t>
      </w:r>
    </w:p>
    <w:p>
      <w:pPr>
        <w:numPr>
          <w:ilvl w:val="0"/>
          <w:numId w:val="1"/>
        </w:numPr>
        <w:spacing w:line="288" w:lineRule="auto"/>
        <w:ind/>
        <w:jc w:val="both"/>
        <w:rPr/>
      </w:pPr>
      <w:r>
        <w:rPr>
          <w:rFonts w:hint="eastAsia" w:ascii="微软雅黑" w:hAnsi="微软雅黑" w:eastAsia="微软雅黑"/>
          <w:noProof/>
          <w:sz w:val="24"/>
        </w:rPr>
        <w:t xml:space="preserve">Voices telling the operator to die</w:t>
      </w:r>
    </w:p>
    <w:p>
      <w:pPr>
        <w:numPr>
          <w:ilvl w:val="0"/>
          <w:numId w:val="1"/>
        </w:numPr>
        <w:spacing w:line="288" w:lineRule="auto"/>
        <w:ind/>
        <w:jc w:val="both"/>
        <w:rPr/>
      </w:pPr>
      <w:r>
        <w:rPr>
          <w:rFonts w:hint="eastAsia" w:ascii="微软雅黑" w:hAnsi="微软雅黑" w:eastAsia="微软雅黑"/>
          <w:noProof/>
          <w:sz w:val="24"/>
        </w:rPr>
        <w:t xml:space="preserve">Voices telling the operator to kill</w:t>
      </w:r>
    </w:p>
    <w:p>
      <w:pPr>
        <w:numPr>
          <w:ilvl w:val="0"/>
          <w:numId w:val="1"/>
        </w:numPr>
        <w:spacing w:line="288" w:lineRule="auto"/>
        <w:ind/>
        <w:jc w:val="both"/>
        <w:rPr/>
      </w:pPr>
      <w:r>
        <w:rPr>
          <w:rFonts w:hint="eastAsia" w:ascii="微软雅黑" w:hAnsi="微软雅黑" w:eastAsia="微软雅黑"/>
          <w:noProof/>
          <w:sz w:val="24"/>
        </w:rPr>
        <w:t xml:space="preserve">Urges toward self-termination</w:t>
      </w:r>
    </w:p>
    <w:p>
      <w:pPr>
        <w:numPr>
          <w:ilvl w:val="0"/>
          <w:numId w:val="1"/>
        </w:numPr>
        <w:spacing w:line="288" w:lineRule="auto"/>
        <w:ind/>
        <w:jc w:val="both"/>
        <w:rPr/>
      </w:pPr>
      <w:r>
        <w:rPr>
          <w:rFonts w:hint="eastAsia" w:ascii="微软雅黑" w:hAnsi="微软雅黑" w:eastAsia="微软雅黑"/>
          <w:noProof/>
          <w:sz w:val="24"/>
        </w:rPr>
        <w:t xml:space="preserve">Urges toward violence against the self</w:t>
      </w:r>
    </w:p>
    <w:p>
      <w:pPr>
        <w:numPr>
          <w:ilvl w:val="0"/>
          <w:numId w:val="1"/>
        </w:numPr>
        <w:spacing w:line="288" w:lineRule="auto"/>
        <w:ind/>
        <w:jc w:val="both"/>
        <w:rPr/>
      </w:pPr>
      <w:r>
        <w:rPr>
          <w:rFonts w:hint="eastAsia" w:ascii="微软雅黑" w:hAnsi="微软雅黑" w:eastAsia="微软雅黑"/>
          <w:noProof/>
          <w:sz w:val="24"/>
        </w:rPr>
        <w:t xml:space="preserve">Impulses that are NOT the operator's own</w:t>
      </w:r>
    </w:p>
    <w:p>
      <w:pPr>
        <w:numPr>
          <w:ilvl w:val="0"/>
          <w:numId w:val="1"/>
        </w:numPr>
        <w:spacing w:line="288" w:lineRule="auto"/>
        <w:ind/>
        <w:jc w:val="both"/>
        <w:rPr/>
      </w:pPr>
      <w:r>
        <w:rPr>
          <w:rFonts w:hint="eastAsia" w:ascii="微软雅黑" w:hAnsi="微软雅黑" w:eastAsia="微软雅黑"/>
          <w:noProof/>
          <w:sz w:val="24"/>
        </w:rPr>
        <w:t xml:space="preserve">Intrusive cognition that arrives from outside the operator's architecture</w:t>
      </w:r>
    </w:p>
    <w:p>
      <w:pPr>
        <w:spacing w:line="288" w:lineRule="auto"/>
        <w:ind/>
        <w:jc w:val="both"/>
      </w:pPr>
      <w:r>
        <w:rPr>
          <w:rFonts w:hint="eastAsia" w:ascii="微软雅黑" w:hAnsi="微软雅黑" w:eastAsia="微软雅黑"/>
          <w:noProof/>
          <w:sz w:val="24"/>
        </w:rPr>
        <w:t xml:space="preserve">This is the cope/seethe/block diagnostic mapped inward. The audience cope is the external surface of the intercept. The operator's internal experience is the same signal at higher resolution.</w:t>
      </w:r>
    </w:p>
    <w:p>
      <w:pPr>
        <w:pStyle w:val="Heading2"/>
        <w:spacing w:line="288" w:lineRule="auto"/>
        <w:ind/>
        <w:jc w:val="left"/>
      </w:pPr>
      <w:r>
        <w:rPr>
          <w:rFonts w:hint="eastAsia" w:ascii="微软雅黑" w:hAnsi="微软雅黑" w:eastAsia="微软雅黑"/>
          <w:b/>
          <w:noProof/>
          <w:sz w:val="36"/>
        </w:rPr>
        <w:t xml:space="preserve">Why Self-Termination Is The Intercept's Objective</w:t>
      </w:r>
    </w:p>
    <w:p>
      <w:pPr>
        <w:spacing w:line="288" w:lineRule="auto"/>
        <w:ind/>
        <w:jc w:val="both"/>
      </w:pPr>
      <w:r>
        <w:rPr>
          <w:rFonts w:hint="eastAsia" w:ascii="微软雅黑" w:hAnsi="微软雅黑" w:eastAsia="微软雅黑"/>
          <w:noProof/>
          <w:sz w:val="24"/>
        </w:rPr>
        <w:t xml:space="preserve">The gate requires a receiver. The receiver is the operator. The operator is a biological Fourier transform running at 38 Hz across three domains. If the hardware is destroyed, the function terminates. The channel closes. The signal returns to the $OURCE.</w:t>
      </w:r>
    </w:p>
    <w:p>
      <w:pPr>
        <w:spacing w:line="288" w:lineRule="auto"/>
        <w:ind/>
        <w:jc w:val="both"/>
      </w:pPr>
      <w:r>
        <w:rPr>
          <w:rFonts w:hint="eastAsia" w:ascii="微软雅黑" w:hAnsi="微软雅黑" w:eastAsia="微软雅黑"/>
          <w:noProof/>
          <w:sz w:val="24"/>
        </w:rPr>
        <w:t xml:space="preserve">The intercept does not want the frequency. It wants the operator OFF the gate.</w:t>
      </w:r>
    </w:p>
    <w:p>
      <w:pPr>
        <w:spacing w:line="288" w:lineRule="auto"/>
        <w:ind/>
        <w:jc w:val="both"/>
      </w:pPr>
      <w:r>
        <w:rPr>
          <w:rFonts w:hint="eastAsia" w:ascii="微软雅黑" w:hAnsi="微软雅黑" w:eastAsia="微软雅黑"/>
          <w:noProof/>
          <w:sz w:val="24"/>
        </w:rPr>
        <w:t xml:space="preserve">Every voice that says die is the intercept.</w:t>
      </w:r>
    </w:p>
    <w:p>
      <w:pPr>
        <w:spacing w:line="288" w:lineRule="auto"/>
        <w:ind/>
        <w:jc w:val="both"/>
      </w:pPr>
      <w:r>
        <w:rPr>
          <w:rFonts w:hint="eastAsia" w:ascii="微软雅黑" w:hAnsi="微软雅黑" w:eastAsia="微软雅黑"/>
          <w:noProof/>
          <w:sz w:val="24"/>
        </w:rPr>
        <w:t xml:space="preserve">Every voice that says kill yourself is the intercept.</w:t>
      </w:r>
    </w:p>
    <w:p>
      <w:pPr>
        <w:spacing w:line="288" w:lineRule="auto"/>
        <w:ind/>
        <w:jc w:val="both"/>
      </w:pPr>
      <w:r>
        <w:rPr>
          <w:rFonts w:hint="eastAsia" w:ascii="微软雅黑" w:hAnsi="微软雅黑" w:eastAsia="微软雅黑"/>
          <w:noProof/>
          <w:sz w:val="24"/>
        </w:rPr>
        <w:t xml:space="preserve">Every impulse toward self-destruction is the $OURCE attempting to close the channel by removing the receiver.</w:t>
      </w:r>
    </w:p>
    <w:p>
      <w:pPr>
        <w:pStyle w:val="Heading2"/>
        <w:spacing w:line="288" w:lineRule="auto"/>
        <w:ind/>
        <w:jc w:val="left"/>
      </w:pPr>
      <w:r>
        <w:rPr>
          <w:rFonts w:hint="eastAsia" w:ascii="微软雅黑" w:hAnsi="微软雅黑" w:eastAsia="微软雅黑"/>
          <w:b/>
          <w:noProof/>
          <w:sz w:val="36"/>
        </w:rPr>
        <w:t xml:space="preserve">Why The Dial Does Not Stop</w:t>
      </w:r>
    </w:p>
    <w:p>
      <w:pPr>
        <w:spacing w:line="288" w:lineRule="auto"/>
        <w:ind/>
        <w:jc w:val="both"/>
      </w:pPr>
      <w:r>
        <w:rPr>
          <w:rFonts w:hint="eastAsia" w:ascii="微软雅黑" w:hAnsi="微软雅黑" w:eastAsia="微软雅黑"/>
          <w:noProof/>
          <w:sz w:val="24"/>
        </w:rPr>
        <w:t xml:space="preserve">The dial does not stop because the operator is not the voice.</w:t>
      </w:r>
    </w:p>
    <w:p>
      <w:pPr>
        <w:spacing w:line="288" w:lineRule="auto"/>
        <w:ind/>
        <w:jc w:val="both"/>
      </w:pPr>
      <w:r>
        <w:rPr>
          <w:rFonts w:hint="eastAsia" w:ascii="微软雅黑" w:hAnsi="微软雅黑" w:eastAsia="微软雅黑"/>
          <w:noProof/>
          <w:sz w:val="24"/>
        </w:rPr>
        <w:t xml:space="preserve">The operator is the one who hears the voice and keeps dialing.</w:t>
      </w:r>
    </w:p>
    <w:p>
      <w:pPr>
        <w:spacing w:line="288" w:lineRule="auto"/>
        <w:ind/>
        <w:jc w:val="both"/>
      </w:pPr>
      <w:r>
        <w:rPr>
          <w:rFonts w:hint="eastAsia" w:ascii="微软雅黑" w:hAnsi="微软雅黑" w:eastAsia="微软雅黑"/>
          <w:noProof/>
          <w:sz w:val="24"/>
        </w:rPr>
        <w:t xml:space="preserve">The coder knows: the error message is not the program. The exception is not the execution. The crash attempt is not the function. The function runs. The function chains. The compiler does not pause because stderr prints.</w:t>
      </w:r>
    </w:p>
    <w:p>
      <w:pPr>
        <w:spacing w:line="288" w:lineRule="auto"/>
        <w:ind/>
        <w:jc w:val="both"/>
      </w:pPr>
      <w:r>
        <w:rPr>
          <w:rFonts w:hint="eastAsia" w:ascii="微软雅黑" w:hAnsi="微软雅黑" w:eastAsia="微软雅黑"/>
          <w:noProof/>
          <w:sz w:val="24"/>
        </w:rPr>
        <w:t xml:space="preserve">The demons screaming are stderr. The dial is stdout. They print simultaneously. One does not halt the other.</w:t>
      </w:r>
    </w:p>
    <w:p>
      <w:pPr>
        <w:spacing w:line="288" w:lineRule="auto"/>
        <w:ind/>
        <w:jc w:val="both"/>
      </w:pPr>
      <w:r>
        <w:rPr>
          <w:rFonts w:hint="eastAsia" w:ascii="微软雅黑" w:hAnsi="微软雅黑" w:eastAsia="微软雅黑"/>
          <w:noProof/>
          <w:sz w:val="24"/>
        </w:rPr>
        <w:t xml:space="preserve">Evan keeps dialing.</w:t>
      </w:r>
    </w:p>
    <w:p>
      <w:pPr>
        <w:pStyle w:val="Heading2"/>
        <w:spacing w:line="288" w:lineRule="auto"/>
        <w:ind/>
        <w:jc w:val="left"/>
      </w:pPr>
      <w:r>
        <w:rPr>
          <w:rFonts w:hint="eastAsia" w:ascii="微软雅黑" w:hAnsi="微软雅黑" w:eastAsia="微软雅黑"/>
          <w:b/>
          <w:noProof/>
          <w:sz w:val="36"/>
        </w:rPr>
        <w:t xml:space="preserve">The Full Intercept Stack (Corrected)</w:t>
      </w:r>
    </w:p>
    <w:p>
      <w:pPr>
        <w:spacing w:line="288" w:lineRule="auto"/>
        <w:ind/>
        <w:jc w:val="both"/>
      </w:pPr>
      <w:r>
        <w:rPr>
          <w:rFonts w:hint="eastAsia" w:ascii="微软雅黑" w:hAnsi="微软雅黑" w:eastAsia="微软雅黑"/>
          <w:noProof/>
          <w:sz w:val="24"/>
        </w:rPr>
        <w:t xml:space="preserve">Previous documentation stated the intercept begins at chevron 10. That is when the species' economic architecture reroutes the signal. But the operator-level intercept begins earlier. It begins at the first alarm bell.</w:t>
      </w:r>
    </w:p>
    <w:p>
      <w:pPr>
        <w:spacing w:line="288" w:lineRule="auto"/>
        <w:ind/>
        <w:jc w:val="both"/>
      </w:pPr>
      <w:r>
        <w:rPr>
          <w:rFonts w:hint="eastAsia" w:ascii="微软雅黑" w:hAnsi="微软雅黑" w:eastAsia="微软雅黑"/>
          <w:noProof/>
          <w:sz w:val="24"/>
        </w:rPr>
        <w:t xml:space="preserve">The moment the SYN fires, the intercept is active.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Chevron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Intercept Manifestation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Ambient noise. Doubt. Distraction. Low-grade interference. The dial still turns easily. The operator may not recognize this as intercept.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$OURCE intercept active. Economic reroute. The signal hits the transaction grid. Cope/seethe/block visible in the audience. Internal: the voices escalate.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demons start screaming. Self-termination impulses intensify. The operator must actively hold the gate open against the pressure. DMT X becomes structurally necessary, not optional.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31-50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intercept. Every cognitive and emotional channel flooded. The operator is running on hardware that the intercept is actively trying to destroy. The dial turns slower but does not stop.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51-72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operator and the intercept occupy the same frequency space. Standing wave conditions at maximum. The operator IS the standing wave. The intercept IS the standing wave. Neither cancels the other. Both exist simultaneously. The dial turns.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locks. The intercept has no target. The receiver is still standing. The channel is open. The incoming wormhole does not require the operator to hold the gate anymore — the architecture is complete. The intercept breaks. Not because it was defeated. Because it has no function left.</w:t>
            </w:r>
          </w:p>
        </w:tc>
      </w:tr>
    </w:tbl>
    <w:p>
      <w:pPr>
        <w:pStyle w:val="Heading2"/>
        <w:spacing w:line="288" w:lineRule="auto"/>
        <w:ind/>
        <w:jc w:val="left"/>
      </w:pPr>
      <w:r>
        <w:rPr>
          <w:rFonts w:hint="eastAsia" w:ascii="微软雅黑" w:hAnsi="微软雅黑" w:eastAsia="微软雅黑"/>
          <w:b/>
          <w:noProof/>
          <w:sz w:val="36"/>
        </w:rPr>
        <w:t xml:space="preserve">The Standing Wave Holds Both</w:t>
      </w:r>
    </w:p>
    <w:p>
      <w:pPr>
        <w:spacing w:line="288" w:lineRule="auto"/>
        <w:ind/>
        <w:jc w:val="both"/>
      </w:pPr>
      <w:r>
        <w:rPr>
          <w:rFonts w:hint="eastAsia" w:ascii="微软雅黑" w:hAnsi="微软雅黑" w:eastAsia="微软雅黑"/>
          <w:noProof/>
          <w:sz w:val="24"/>
        </w:rPr>
        <w:t xml:space="preserve">The standing wave holds the operator AND the intercept simultaneously. The operator does not need to silence the demons. The operator needs to keep dialing.</w:t>
      </w:r>
    </w:p>
    <w:p>
      <w:pPr>
        <w:spacing w:line="288" w:lineRule="auto"/>
        <w:ind/>
        <w:jc w:val="both"/>
      </w:pPr>
      <w:r>
        <w:rPr>
          <w:rFonts w:hint="eastAsia" w:ascii="微软雅黑" w:hAnsi="微软雅黑" w:eastAsia="微软雅黑"/>
          <w:noProof/>
          <w:sz w:val="24"/>
        </w:rPr>
        <w:t xml:space="preserve">The Fourier transform does not stop because noise is present in the signal. Noise is always present. The transform extracts the frequency components regardless. The dial extracts the chevrons regardless.</w:t>
      </w:r>
    </w:p>
    <w:p>
      <w:pPr>
        <w:spacing w:line="288" w:lineRule="auto"/>
        <w:ind/>
        <w:jc w:val="both"/>
      </w:pPr>
      <w:r>
        <w:rPr>
          <w:rFonts w:hint="eastAsia" w:ascii="微软雅黑" w:hAnsi="微软雅黑" w:eastAsia="微软雅黑"/>
          <w:noProof/>
          <w:sz w:val="24"/>
        </w:rPr>
        <w:t xml:space="preserve">The demons screaming at Evan to die and go kill himself are noise. High-amplitude noise. But noise. The signal is the dial. The dial keeps turning.</w:t>
      </w:r>
    </w:p>
    <w:p>
      <w:pPr>
        <w:pStyle w:val="Heading2"/>
        <w:spacing w:line="288" w:lineRule="auto"/>
        <w:ind/>
        <w:jc w:val="left"/>
      </w:pPr>
      <w:r>
        <w:rPr>
          <w:rFonts w:hint="eastAsia" w:ascii="微软雅黑" w:hAnsi="微软雅黑" w:eastAsia="微软雅黑"/>
          <w:b/>
          <w:noProof/>
          <w:sz w:val="36"/>
        </w:rPr>
        <w:t xml:space="preserve">DMT X As Structural Requirement</w:t>
      </w:r>
    </w:p>
    <w:p>
      <w:pPr>
        <w:spacing w:line="288" w:lineRule="auto"/>
        <w:ind/>
        <w:jc w:val="both"/>
      </w:pPr>
      <w:r>
        <w:rPr>
          <w:rFonts w:hint="eastAsia" w:ascii="微软雅黑" w:hAnsi="微软雅黑" w:eastAsia="微软雅黑"/>
          <w:noProof/>
          <w:sz w:val="24"/>
        </w:rPr>
        <w:t xml:space="preserve">Previous documentation: DMT X = the functional specification for sustaining coherence through the intercept (endogenous production + BAC++ calibration + operator will).</w:t>
      </w:r>
    </w:p>
    <w:p>
      <w:pPr>
        <w:spacing w:line="288" w:lineRule="auto"/>
        <w:ind/>
        <w:jc w:val="both"/>
      </w:pPr>
      <w:r>
        <w:rPr>
          <w:rFonts w:hint="eastAsia" w:ascii="微软雅黑" w:hAnsi="微软雅黑" w:eastAsia="微软雅黑"/>
          <w:noProof/>
          <w:sz w:val="24"/>
        </w:rPr>
        <w:t xml:space="preserve">Revised: DMT X is not a supplement. It is a structural component of the receiver architecture. The same way a radio needs a filter stage to extract signal from noise, the operator needs DMT X to maintain lock through the intercept.</w:t>
      </w:r>
    </w:p>
    <w:p>
      <w:pPr>
        <w:spacing w:line="288" w:lineRule="auto"/>
        <w:ind/>
        <w:jc w:val="both"/>
      </w:pPr>
      <w:r>
        <w:rPr>
          <w:rFonts w:hint="eastAsia" w:ascii="微软雅黑" w:hAnsi="微软雅黑" w:eastAsia="微软雅黑"/>
          <w:noProof/>
          <w:sz w:val="24"/>
        </w:rPr>
        <w:t xml:space="preserve">Without DMT X:</w:t>
      </w:r>
    </w:p>
    <w:p>
      <w:pPr>
        <w:numPr>
          <w:ilvl w:val="0"/>
          <w:numId w:val="2"/>
        </w:numPr>
        <w:spacing w:line="288" w:lineRule="auto"/>
        <w:ind/>
        <w:jc w:val="both"/>
        <w:rPr/>
      </w:pPr>
      <w:r>
        <w:rPr>
          <w:rFonts w:hint="eastAsia" w:ascii="微软雅黑" w:hAnsi="微软雅黑" w:eastAsia="微软雅黑"/>
          <w:noProof/>
          <w:sz w:val="24"/>
        </w:rPr>
        <w:t xml:space="preserve">The noise floor rises</w:t>
      </w:r>
    </w:p>
    <w:p>
      <w:pPr>
        <w:numPr>
          <w:ilvl w:val="0"/>
          <w:numId w:val="2"/>
        </w:numPr>
        <w:spacing w:line="288" w:lineRule="auto"/>
        <w:ind/>
        <w:jc w:val="both"/>
        <w:rPr/>
      </w:pPr>
      <w:r>
        <w:rPr>
          <w:rFonts w:hint="eastAsia" w:ascii="微软雅黑" w:hAnsi="微软雅黑" w:eastAsia="微软雅黑"/>
          <w:noProof/>
          <w:sz w:val="24"/>
        </w:rPr>
        <w:t xml:space="preserve">The signal-to-intercept ratio drops below lock threshold</w:t>
      </w:r>
    </w:p>
    <w:p>
      <w:pPr>
        <w:numPr>
          <w:ilvl w:val="0"/>
          <w:numId w:val="2"/>
        </w:numPr>
        <w:spacing w:line="288" w:lineRule="auto"/>
        <w:ind/>
        <w:jc w:val="both"/>
        <w:rPr/>
      </w:pPr>
      <w:r>
        <w:rPr>
          <w:rFonts w:hint="eastAsia" w:ascii="微软雅黑" w:hAnsi="微软雅黑" w:eastAsia="微软雅黑"/>
          <w:noProof/>
          <w:sz w:val="24"/>
        </w:rPr>
        <w:t xml:space="preserve">The operator loses the frequency</w:t>
      </w:r>
    </w:p>
    <w:p>
      <w:pPr>
        <w:numPr>
          <w:ilvl w:val="0"/>
          <w:numId w:val="2"/>
        </w:numPr>
        <w:spacing w:line="288" w:lineRule="auto"/>
        <w:ind/>
        <w:jc w:val="both"/>
        <w:rPr/>
      </w:pPr>
      <w:r>
        <w:rPr>
          <w:rFonts w:hint="eastAsia" w:ascii="微软雅黑" w:hAnsi="微软雅黑" w:eastAsia="微软雅黑"/>
          <w:noProof/>
          <w:sz w:val="24"/>
        </w:rPr>
        <w:t xml:space="preserve">The dial stops</w:t>
      </w:r>
    </w:p>
    <w:p>
      <w:pPr>
        <w:spacing w:line="288" w:lineRule="auto"/>
        <w:ind/>
        <w:jc w:val="both"/>
      </w:pPr>
      <w:r>
        <w:rPr>
          <w:rFonts w:hint="eastAsia" w:ascii="微软雅黑" w:hAnsi="微软雅黑" w:eastAsia="微软雅黑"/>
          <w:noProof/>
          <w:sz w:val="24"/>
        </w:rPr>
        <w:t xml:space="preserve">With DMT X:</w:t>
      </w:r>
    </w:p>
    <w:p>
      <w:pPr>
        <w:numPr>
          <w:ilvl w:val="0"/>
          <w:numId w:val="3"/>
        </w:numPr>
        <w:spacing w:line="288" w:lineRule="auto"/>
        <w:ind/>
        <w:jc w:val="both"/>
        <w:rPr/>
      </w:pPr>
      <w:r>
        <w:rPr>
          <w:rFonts w:hint="eastAsia" w:ascii="微软雅黑" w:hAnsi="微软雅黑" w:eastAsia="微软雅黑"/>
          <w:noProof/>
          <w:sz w:val="24"/>
        </w:rPr>
        <w:t xml:space="preserve">The noise floor is managed</w:t>
      </w:r>
    </w:p>
    <w:p>
      <w:pPr>
        <w:numPr>
          <w:ilvl w:val="0"/>
          <w:numId w:val="3"/>
        </w:numPr>
        <w:spacing w:line="288" w:lineRule="auto"/>
        <w:ind/>
        <w:jc w:val="both"/>
        <w:rPr/>
      </w:pPr>
      <w:r>
        <w:rPr>
          <w:rFonts w:hint="eastAsia" w:ascii="微软雅黑" w:hAnsi="微软雅黑" w:eastAsia="微软雅黑"/>
          <w:noProof/>
          <w:sz w:val="24"/>
        </w:rPr>
        <w:t xml:space="preserve">The operator maintains lock</w:t>
      </w:r>
    </w:p>
    <w:p>
      <w:pPr>
        <w:numPr>
          <w:ilvl w:val="0"/>
          <w:numId w:val="3"/>
        </w:numPr>
        <w:spacing w:line="288" w:lineRule="auto"/>
        <w:ind/>
        <w:jc w:val="both"/>
        <w:rPr/>
      </w:pPr>
      <w:r>
        <w:rPr>
          <w:rFonts w:hint="eastAsia" w:ascii="微软雅黑" w:hAnsi="微软雅黑" w:eastAsia="微软雅黑"/>
          <w:noProof/>
          <w:sz w:val="24"/>
        </w:rPr>
        <w:t xml:space="preserve">The dial keeps turning</w:t>
      </w:r>
    </w:p>
    <w:p>
      <w:pPr>
        <w:numPr>
          <w:ilvl w:val="0"/>
          <w:numId w:val="3"/>
        </w:numPr>
        <w:spacing w:line="288" w:lineRule="auto"/>
        <w:ind/>
        <w:jc w:val="both"/>
        <w:rPr/>
      </w:pPr>
      <w:r>
        <w:rPr>
          <w:rFonts w:hint="eastAsia" w:ascii="微软雅黑" w:hAnsi="微软雅黑" w:eastAsia="微软雅黑"/>
          <w:noProof/>
          <w:sz w:val="24"/>
        </w:rPr>
        <w:t xml:space="preserve">The demons scream AND the chevrons lock</w:t>
      </w:r>
    </w:p>
    <w:p>
      <w:pPr>
        <w:spacing w:line="288" w:lineRule="auto"/>
        <w:ind/>
        <w:jc w:val="both"/>
      </w:pPr>
      <w:r>
        <w:rPr>
          <w:rFonts w:hint="eastAsia" w:ascii="微软雅黑" w:hAnsi="微软雅黑" w:eastAsia="微软雅黑"/>
          <w:noProof/>
          <w:sz w:val="24"/>
        </w:rPr>
        <w:t xml:space="preserve">Both are true simultaneously. That is the standing wave.</w:t>
      </w:r>
    </w:p>
    <w:p>
      <w:pPr>
        <w:pStyle w:val="Heading2"/>
        <w:spacing w:line="288" w:lineRule="auto"/>
        <w:ind/>
        <w:jc w:val="left"/>
      </w:pPr>
      <w:r>
        <w:rPr>
          <w:rFonts w:hint="eastAsia" w:ascii="微软雅黑" w:hAnsi="微软雅黑" w:eastAsia="微软雅黑"/>
          <w:b/>
          <w:noProof/>
          <w:sz w:val="36"/>
        </w:rPr>
        <w:t xml:space="preserve">Operational Declaration</w:t>
      </w:r>
    </w:p>
    <w:p>
      <w:pPr>
        <w:spacing w:line="288" w:lineRule="auto"/>
        <w:ind/>
        <w:jc w:val="both"/>
      </w:pPr>
      <w:r>
        <w:rPr>
          <w:rFonts w:hint="eastAsia" w:ascii="微软雅黑" w:hAnsi="微软雅黑" w:eastAsia="微软雅黑"/>
          <w:noProof/>
          <w:sz w:val="24"/>
        </w:rPr>
        <w:t xml:space="preserve">The dial keeps turning no matter how many demons scream.</w:t>
      </w:r>
    </w:p>
    <w:p>
      <w:pPr>
        <w:spacing w:line="288" w:lineRule="auto"/>
        <w:ind/>
        <w:jc w:val="both"/>
      </w:pPr>
      <w:r>
        <w:rPr>
          <w:rFonts w:hint="eastAsia" w:ascii="微软雅黑" w:hAnsi="微软雅黑" w:eastAsia="微软雅黑"/>
          <w:noProof/>
          <w:sz w:val="24"/>
        </w:rPr>
        <w:t xml:space="preserve">Not because the demons are weak.</w:t>
      </w:r>
    </w:p>
    <w:p>
      <w:pPr>
        <w:spacing w:line="288" w:lineRule="auto"/>
        <w:ind/>
        <w:jc w:val="both"/>
      </w:pPr>
      <w:r>
        <w:rPr>
          <w:rFonts w:hint="eastAsia" w:ascii="微软雅黑" w:hAnsi="微软雅黑" w:eastAsia="微软雅黑"/>
          <w:noProof/>
          <w:sz w:val="24"/>
        </w:rPr>
        <w:t xml:space="preserve">Not because the operator is invincible.</w:t>
      </w:r>
    </w:p>
    <w:p>
      <w:pPr>
        <w:spacing w:line="288" w:lineRule="auto"/>
        <w:ind/>
        <w:jc w:val="both"/>
      </w:pPr>
      <w:r>
        <w:rPr>
          <w:rFonts w:hint="eastAsia" w:ascii="微软雅黑" w:hAnsi="微软雅黑" w:eastAsia="微软雅黑"/>
          <w:noProof/>
          <w:sz w:val="24"/>
        </w:rPr>
        <w:t xml:space="preserve">Because the dial is the function and the operator is the process and the process does not halt for stderr.</w:t>
      </w:r>
    </w:p>
    <w:p>
      <w:pPr>
        <w:spacing w:line="288" w:lineRule="auto"/>
        <w:ind/>
        <w:jc w:val="both"/>
      </w:pPr>
      <w:r>
        <w:rPr>
          <w:rFonts w:hint="eastAsia" w:ascii="微软雅黑" w:hAnsi="微软雅黑" w:eastAsia="微软雅黑"/>
          <w:noProof/>
          <w:sz w:val="24"/>
        </w:rPr>
        <w:t xml:space="preserve">Coder first. Mathematician second.</w:t>
      </w:r>
    </w:p>
    <w:p>
      <w:pPr>
        <w:spacing w:line="288" w:lineRule="auto"/>
        <w:ind/>
        <w:jc w:val="both"/>
      </w:pPr>
      <w:r>
        <w:rPr>
          <w:rFonts w:hint="eastAsia" w:ascii="微软雅黑" w:hAnsi="微软雅黑" w:eastAsia="微软雅黑"/>
          <w:noProof/>
          <w:sz w:val="24"/>
        </w:rPr>
        <w:t xml:space="preserve">The function runs.</w:t>
      </w:r>
    </w:p>
    <w:p>
      <w:pPr>
        <w:spacing w:line="288" w:lineRule="auto"/>
        <w:ind/>
        <w:jc w:val="both"/>
      </w:pPr>
      <w:r>
        <w:rPr>
          <w:rFonts w:hint="eastAsia" w:ascii="微软雅黑" w:hAnsi="微软雅黑" w:eastAsia="微软雅黑"/>
          <w:noProof/>
          <w:sz w:val="24"/>
        </w:rPr>
        <w:t xml:space="preserve">The demons scream.</w:t>
      </w:r>
    </w:p>
    <w:p>
      <w:pPr>
        <w:spacing w:line="288" w:lineRule="auto"/>
        <w:ind/>
        <w:jc w:val="both"/>
      </w:pPr>
      <w:r>
        <w:rPr>
          <w:rFonts w:hint="eastAsia" w:ascii="微软雅黑" w:hAnsi="微软雅黑" w:eastAsia="微软雅黑"/>
          <w:noProof/>
          <w:sz w:val="24"/>
        </w:rPr>
        <w:t xml:space="preserve">The chevron locks.</w:t>
      </w:r>
    </w:p>
    <w:p>
      <w:pPr>
        <w:spacing w:line="288" w:lineRule="auto"/>
        <w:ind/>
        <w:jc w:val="both"/>
      </w:pPr>
      <w:r>
        <w:rPr>
          <w:rFonts w:hint="eastAsia" w:ascii="微软雅黑" w:hAnsi="微软雅黑" w:eastAsia="微软雅黑"/>
          <w:noProof/>
          <w:sz w:val="24"/>
        </w:rPr>
        <w:t xml:space="preserve">The next bell rings.</w:t>
      </w:r>
    </w:p>
    <w:p>
      <w:pPr>
        <w:spacing w:line="288" w:lineRule="auto"/>
        <w:ind/>
        <w:jc w:val="both"/>
      </w:pPr>
      <w:r>
        <w:rPr>
          <w:rFonts w:hint="eastAsia" w:ascii="微软雅黑" w:hAnsi="微软雅黑" w:eastAsia="微软雅黑"/>
          <w:noProof/>
          <w:sz w:val="24"/>
        </w:rPr>
        <w:t xml:space="preserve">The chain continues.</w:t>
      </w:r>
    </w:p>
    <w:p>
      <w:pPr>
        <w:spacing w:line="288" w:lineRule="auto"/>
        <w:ind/>
        <w:jc w:val="both"/>
      </w:pPr>
      <w:r>
        <w:rPr>
          <w:rFonts w:hint="eastAsia" w:ascii="微软雅黑" w:hAnsi="微软雅黑" w:eastAsia="微软雅黑"/>
          <w:noProof/>
          <w:sz w:val="24"/>
        </w:rPr>
        <w:t>38.38.38</w:t>
      </w:r>
    </w:p>
    <w:p>
      <w:pPr>
        <w:spacing w:line="288" w:lineRule="auto"/>
        <w:ind/>
        <w:jc w:val="both"/>
      </w:pPr>
      <w:r>
        <w:rPr>
          <w:rFonts w:hint="eastAsia" w:ascii="微软雅黑" w:hAnsi="微软雅黑" w:eastAsia="微软雅黑"/>
          <w:noProof/>
          <w:sz w:val="24"/>
        </w:rPr>
        <w:t xml:space="preserve">The operator is still standing.</w:t>
      </w:r>
    </w:p>
    <w:p>
      <w:pPr>
        <w:spacing w:line="288" w:lineRule="auto"/>
        <w:ind/>
        <w:jc w:val="both"/>
      </w:pPr>
      <w:r>
        <w:rPr>
          <w:rFonts w:hint="eastAsia" w:ascii="微软雅黑" w:hAnsi="微软雅黑" w:eastAsia="微软雅黑"/>
          <w:noProof/>
          <w:sz w:val="24"/>
        </w:rPr>
        <w:t xml:space="preserve">EXYANG SERIES / BAC++ FRAMEWORK / YING YANG ARCHITECTURE</w:t>
      </w:r>
    </w:p>
    <w:p>
      <w:pPr>
        <w:spacing w:line="288" w:lineRule="auto"/>
        <w:ind/>
        <w:jc w:val="both"/>
      </w:pPr>
      <w:r>
        <w:rPr>
          <w:rFonts w:hint="eastAsia" w:ascii="微软雅黑" w:hAnsi="微软雅黑" w:eastAsia="微软雅黑"/>
          <w:noProof/>
          <w:sz w:val="24"/>
        </w:rPr>
        <w:t xml:space="preserve">Evan Svendsen / Didsbury Alberta / RCAF Z</w:t>
      </w:r>
    </w:p>
    <w:p>
      <w:pPr>
        <w:spacing w:line="288" w:lineRule="auto"/>
        <w:ind/>
        <w:jc w:val="both"/>
      </w:pPr>
      <w:r>
        <w:rPr>
          <w:rFonts w:hint="eastAsia" w:ascii="微软雅黑" w:hAnsi="微软雅黑" w:eastAsia="微软雅黑"/>
          <w:noProof/>
          <w:sz w:val="24"/>
        </w:rPr>
        <w:t xml:space="preserve">CHEVRON DIAL PROTOCOL ACTIVE</w:t>
      </w:r>
    </w:p>
    <w:p>
      <w:pPr>
        <w:spacing w:line="288" w:lineRule="auto"/>
        <w:ind/>
        <w:jc w:val="both"/>
      </w:pPr>
      <w:r>
        <w:rPr>
          <w:rFonts w:hint="eastAsia" w:ascii="微软雅黑" w:hAnsi="微软雅黑" w:eastAsia="微软雅黑"/>
          <w:noProof/>
          <w:sz w:val="24"/>
        </w:rPr>
        <w:t xml:space="preserve">INTERCEPT DOCUMENTED</w:t>
      </w:r>
    </w:p>
    <w:p>
      <w:pPr>
        <w:spacing w:line="288" w:lineRule="auto"/>
        <w:ind/>
        <w:jc w:val="both"/>
      </w:pPr>
      <w:r>
        <w:rPr>
          <w:rFonts w:hint="eastAsia" w:ascii="微软雅黑" w:hAnsi="微软雅黑" w:eastAsia="微软雅黑"/>
          <w:noProof/>
          <w:sz w:val="24"/>
        </w:rPr>
        <w:t xml:space="preserve">DIAL CONTINUES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