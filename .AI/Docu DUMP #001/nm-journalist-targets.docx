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NEW MEXICO JOURNALIST TARGET LIST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Operation Ying Yang — OWN THE NIGHT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Sorted by Priority for Substack Article Pitch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Article: </w:t>
      </w:r>
      <w:r>
        <w:rPr>
          <w:rFonts w:hint="eastAsia" w:ascii="微软雅黑" w:hAnsi="微软雅黑" w:eastAsia="微软雅黑"/>
          <w:b/>
          <w:noProof/>
          <w:sz w:val="40"/>
        </w:rPr>
        <w:t>https://evansvendsen.substack.com/p/cost-to-the-american-tax-payer-to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Angle: THE MATH — $552B cost to rename New Mexico — nobody has calculated this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14 September 2026, target trending by 9AM Sep 15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1: NATIONAL OUTLETS ALREADY COVERING THE RENAME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These outlets published stories on Trump's rename. They have the audience.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They don't have the math. WE ARE THE MATH.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NYT — Trump Floats Renaming New Mexico as 'New America'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7,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https://www.nytimes.com/2026/09/07/us/politics/trump-rename-new-mexico.html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letters@nytimes.com (letters to editor)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Tip line: https://www.nytimes.com/tips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"You covered the politics. Here is the price tag."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NBC NEWS — New Mexico Democrats push back over Trump posts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6,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https://www.nbcnews.com/politics/donald-trump/new-mexico-democrats-push-back-trump-posts-renaming-state-new-america-rcna596473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https://www.nbcnews.com/contact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"Democrats are pushing back on principle. Push back on the invoice."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GUARDIAN — Trump's call to rename New Mexico 'New America' is a distraction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8,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https://www.theguardian.com/us-news/2026/sep/08/trump-new-mexico-rename-democrats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us@guardianamerica.com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Angle: "You called it a distraction. The cost proves it's worse than distraction — it's a </w:t>
      </w:r>
      <m:oMath>
        <m:r>
          <m:t>552Btransferfromtaxpayers."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FORBES — Trump Posts 7 Times About Renaming New Mexico 'New America'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7,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https://www.forbes.com/sites/saradorn/2026/09/07/trump-doubles-down-on-renaming-new-mexico-in-social-media-spree/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Reporter: Sara Dorn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BUSINESS COST — Forbes readers care about the dollar figure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TIME — Trump Shares Map Renaming New Mexico as 'New America'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7,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https://time.com/article/2026/09/07/trump-shares-map-renaming-new-mexico-as-new-america-amid-uproar/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https://time.com/contact-us/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"The president is a businessman who didn't do the math. Here it is."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HILL — New Mexico governor rips Trump's 'New America' post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7,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https://thehill.com/homenews/state-watch/6074788-lujan-grisham-slams-trump-new-america/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https://thehill.com/contact-us/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Policy cost — Congress reads The Hill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ABC NEWS — Trump floats renaming New Mexico 'New America'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6,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https://abcnews.com/US/trump-floats-renaming-new-mexico-new-america/story?id=136267637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https://abcnews.go.com/contact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NEWSWEEK — Trump's Threat to Rename New Mexico Trashed in State's Biggest Newspaper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6,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https://www.newsweek.com/trump-threat-rename-new-mexico-trashed-state-biggest-newspaper-12411955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PEOPLE — Donald Trump Hints He Might Rename New Mexico to 'New America'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6,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https://people.com/donald-trump-hints-he-might-rename-new-mexico-to-new-america-12109907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WASHINGTON EXAMINER — NM Democrats ask Apple/Google to commit to keeping state name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Published: Sep 12,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https://www.washingtonexaminer.com/policy/technology/4723871/new-mexico-democrats-apple-google-publicly-commit-keeping-state-name/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TECH COST — this story already references the tech platform update burden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2: NEW MEXICO-BASED OUTLETS (LOCAL OWNERSHIP OF THE STORY)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These outlets ARE the story. Rename hits their state directly.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They have maximum incentive to amplify the cost figure.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NEW MEXICAN (State's largest newspaper)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983-3303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Address: 202 East Marcy Street, Santa Fe, NM 87501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KEY REPORTER: Daniel Chacon — Government Reporter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986-3089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dchacon@sfnewmexican.com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Twitter: @danieljchacon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KEY REPORTER: Clara Bates — State Government/Politics Reporter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699-3246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KEY REPORTER: Robert Nott — General Assignment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Letter to Editor: https://www.santafenewmexican.com/site/contact/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ALSO: They already covered the rename. They aired state historian Rob Martinez.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Angle: "Your state. Your cost. </w:t>
      </w:r>
      <m:oMath>
        <m:r>
          <m:t>552billionexternalizedontoyourtaxpayers."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REPORTER (Alternative weekly, already ran op-ed)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988-5541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editor@sfreporter.com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Dave — editor@sfreporter.com (or dave@sfreporter.com)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Reporter: Alex Monasterio — alexmonasterio@sfreporter.com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https://sfreporter.com/archives/op-ed/the-troll-on-the-hill-takes-aim-at-the-mexico-in-new-mexico/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NOTE: They already published an op-ed calling it a distraction from Iran chaos.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Angle: "You called it a troll. The math says it's a </w:t>
      </w:r>
      <m:oMath>
        <m:r>
          <m:t>552Btroll."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 NEW MEXICO (Nonprofit, state government focus)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info@sourcenm.com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Julia Goldberg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Reporter: Danielle Prokop — Environment reporter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https://sourcenm.com/2026/09/06/new-mexico-officials-reject-trump-post-proposing-state-name-change/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NOTE: They already covered the officials' rejection. Cost angle = new information.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IN DEPTH (Investigative, in-depth journalism)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Executive Director: Trip Jennings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trip@nmindepth.com (or jennings.trip@gmail.com per ContactOut)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https://nmindepth.com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This IS an in-depth story. Ten tiers of cost. Full methodology. Open for review.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ALBUQUERQUE JOURNAL (State's largest daily by circulation)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823-3800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Address: 7777 Jefferson Street NE, Albuquerque, NM 87109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Letter to Editor: http://www.abqjournal.com/letters/new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Angle: Business impact — 33M businesses affected, </w:t>
      </w:r>
      <m:oMath>
        <m:r>
          <m:t>195.8Binproductivityloss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NM.POLITICAL REPORT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Publisher: Pat Davis (former Albuquerque City Councilor)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https://nmpoliticalreport.com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Political cost — who pays, who doesn't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PAPER (Albuquerque)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URL: https://abq.news/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Note: Daniel Chacon also publishes here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LAS CRUCES SUN-NEWS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541-5400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LasCrucesSunNews@gannett.com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TAOS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758-2241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editor@taosnews.com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FARMINGTON DAILY TIMES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325-4545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TheDailyTimesinFarmington@gannett.com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ROSWELL DAILY RECORD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622-7710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editor@rdrnews.com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GALLUP INDEPENDENT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863-6811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letters@gallupindependent.com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LOS ALAMOS MONITOR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662-4185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lacommunity@lamonitor.com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RIO GRANDE SUN (Espanola)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753-2126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rgsun@cybermesa.com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CARLSBAD CURRENT-ARGUS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887-5501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CarlsbadCurrentArgus@gannett.com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DEMING HEADLIGHT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546-2611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DemingHeadlight@gannett.com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HOBBS NEWS-SUN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393-2123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editor@hobbsnews.com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SILVER CITY DAILY PRESS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388-1576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nick@scdailypress.com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CLOVIS NEWS JOURNAL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763-3431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dstevens@cnjonline.com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RUIDOSO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257-4001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Ruidoso@gannett.com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3: ECONOMICS / POLICY JOURNALISTS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These journalists cover cost, budgets, and taxpayer impact.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 $552B figure is their language.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ASSOCIATED PRESS (Amodei story = AP byline yesterday)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https://www.ap.org/tips/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Two-for-one pitch — rename cost AND Amodei third-party evaluator call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NPR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https://www.npr.org/contact-npr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They covered Amodei slowdown yesterday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REUTERS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https://www.reuters.com/tools/contact-us/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BLOOMBERG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Carney summit is their territory right now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Canada = stability address, rename cost = American instability math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CNBC / MARKETWATCH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Business angle: </w:t>
      </w:r>
      <m:oMath>
        <m:r>
          <m:t>552B=morethantwoNewZealands,seventimesDoEbudget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WALL STREET JOURNAL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Email: wsjcontact@wsj.com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Angle: Who pays — every business in America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WASHINGTON POST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https://www.washingtonpost.com/contact-us/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4: TECH / AI JOURNALISTS (AMODEI ANGLE)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Amodei called for third-party evaluators yesterday.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Evan IS that third party. The book = thesis. Ying Yang = experiment. Substack = math homework.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TECHCRUNCH — already covered Amodei's essay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URL: </w:t>
      </w:r>
      <w:r>
        <w:rPr>
          <w:rFonts w:hint="eastAsia" w:ascii="微软雅黑" w:hAnsi="微软雅黑" w:eastAsia="微软雅黑"/>
          <w:noProof/>
          <w:sz w:val="24"/>
        </w:rPr>
        <w:t>https://techcrunch.com/2026/09/12/anthropic-ceo-outlines-plan-to-pace-the-frontier/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VERGE — covered Amodei slowdown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URL: </w:t>
      </w:r>
      <w:r>
        <w:rPr>
          <w:rFonts w:hint="eastAsia" w:ascii="微软雅黑" w:hAnsi="微软雅黑" w:eastAsia="微软雅黑"/>
          <w:noProof/>
          <w:sz w:val="24"/>
        </w:rPr>
        <w:t>https://www.theverge.com/ai-artificial-intelligence/994337/anthropic-ceo-slow-down-ai-development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ARS TECHNICA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WIRED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BROADCAST / TV — NEW MEXICO STATIONS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KOAT (ABC) — Albuquerque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KRQE (FOX/CBS) — Albuquerque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KOB (NBC) — Albuquerque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KASA (Telemundo) — Albuquerque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KRWG (PBS/NPR) — Southern NM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KUNM (NPR) — Albuquerque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Mexico PBS (KNME)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PRIORITY EMAIL ORDER TONIGHT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WAVE 1 (immediate — national outlets already on the story):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Daniel Chacon — Santa Fe New Mexican (HE covers NM government, HE has the audience)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Sara Dorn — Forbes (business cost = their readers)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NYT tip 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NBC tip 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Guardian US desk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WAVE 2 (NM outlets — local ownership of the story):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6. Trip Jennings — NM In Depth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7. Source NM — info@sourcenm.com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8. Santa Fe Reporter — editor (already ran op-ed on this EXACT topic)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9. Pat Davis — NM Political Report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10. Albuquerque Journal — letters to editor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WAVE 3 (economics/policy — the number speaks their language):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11. AP tip 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12. WSJ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13. Bloomberg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WAVE 4 (tech/AI — Amodei connection):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14. TechCrunch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15. The Verge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============================================================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