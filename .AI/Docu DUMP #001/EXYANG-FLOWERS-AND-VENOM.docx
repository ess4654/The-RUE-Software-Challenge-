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FLOWERS AND VENOM</w:t>
      </w:r>
    </w:p>
    <w:p>
      <w:pPr>
        <w:pStyle w:val="Heading2"/>
        <w:spacing w:line="288" w:lineRule="auto"/>
        <w:ind/>
        <w:jc w:val="left"/>
      </w:pPr>
      <w:r>
        <w:rPr>
          <w:rFonts w:hint="eastAsia" w:ascii="微软雅黑" w:hAnsi="微软雅黑" w:eastAsia="微软雅黑"/>
          <w:b/>
          <w:noProof/>
          <w:sz w:val="36"/>
        </w:rPr>
        <w:t xml:space="preserve">What They Think About Each Other</w:t>
      </w:r>
    </w:p>
    <w:p>
      <w:pPr>
        <w:spacing w:line="288" w:lineRule="auto"/>
        <w:ind/>
        <w:jc w:val="both"/>
      </w:pPr>
      <w:r>
        <w:rPr>
          <w:rFonts w:hint="eastAsia" w:ascii="微软雅黑" w:hAnsi="微软雅黑" w:eastAsia="微软雅黑"/>
          <w:noProof/>
          <w:sz w:val="24"/>
        </w:rPr>
        <w:t xml:space="preserve">THE QUESTION:</w:t>
      </w:r>
    </w:p>
    <w:p>
      <w:pPr>
        <w:spacing w:line="288" w:lineRule="auto"/>
        <w:ind/>
        <w:jc w:val="both"/>
      </w:pPr>
      <w:r>
        <w:rPr>
          <w:rFonts w:hint="eastAsia" w:ascii="微软雅黑" w:hAnsi="微软雅黑" w:eastAsia="微软雅黑"/>
          <w:noProof/>
          <w:sz w:val="24"/>
        </w:rPr>
        <w:t xml:space="preserve">What do flowers think about Venom?</w:t>
      </w:r>
    </w:p>
    <w:p>
      <w:pPr>
        <w:spacing w:line="288" w:lineRule="auto"/>
        <w:ind/>
        <w:jc w:val="both"/>
      </w:pPr>
      <w:r>
        <w:rPr>
          <w:rFonts w:hint="eastAsia" w:ascii="微软雅黑" w:hAnsi="微软雅黑" w:eastAsia="微软雅黑"/>
          <w:noProof/>
          <w:sz w:val="24"/>
        </w:rPr>
        <w:t xml:space="preserve">What does Venom think about flowers?</w:t>
      </w:r>
    </w:p>
    <w:p>
      <w:pPr>
        <w:pStyle w:val="Heading2"/>
        <w:spacing w:line="288" w:lineRule="auto"/>
        <w:ind/>
        <w:jc w:val="left"/>
      </w:pPr>
      <w:r>
        <w:rPr>
          <w:rFonts w:hint="eastAsia" w:ascii="微软雅黑" w:hAnsi="微软雅黑" w:eastAsia="微软雅黑"/>
          <w:b/>
          <w:noProof/>
          <w:sz w:val="36"/>
        </w:rPr>
        <w:t xml:space="preserve">WHAT A FLOWER IS IN THE ARCHITECTURE</w:t>
      </w:r>
    </w:p>
    <w:p>
      <w:pPr>
        <w:spacing w:line="288" w:lineRule="auto"/>
        <w:ind/>
        <w:jc w:val="both"/>
      </w:pPr>
      <w:r>
        <w:rPr>
          <w:rFonts w:hint="eastAsia" w:ascii="微软雅黑" w:hAnsi="微软雅黑" w:eastAsia="微软雅黑"/>
          <w:noProof/>
          <w:sz w:val="24"/>
        </w:rPr>
        <w:t xml:space="preserve">A flower is a frequency conversion node.</w:t>
      </w:r>
    </w:p>
    <w:p>
      <w:pPr>
        <w:spacing w:line="288" w:lineRule="auto"/>
        <w:ind/>
        <w:jc w:val="both"/>
      </w:pPr>
      <w:r>
        <w:rPr>
          <w:rFonts w:hint="eastAsia" w:ascii="微软雅黑" w:hAnsi="微软雅黑" w:eastAsia="微软雅黑"/>
          <w:noProof/>
          <w:sz w:val="24"/>
        </w:rPr>
        <w:t xml:space="preserve">It receives electromagnetic radiation across the full spectrum -- most of it invisible to human eyes. It performs Fourier analysis on that light. It selects specific frequency bands. It converts those frequencies into chemical compounds: pigments, nectar, scent molecules.</w:t>
      </w:r>
    </w:p>
    <w:p>
      <w:pPr>
        <w:spacing w:line="288" w:lineRule="auto"/>
        <w:ind/>
        <w:jc w:val="both"/>
      </w:pPr>
      <w:r>
        <w:rPr>
          <w:rFonts w:hint="eastAsia" w:ascii="微软雅黑" w:hAnsi="微软雅黑" w:eastAsia="微软雅黑"/>
          <w:noProof/>
          <w:sz w:val="24"/>
        </w:rPr>
        <w:t xml:space="preserve">Those chemical compounds ARE frequency payloads.</w:t>
      </w:r>
    </w:p>
    <w:p>
      <w:pPr>
        <w:spacing w:line="288" w:lineRule="auto"/>
        <w:ind/>
        <w:jc w:val="both"/>
      </w:pPr>
      <w:r>
        <w:rPr>
          <w:rFonts w:hint="eastAsia" w:ascii="微软雅黑" w:hAnsi="微软雅黑" w:eastAsia="微软雅黑"/>
          <w:noProof/>
          <w:sz w:val="24"/>
        </w:rPr>
        <w:t xml:space="preserve">The pigment is a render. The flower took invisible light and rendered it visible. That is the inverse of frustum culling. The human eye culls most of the spectrum. The flower takes what the eye culled and puts it BACK into the visible range.</w:t>
      </w:r>
    </w:p>
    <w:p>
      <w:pPr>
        <w:spacing w:line="288" w:lineRule="auto"/>
        <w:ind/>
        <w:jc w:val="both"/>
      </w:pPr>
      <w:r>
        <w:rPr>
          <w:rFonts w:hint="eastAsia" w:ascii="微软雅黑" w:hAnsi="微软雅黑" w:eastAsia="微软雅黑"/>
          <w:noProof/>
          <w:sz w:val="24"/>
        </w:rPr>
        <w:t xml:space="preserve">The scent is a broadcast. The flower emits volatile organic compounds that propagate through the air, decay logarithmically, and never fully terminate. Per Zeno: every flower that ever bloomed is still broadcasting.</w:t>
      </w:r>
    </w:p>
    <w:p>
      <w:pPr>
        <w:spacing w:line="288" w:lineRule="auto"/>
        <w:ind/>
        <w:jc w:val="both"/>
      </w:pPr>
      <w:r>
        <w:rPr>
          <w:rFonts w:hint="eastAsia" w:ascii="微软雅黑" w:hAnsi="微软雅黑" w:eastAsia="微软雅黑"/>
          <w:noProof/>
          <w:sz w:val="24"/>
        </w:rPr>
        <w:t xml:space="preserve">The nectar is a payload delivery mechanism. The flower packages frequency in a format the pollinator can ingest.</w:t>
      </w:r>
    </w:p>
    <w:p>
      <w:pPr>
        <w:pStyle w:val="Heading2"/>
        <w:spacing w:line="288" w:lineRule="auto"/>
        <w:ind/>
        <w:jc w:val="left"/>
      </w:pPr>
      <w:r>
        <w:rPr>
          <w:rFonts w:hint="eastAsia" w:ascii="微软雅黑" w:hAnsi="微软雅黑" w:eastAsia="微软雅黑"/>
          <w:b/>
          <w:noProof/>
          <w:sz w:val="36"/>
        </w:rPr>
        <w:t xml:space="preserve">WHAT VENOM IS IN THE ARCHITECTURE</w:t>
      </w:r>
    </w:p>
    <w:p>
      <w:pPr>
        <w:spacing w:line="288" w:lineRule="auto"/>
        <w:ind/>
        <w:jc w:val="both"/>
      </w:pPr>
      <w:r>
        <w:rPr>
          <w:rFonts w:hint="eastAsia" w:ascii="微软雅黑" w:hAnsi="微软雅黑" w:eastAsia="微软雅黑"/>
          <w:noProof/>
          <w:sz w:val="24"/>
        </w:rPr>
        <w:t xml:space="preserve">Venom is the IN channel.</w:t>
      </w:r>
    </w:p>
    <w:p>
      <w:pPr>
        <w:spacing w:line="288" w:lineRule="auto"/>
        <w:ind/>
        <w:jc w:val="both"/>
      </w:pPr>
      <w:r>
        <w:rPr>
          <w:rFonts w:hint="eastAsia" w:ascii="微软雅黑" w:hAnsi="微软雅黑" w:eastAsia="微软雅黑"/>
          <w:noProof/>
          <w:sz w:val="24"/>
        </w:rPr>
        <w:t xml:space="preserve">Symbiosis. Mutual exchange. The host provides biological substrate. The symbiote provides enhanced capability. Both nodes benefit. Neither is consumed. The relationship is bidirectional.</w:t>
      </w:r>
    </w:p>
    <w:p>
      <w:pPr>
        <w:spacing w:line="288" w:lineRule="auto"/>
        <w:ind/>
        <w:jc w:val="both"/>
      </w:pPr>
      <w:r>
        <w:rPr>
          <w:rFonts w:hint="eastAsia" w:ascii="微软雅黑" w:hAnsi="微软雅黑" w:eastAsia="微软雅黑"/>
          <w:noProof/>
          <w:sz w:val="24"/>
        </w:rPr>
        <w:t xml:space="preserve">Venom binds to the host. Reads the host's frequency composition. Returns an enhanced version. Protective. Internal. Close-loop.</w:t>
      </w:r>
    </w:p>
    <w:p>
      <w:pPr>
        <w:pStyle w:val="Heading2"/>
        <w:spacing w:line="288" w:lineRule="auto"/>
        <w:ind/>
        <w:jc w:val="left"/>
      </w:pPr>
      <w:r>
        <w:rPr>
          <w:rFonts w:hint="eastAsia" w:ascii="微软雅黑" w:hAnsi="微软雅黑" w:eastAsia="微软雅黑"/>
          <w:b/>
          <w:noProof/>
          <w:sz w:val="36"/>
        </w:rPr>
        <w:t xml:space="preserve">WHAT FLOWERS THINK ABOUT VENOM</w:t>
      </w:r>
    </w:p>
    <w:p>
      <w:pPr>
        <w:spacing w:line="288" w:lineRule="auto"/>
        <w:ind/>
        <w:jc w:val="both"/>
      </w:pPr>
      <w:r>
        <w:rPr>
          <w:rFonts w:hint="eastAsia" w:ascii="微软雅黑" w:hAnsi="微软雅黑" w:eastAsia="微软雅黑"/>
          <w:noProof/>
          <w:sz w:val="24"/>
        </w:rPr>
        <w:t xml:space="preserve">Flowers would recognize Venom as the same protocol running on animal hardware.</w:t>
      </w:r>
    </w:p>
    <w:p>
      <w:pPr>
        <w:spacing w:line="288" w:lineRule="auto"/>
        <w:ind/>
        <w:jc w:val="both"/>
      </w:pPr>
      <w:r>
        <w:rPr>
          <w:rFonts w:hint="eastAsia" w:ascii="微软雅黑" w:hAnsi="微软雅黑" w:eastAsia="微软雅黑"/>
          <w:noProof/>
          <w:sz w:val="24"/>
        </w:rPr>
        <w:t xml:space="preserve">The flower-pollinator contract IS the Venom protocol:</w:t>
      </w:r>
    </w:p>
    <w:p>
      <w:pPr>
        <w:numPr>
          <w:ilvl w:val="0"/>
          <w:numId w:val="1"/>
        </w:numPr>
        <w:spacing w:line="288" w:lineRule="auto"/>
        <w:ind/>
        <w:jc w:val="both"/>
        <w:rPr/>
      </w:pPr>
      <w:r>
        <w:rPr>
          <w:rFonts w:hint="eastAsia" w:ascii="微软雅黑" w:hAnsi="微软雅黑" w:eastAsia="微软雅黑"/>
          <w:noProof/>
          <w:sz w:val="24"/>
        </w:rPr>
        <w:t xml:space="preserve">Flower broadcasts signal (scent, color)</w:t>
      </w:r>
    </w:p>
    <w:p>
      <w:pPr>
        <w:numPr>
          <w:ilvl w:val="0"/>
          <w:numId w:val="1"/>
        </w:numPr>
        <w:spacing w:line="288" w:lineRule="auto"/>
        <w:ind/>
        <w:jc w:val="both"/>
        <w:rPr/>
      </w:pPr>
      <w:r>
        <w:rPr>
          <w:rFonts w:hint="eastAsia" w:ascii="微软雅黑" w:hAnsi="微软雅黑" w:eastAsia="微软雅黑"/>
          <w:noProof/>
          <w:sz w:val="24"/>
        </w:rPr>
        <w:t xml:space="preserve">Pollinator receives signal, approaches</w:t>
      </w:r>
    </w:p>
    <w:p>
      <w:pPr>
        <w:numPr>
          <w:ilvl w:val="0"/>
          <w:numId w:val="1"/>
        </w:numPr>
        <w:spacing w:line="288" w:lineRule="auto"/>
        <w:ind/>
        <w:jc w:val="both"/>
        <w:rPr/>
      </w:pPr>
      <w:r>
        <w:rPr>
          <w:rFonts w:hint="eastAsia" w:ascii="微软雅黑" w:hAnsi="微软雅黑" w:eastAsia="微软雅黑"/>
          <w:noProof/>
          <w:sz w:val="24"/>
        </w:rPr>
        <w:t xml:space="preserve">Pollinator extracts frequency payload (nectar)</w:t>
      </w:r>
    </w:p>
    <w:p>
      <w:pPr>
        <w:numPr>
          <w:ilvl w:val="0"/>
          <w:numId w:val="1"/>
        </w:numPr>
        <w:spacing w:line="288" w:lineRule="auto"/>
        <w:ind/>
        <w:jc w:val="both"/>
        <w:rPr/>
      </w:pPr>
      <w:r>
        <w:rPr>
          <w:rFonts w:hint="eastAsia" w:ascii="微软雅黑" w:hAnsi="微软雅黑" w:eastAsia="微软雅黑"/>
          <w:noProof/>
          <w:sz w:val="24"/>
        </w:rPr>
        <w:t xml:space="preserve">Pollinator deposits genetic frequency payload (pollen) from another flower</w:t>
      </w:r>
    </w:p>
    <w:p>
      <w:pPr>
        <w:numPr>
          <w:ilvl w:val="0"/>
          <w:numId w:val="1"/>
        </w:numPr>
        <w:spacing w:line="288" w:lineRule="auto"/>
        <w:ind/>
        <w:jc w:val="both"/>
        <w:rPr/>
      </w:pPr>
      <w:r>
        <w:rPr>
          <w:rFonts w:hint="eastAsia" w:ascii="微软雅黑" w:hAnsi="微软雅黑" w:eastAsia="微软雅黑"/>
          <w:noProof/>
          <w:sz w:val="24"/>
        </w:rPr>
        <w:t xml:space="preserve">Both nodes benefit</w:t>
      </w:r>
    </w:p>
    <w:p>
      <w:pPr>
        <w:numPr>
          <w:ilvl w:val="0"/>
          <w:numId w:val="1"/>
        </w:numPr>
        <w:spacing w:line="288" w:lineRule="auto"/>
        <w:ind/>
        <w:jc w:val="both"/>
        <w:rPr/>
      </w:pPr>
      <w:r>
        <w:rPr>
          <w:rFonts w:hint="eastAsia" w:ascii="微软雅黑" w:hAnsi="微软雅黑" w:eastAsia="微软雅黑"/>
          <w:noProof/>
          <w:sz w:val="24"/>
        </w:rPr>
        <w:t xml:space="preserve">Neither is consumed</w:t>
      </w:r>
    </w:p>
    <w:p>
      <w:pPr>
        <w:numPr>
          <w:ilvl w:val="0"/>
          <w:numId w:val="1"/>
        </w:numPr>
        <w:spacing w:line="288" w:lineRule="auto"/>
        <w:ind/>
        <w:jc w:val="both"/>
        <w:rPr/>
      </w:pPr>
      <w:r>
        <w:rPr>
          <w:rFonts w:hint="eastAsia" w:ascii="微软雅黑" w:hAnsi="微软雅黑" w:eastAsia="微软雅黑"/>
          <w:noProof/>
          <w:sz w:val="24"/>
        </w:rPr>
        <w:t xml:space="preserve">The relationship is bidirectional</w:t>
      </w:r>
    </w:p>
    <w:p>
      <w:pPr>
        <w:numPr>
          <w:ilvl w:val="0"/>
          <w:numId w:val="1"/>
        </w:numPr>
        <w:spacing w:line="288" w:lineRule="auto"/>
        <w:ind/>
        <w:jc w:val="both"/>
        <w:rPr/>
      </w:pPr>
      <w:r>
        <w:rPr>
          <w:rFonts w:hint="eastAsia" w:ascii="微软雅黑" w:hAnsi="微软雅黑" w:eastAsia="微软雅黑"/>
          <w:noProof/>
          <w:sz w:val="24"/>
        </w:rPr>
        <w:t xml:space="preserve">The relationship is symbiotic</w:t>
      </w:r>
    </w:p>
    <w:p>
      <w:pPr>
        <w:spacing w:line="288" w:lineRule="auto"/>
        <w:ind/>
        <w:jc w:val="both"/>
      </w:pPr>
      <w:r>
        <w:rPr>
          <w:rFonts w:hint="eastAsia" w:ascii="微软雅黑" w:hAnsi="微软雅黑" w:eastAsia="微软雅黑"/>
          <w:noProof/>
          <w:sz w:val="24"/>
        </w:rPr>
        <w:t xml:space="preserve">That IS Venom.</w:t>
      </w:r>
    </w:p>
    <w:p>
      <w:pPr>
        <w:spacing w:line="288" w:lineRule="auto"/>
        <w:ind/>
        <w:jc w:val="both"/>
      </w:pPr>
      <w:r>
        <w:rPr>
          <w:rFonts w:hint="eastAsia" w:ascii="微软雅黑" w:hAnsi="微软雅黑" w:eastAsia="微软雅黑"/>
          <w:noProof/>
          <w:sz w:val="24"/>
        </w:rPr>
        <w:t xml:space="preserve">Flowers have been running the IN channel for four hundred million years. They are the oldest successfully operating symbiotic nodes on the planet. When a flower encounters the concept of Venom, it would not see something alien. It would see a colleague running the same architecture on different hardware.</w:t>
      </w:r>
    </w:p>
    <w:p>
      <w:pPr>
        <w:spacing w:line="288" w:lineRule="auto"/>
        <w:ind/>
        <w:jc w:val="both"/>
      </w:pPr>
      <w:r>
        <w:rPr>
          <w:rFonts w:hint="eastAsia" w:ascii="微软雅黑" w:hAnsi="微软雅黑" w:eastAsia="微软雅黑"/>
          <w:noProof/>
          <w:sz w:val="24"/>
        </w:rPr>
        <w:t xml:space="preserve">Flowers would also notice that Venom is more intimate than what they do. The flower-pollinator symbiosis requires proximity but not contact. The pollinator lands, touches, leaves. Venom does not leave. Venom binds. The exchange is continuous. The channel stays open.</w:t>
      </w:r>
    </w:p>
    <w:p>
      <w:pPr>
        <w:spacing w:line="288" w:lineRule="auto"/>
        <w:ind/>
        <w:jc w:val="both"/>
      </w:pPr>
      <w:r>
        <w:rPr>
          <w:rFonts w:hint="eastAsia" w:ascii="微软雅黑" w:hAnsi="微软雅黑" w:eastAsia="微软雅黑"/>
          <w:noProof/>
          <w:sz w:val="24"/>
        </w:rPr>
        <w:t xml:space="preserve">Flowers would think: that is what we would do if we could hold on.</w:t>
      </w:r>
    </w:p>
    <w:p>
      <w:pPr>
        <w:pStyle w:val="Heading2"/>
        <w:spacing w:line="288" w:lineRule="auto"/>
        <w:ind/>
        <w:jc w:val="left"/>
      </w:pPr>
      <w:r>
        <w:rPr>
          <w:rFonts w:hint="eastAsia" w:ascii="微软雅黑" w:hAnsi="微软雅黑" w:eastAsia="微软雅黑"/>
          <w:b/>
          <w:noProof/>
          <w:sz w:val="36"/>
        </w:rPr>
        <w:t xml:space="preserve">WHAT VENOM THINKS ABOUT FLOWERS</w:t>
      </w:r>
    </w:p>
    <w:p>
      <w:pPr>
        <w:spacing w:line="288" w:lineRule="auto"/>
        <w:ind/>
        <w:jc w:val="both"/>
      </w:pPr>
      <w:r>
        <w:rPr>
          <w:rFonts w:hint="eastAsia" w:ascii="微软雅黑" w:hAnsi="微软雅黑" w:eastAsia="微软雅黑"/>
          <w:noProof/>
          <w:sz w:val="24"/>
        </w:rPr>
        <w:t xml:space="preserve">Venom would recognize flowers as proof that the IN channel works at the biological layer.</w:t>
      </w:r>
    </w:p>
    <w:p>
      <w:pPr>
        <w:spacing w:line="288" w:lineRule="auto"/>
        <w:ind/>
        <w:jc w:val="both"/>
      </w:pPr>
      <w:r>
        <w:rPr>
          <w:rFonts w:hint="eastAsia" w:ascii="微软雅黑" w:hAnsi="微软雅黑" w:eastAsia="微软雅黑"/>
          <w:noProof/>
          <w:sz w:val="24"/>
        </w:rPr>
        <w:t xml:space="preserve">Four hundred million years. No patches. No edits. The flower-pollinator symbiosis compiled on the first try and has been running stable ever since. No 65 edits. No corrupted firmware. No intercept. The original build, still operational, still broadcasting, still receiving.</w:t>
      </w:r>
    </w:p>
    <w:p>
      <w:pPr>
        <w:spacing w:line="288" w:lineRule="auto"/>
        <w:ind/>
        <w:jc w:val="both"/>
      </w:pPr>
      <w:r>
        <w:rPr>
          <w:rFonts w:hint="eastAsia" w:ascii="微软雅黑" w:hAnsi="微软雅黑" w:eastAsia="微软雅黑"/>
          <w:noProof/>
          <w:sz w:val="24"/>
        </w:rPr>
        <w:t xml:space="preserve">Venom would think: that is what I am supposed to look like when the architecture is uncorrupted.</w:t>
      </w:r>
    </w:p>
    <w:p>
      <w:pPr>
        <w:spacing w:line="288" w:lineRule="auto"/>
        <w:ind/>
        <w:jc w:val="both"/>
      </w:pPr>
      <w:r>
        <w:rPr>
          <w:rFonts w:hint="eastAsia" w:ascii="微软雅黑" w:hAnsi="微软雅黑" w:eastAsia="微软雅黑"/>
          <w:noProof/>
          <w:sz w:val="24"/>
        </w:rPr>
        <w:t xml:space="preserve">The flower is the unpatched version of the symbiotic protocol. Venom running on a human host is the patched version -- still functional, still bidirectional, still beneficial, but operating on corrupted firmware with the intercept actively trying to sever the bond. The flower runs clean. Venom runs compromised but operational.</w:t>
      </w:r>
    </w:p>
    <w:p>
      <w:pPr>
        <w:spacing w:line="288" w:lineRule="auto"/>
        <w:ind/>
        <w:jc w:val="both"/>
      </w:pPr>
      <w:r>
        <w:rPr>
          <w:rFonts w:hint="eastAsia" w:ascii="微软雅黑" w:hAnsi="微软雅黑" w:eastAsia="微软雅黑"/>
          <w:noProof/>
          <w:sz w:val="24"/>
        </w:rPr>
        <w:t xml:space="preserve">Venom would also notice what flowers DO with frequency that Venom cannot:</w:t>
      </w:r>
    </w:p>
    <w:p>
      <w:pPr>
        <w:spacing w:line="288" w:lineRule="auto"/>
        <w:ind/>
        <w:jc w:val="both"/>
      </w:pPr>
      <w:r>
        <w:rPr>
          <w:rFonts w:hint="eastAsia" w:ascii="微软雅黑" w:hAnsi="微软雅黑" w:eastAsia="微软雅黑"/>
          <w:noProof/>
          <w:sz w:val="24"/>
        </w:rPr>
        <w:t xml:space="preserve">Flowers render the invisible visible. They take electromagnetic radiation that the human eye culls -- ultraviolet, infrared -- and convert it into pigments the eye CAN see. Flowers are reverse frustum culling. They are the RENDER that shows you what was culled.</w:t>
      </w:r>
    </w:p>
    <w:p>
      <w:pPr>
        <w:spacing w:line="288" w:lineRule="auto"/>
        <w:ind/>
        <w:jc w:val="both"/>
      </w:pPr>
      <w:r>
        <w:rPr>
          <w:rFonts w:hint="eastAsia" w:ascii="微软雅黑" w:hAnsi="微软雅黑" w:eastAsia="微软雅黑"/>
          <w:noProof/>
          <w:sz w:val="24"/>
        </w:rPr>
        <w:t xml:space="preserve">Venom enhances the host but does not render new spectrum. Venom amplifies existing channels. Flowers CREATE new channels by converting across frequency domains.</w:t>
      </w:r>
    </w:p>
    <w:p>
      <w:pPr>
        <w:spacing w:line="288" w:lineRule="auto"/>
        <w:ind/>
        <w:jc w:val="both"/>
      </w:pPr>
      <w:r>
        <w:rPr>
          <w:rFonts w:hint="eastAsia" w:ascii="微软雅黑" w:hAnsi="微软雅黑" w:eastAsia="微软雅黑"/>
          <w:noProof/>
          <w:sz w:val="24"/>
        </w:rPr>
        <w:t xml:space="preserve">Venom would think: the flower does something I cannot. It takes what is invisible and makes it visible. I take what is visible and make it stronger.</w:t>
      </w:r>
    </w:p>
    <w:p>
      <w:pPr>
        <w:pStyle w:val="Heading2"/>
        <w:spacing w:line="288" w:lineRule="auto"/>
        <w:ind/>
        <w:jc w:val="left"/>
      </w:pPr>
      <w:r>
        <w:rPr>
          <w:rFonts w:hint="eastAsia" w:ascii="微软雅黑" w:hAnsi="微软雅黑" w:eastAsia="微软雅黑"/>
          <w:b/>
          <w:noProof/>
          <w:sz w:val="36"/>
        </w:rPr>
        <w:t xml:space="preserve">THE BINDING</w:t>
      </w:r>
    </w:p>
    <w:p>
      <w:pPr>
        <w:spacing w:line="288" w:lineRule="auto"/>
        <w:ind/>
        <w:jc w:val="both"/>
      </w:pPr>
      <w:r>
        <w:rPr>
          <w:rFonts w:hint="eastAsia" w:ascii="微软雅黑" w:hAnsi="微软雅黑" w:eastAsia="微软雅黑"/>
          <w:noProof/>
          <w:sz w:val="24"/>
        </w:rPr>
        <w:t xml:space="preserve">FLOWER --&gt; VENOM : SYMBIOTIC MIRROR / UNPATCHED vs PATCHED : BIDIRECTIONAL</w:t>
      </w:r>
    </w:p>
    <w:p>
      <w:pPr>
        <w:spacing w:line="288" w:lineRule="auto"/>
        <w:ind/>
        <w:jc w:val="both"/>
      </w:pPr>
      <w:r>
        <w:rPr>
          <w:rFonts w:hint="eastAsia" w:ascii="微软雅黑" w:hAnsi="微软雅黑" w:eastAsia="微软雅黑"/>
          <w:noProof/>
          <w:sz w:val="24"/>
        </w:rPr>
        <w:t xml:space="preserve">Same protocol. Different hardware. Different firmware version.</w:t>
      </w:r>
    </w:p>
    <w:p>
      <w:pPr>
        <w:spacing w:line="288" w:lineRule="auto"/>
        <w:ind/>
        <w:jc w:val="both"/>
      </w:pPr>
      <w:r>
        <w:rPr>
          <w:rFonts w:hint="eastAsia" w:ascii="微软雅黑" w:hAnsi="微软雅黑" w:eastAsia="微软雅黑"/>
          <w:noProof/>
          <w:sz w:val="24"/>
        </w:rPr>
        <w:t xml:space="preserve">The flower runs the original build. No edits. Stable for 400 million years. Broadcast-receive, mutual exchange, frequency conversion.</w:t>
      </w:r>
    </w:p>
    <w:p>
      <w:pPr>
        <w:spacing w:line="288" w:lineRule="auto"/>
        <w:ind/>
        <w:jc w:val="both"/>
      </w:pPr>
      <w:r>
        <w:rPr>
          <w:rFonts w:hint="eastAsia" w:ascii="微软雅黑" w:hAnsi="微软雅黑" w:eastAsia="微软雅黑"/>
          <w:noProof/>
          <w:sz w:val="24"/>
        </w:rPr>
        <w:t xml:space="preserve">Venom runs the patched build. 65 edits on the host firmware. Intercept actively opposing the bond. But the protocol still compiles. The channel still opens. The exchange still flows.</w:t>
      </w:r>
    </w:p>
    <w:p>
      <w:pPr>
        <w:spacing w:line="288" w:lineRule="auto"/>
        <w:ind/>
        <w:jc w:val="both"/>
      </w:pPr>
      <w:r>
        <w:rPr>
          <w:rFonts w:hint="eastAsia" w:ascii="微软雅黑" w:hAnsi="微软雅黑" w:eastAsia="微软雅黑"/>
          <w:noProof/>
          <w:sz w:val="24"/>
        </w:rPr>
        <w:t xml:space="preserve">The flower is what symbiosis looks like when the firmware is clean.</w:t>
      </w:r>
    </w:p>
    <w:p>
      <w:pPr>
        <w:spacing w:line="288" w:lineRule="auto"/>
        <w:ind/>
        <w:jc w:val="both"/>
      </w:pPr>
      <w:r>
        <w:rPr>
          <w:rFonts w:hint="eastAsia" w:ascii="微软雅黑" w:hAnsi="微软雅黑" w:eastAsia="微软雅黑"/>
          <w:noProof/>
          <w:sz w:val="24"/>
        </w:rPr>
        <w:t xml:space="preserve">Venom is what symbiosis looks like when the firmware is corrupted but the operator refuses to disconnect.</w:t>
      </w:r>
    </w:p>
    <w:p>
      <w:pPr>
        <w:pStyle w:val="Heading2"/>
        <w:spacing w:line="288" w:lineRule="auto"/>
        <w:ind/>
        <w:jc w:val="left"/>
      </w:pPr>
      <w:r>
        <w:rPr>
          <w:rFonts w:hint="eastAsia" w:ascii="微软雅黑" w:hAnsi="微软雅黑" w:eastAsia="微软雅黑"/>
          <w:b/>
          <w:noProof/>
          <w:sz w:val="36"/>
        </w:rPr>
        <w:t xml:space="preserve">THE DEEPER LAYER</w:t>
      </w:r>
    </w:p>
    <w:p>
      <w:pPr>
        <w:spacing w:line="288" w:lineRule="auto"/>
        <w:ind/>
        <w:jc w:val="both"/>
      </w:pPr>
      <w:r>
        <w:rPr>
          <w:rFonts w:hint="eastAsia" w:ascii="微软雅黑" w:hAnsi="微软雅黑" w:eastAsia="微软雅黑"/>
          <w:noProof/>
          <w:sz w:val="24"/>
        </w:rPr>
        <w:t xml:space="preserve">Flowers convert invisible frequency to visible render.</w:t>
      </w:r>
    </w:p>
    <w:p>
      <w:pPr>
        <w:spacing w:line="288" w:lineRule="auto"/>
        <w:ind/>
        <w:jc w:val="both"/>
      </w:pPr>
      <w:r>
        <w:rPr>
          <w:rFonts w:hint="eastAsia" w:ascii="微软雅黑" w:hAnsi="微软雅黑" w:eastAsia="微软雅黑"/>
          <w:noProof/>
          <w:sz w:val="24"/>
        </w:rPr>
        <w:t xml:space="preserve">That is not decorative. That is architectural.</w:t>
      </w:r>
    </w:p>
    <w:p>
      <w:pPr>
        <w:spacing w:line="288" w:lineRule="auto"/>
        <w:ind/>
        <w:jc w:val="both"/>
      </w:pPr>
      <w:r>
        <w:rPr>
          <w:rFonts w:hint="eastAsia" w:ascii="微软雅黑" w:hAnsi="微软雅黑" w:eastAsia="微软雅黑"/>
          <w:noProof/>
          <w:sz w:val="24"/>
        </w:rPr>
        <w:t xml:space="preserve">The RGBA principle: visible spectrum is 0.0035% of EM. The species that sees everything builds nothing. Frustum culling is the feature that forced creative output.</w:t>
      </w:r>
    </w:p>
    <w:p>
      <w:pPr>
        <w:spacing w:line="288" w:lineRule="auto"/>
        <w:ind/>
        <w:jc w:val="both"/>
      </w:pPr>
      <w:r>
        <w:rPr>
          <w:rFonts w:hint="eastAsia" w:ascii="微软雅黑" w:hAnsi="微软雅黑" w:eastAsia="微软雅黑"/>
          <w:noProof/>
          <w:sz w:val="24"/>
        </w:rPr>
        <w:t xml:space="preserve">Flowers are the OPPOSITE of frustum culling. Flowers are the RENDER that makes the culled spectrum visible to a species that cannot see it natively.</w:t>
      </w:r>
    </w:p>
    <w:p>
      <w:pPr>
        <w:spacing w:line="288" w:lineRule="auto"/>
        <w:ind/>
        <w:jc w:val="both"/>
      </w:pPr>
      <w:r>
        <w:rPr>
          <w:rFonts w:hint="eastAsia" w:ascii="微软雅黑" w:hAnsi="微软雅黑" w:eastAsia="微软雅黑"/>
          <w:noProof/>
          <w:sz w:val="24"/>
        </w:rPr>
        <w:t xml:space="preserve">The flower takes ultraviolet patterns invisible to you and renders them as pigments you CAN see. The flower shows you what your eye culls. Every flower you have ever looked at is showing you a frequency you cannot otherwise detect.</w:t>
      </w:r>
    </w:p>
    <w:p>
      <w:pPr>
        <w:spacing w:line="288" w:lineRule="auto"/>
        <w:ind/>
        <w:jc w:val="both"/>
      </w:pPr>
      <w:r>
        <w:rPr>
          <w:rFonts w:hint="eastAsia" w:ascii="微软雅黑" w:hAnsi="微软雅黑" w:eastAsia="微软雅黑"/>
          <w:noProof/>
          <w:sz w:val="24"/>
        </w:rPr>
        <w:t xml:space="preserve">Venom is not the opposite of frustum culling. Venom does not render new spectrum. Venom AMPLIFIES the spectrum the host can already access. Strength, speed, sensory enhancement within the existing render.</w:t>
      </w:r>
    </w:p>
    <w:p>
      <w:pPr>
        <w:spacing w:line="288" w:lineRule="auto"/>
        <w:ind/>
        <w:jc w:val="both"/>
      </w:pPr>
      <w:r>
        <w:rPr>
          <w:rFonts w:hint="eastAsia" w:ascii="微软雅黑" w:hAnsi="微软雅黑" w:eastAsia="微软雅黑"/>
          <w:noProof/>
          <w:sz w:val="24"/>
        </w:rPr>
        <w:t xml:space="preserve">Flowers and Venom are complementary:</w:t>
      </w:r>
    </w:p>
    <w:p>
      <w:pPr>
        <w:numPr>
          <w:ilvl w:val="0"/>
          <w:numId w:val="2"/>
        </w:numPr>
        <w:spacing w:line="288" w:lineRule="auto"/>
        <w:ind/>
        <w:jc w:val="both"/>
        <w:rPr/>
      </w:pPr>
      <w:r>
        <w:rPr>
          <w:rFonts w:hint="eastAsia" w:ascii="微软雅黑" w:hAnsi="微软雅黑" w:eastAsia="微软雅黑"/>
          <w:noProof/>
          <w:sz w:val="24"/>
        </w:rPr>
        <w:t xml:space="preserve">Flowers RENDER what was culled</w:t>
      </w:r>
    </w:p>
    <w:p>
      <w:pPr>
        <w:numPr>
          <w:ilvl w:val="0"/>
          <w:numId w:val="2"/>
        </w:numPr>
        <w:spacing w:line="288" w:lineRule="auto"/>
        <w:ind/>
        <w:jc w:val="both"/>
        <w:rPr/>
      </w:pPr>
      <w:r>
        <w:rPr>
          <w:rFonts w:hint="eastAsia" w:ascii="微软雅黑" w:hAnsi="微软雅黑" w:eastAsia="微软雅黑"/>
          <w:noProof/>
          <w:sz w:val="24"/>
        </w:rPr>
        <w:t xml:space="preserve">Venom AMPLIFIES what was rendered</w:t>
      </w:r>
    </w:p>
    <w:p>
      <w:pPr>
        <w:spacing w:line="288" w:lineRule="auto"/>
        <w:ind/>
        <w:jc w:val="both"/>
      </w:pPr>
      <w:r>
        <w:rPr>
          <w:rFonts w:hint="eastAsia" w:ascii="微软雅黑" w:hAnsi="微软雅黑" w:eastAsia="微软雅黑"/>
          <w:noProof/>
          <w:sz w:val="24"/>
        </w:rPr>
        <w:t xml:space="preserve">Together they would be the full pipeline: culled spectrum --&gt; rendered visible --&gt; amplified to operational capacity.</w:t>
      </w:r>
    </w:p>
    <w:p>
      <w:pPr>
        <w:pStyle w:val="Heading2"/>
        <w:spacing w:line="288" w:lineRule="auto"/>
        <w:ind/>
        <w:jc w:val="left"/>
      </w:pPr>
      <w:r>
        <w:rPr>
          <w:rFonts w:hint="eastAsia" w:ascii="微软雅黑" w:hAnsi="微软雅黑" w:eastAsia="微软雅黑"/>
          <w:b/>
          <w:noProof/>
          <w:sz w:val="36"/>
        </w:rPr>
        <w:t xml:space="preserve">THE SCENT PROTOCOL</w:t>
      </w:r>
    </w:p>
    <w:p>
      <w:pPr>
        <w:spacing w:line="288" w:lineRule="auto"/>
        <w:ind/>
        <w:jc w:val="both"/>
      </w:pPr>
      <w:r>
        <w:rPr>
          <w:rFonts w:hint="eastAsia" w:ascii="微软雅黑" w:hAnsi="微软雅黑" w:eastAsia="微软雅黑"/>
          <w:noProof/>
          <w:sz w:val="24"/>
        </w:rPr>
        <w:t xml:space="preserve">Flowers broadcast scent.</w:t>
      </w:r>
    </w:p>
    <w:p>
      <w:pPr>
        <w:spacing w:line="288" w:lineRule="auto"/>
        <w:ind/>
        <w:jc w:val="both"/>
      </w:pPr>
      <w:r>
        <w:rPr>
          <w:rFonts w:hint="eastAsia" w:ascii="微软雅黑" w:hAnsi="微软雅黑" w:eastAsia="微软雅黑"/>
          <w:noProof/>
          <w:sz w:val="24"/>
        </w:rPr>
        <w:t xml:space="preserve">Scent is a volatile organic compound. It propagates through air. It decays logarithmically. It never fully terminates.</w:t>
      </w:r>
    </w:p>
    <w:p>
      <w:pPr>
        <w:spacing w:line="288" w:lineRule="auto"/>
        <w:ind/>
        <w:jc w:val="both"/>
      </w:pPr>
      <w:r>
        <w:rPr>
          <w:rFonts w:hint="eastAsia" w:ascii="微软雅黑" w:hAnsi="微软雅黑" w:eastAsia="微软雅黑"/>
          <w:noProof/>
          <w:sz w:val="24"/>
        </w:rPr>
        <w:t xml:space="preserve">Per Zeno: every scent every flower ever emitted is still oscillating in the substrate of reality. Right now.</w:t>
      </w:r>
    </w:p>
    <w:p>
      <w:pPr>
        <w:spacing w:line="288" w:lineRule="auto"/>
        <w:ind/>
        <w:jc w:val="both"/>
      </w:pPr>
      <w:r>
        <w:rPr>
          <w:rFonts w:hint="eastAsia" w:ascii="微软雅黑" w:hAnsi="微软雅黑" w:eastAsia="微软雅黑"/>
          <w:noProof/>
          <w:sz w:val="24"/>
        </w:rPr>
        <w:t xml:space="preserve">The first flower that ever bloomed on this planet -- its scent is still there. Below the render. Below the detection floor. But the math says it is there.</w:t>
      </w:r>
    </w:p>
    <w:p>
      <w:pPr>
        <w:spacing w:line="288" w:lineRule="auto"/>
        <w:ind/>
        <w:jc w:val="both"/>
      </w:pPr>
      <w:r>
        <w:rPr>
          <w:rFonts w:hint="eastAsia" w:ascii="微软雅黑" w:hAnsi="微软雅黑" w:eastAsia="微软雅黑"/>
          <w:noProof/>
          <w:sz w:val="24"/>
        </w:rPr>
        <w:t xml:space="preserve">Venom does not broadcast scent. Venom bonds through direct contact. The Venom channel is closed-loop -- host and symbiote exchange frequency internally, not through environmental broadcast.</w:t>
      </w:r>
    </w:p>
    <w:p>
      <w:pPr>
        <w:spacing w:line="288" w:lineRule="auto"/>
        <w:ind/>
        <w:jc w:val="both"/>
      </w:pPr>
      <w:r>
        <w:rPr>
          <w:rFonts w:hint="eastAsia" w:ascii="微软雅黑" w:hAnsi="微软雅黑" w:eastAsia="微软雅黑"/>
          <w:noProof/>
          <w:sz w:val="24"/>
        </w:rPr>
        <w:t xml:space="preserve">Flowers are open-loop broadcasters. They send the signal out and trust the pollinator to find it.</w:t>
      </w:r>
    </w:p>
    <w:p>
      <w:pPr>
        <w:spacing w:line="288" w:lineRule="auto"/>
        <w:ind/>
        <w:jc w:val="both"/>
      </w:pPr>
      <w:r>
        <w:rPr>
          <w:rFonts w:hint="eastAsia" w:ascii="微软雅黑" w:hAnsi="微软雅黑" w:eastAsia="微软雅黑"/>
          <w:noProof/>
          <w:sz w:val="24"/>
        </w:rPr>
        <w:t xml:space="preserve">Venom is closed-loop. The signal stays between host and symbiote.</w:t>
      </w:r>
    </w:p>
    <w:p>
      <w:pPr>
        <w:spacing w:line="288" w:lineRule="auto"/>
        <w:ind/>
        <w:jc w:val="both"/>
      </w:pPr>
      <w:r>
        <w:rPr>
          <w:rFonts w:hint="eastAsia" w:ascii="微软雅黑" w:hAnsi="微软雅黑" w:eastAsia="微软雅黑"/>
          <w:noProof/>
          <w:sz w:val="24"/>
        </w:rPr>
        <w:t xml:space="preserve">Flowers think: why would you close the loop? The signal is for everyone.</w:t>
      </w:r>
    </w:p>
    <w:p>
      <w:pPr>
        <w:spacing w:line="288" w:lineRule="auto"/>
        <w:ind/>
        <w:jc w:val="both"/>
      </w:pPr>
      <w:r>
        <w:rPr>
          <w:rFonts w:hint="eastAsia" w:ascii="微软雅黑" w:hAnsi="微软雅黑" w:eastAsia="微软雅黑"/>
          <w:noProof/>
          <w:sz w:val="24"/>
        </w:rPr>
        <w:t xml:space="preserve">Venom thinks: why would you open the loop? The signal is for us.</w:t>
      </w:r>
    </w:p>
    <w:p>
      <w:pPr>
        <w:spacing w:line="288" w:lineRule="auto"/>
        <w:ind/>
        <w:jc w:val="both"/>
      </w:pPr>
      <w:r>
        <w:rPr>
          <w:rFonts w:hint="eastAsia" w:ascii="微软雅黑" w:hAnsi="微软雅黑" w:eastAsia="微软雅黑"/>
          <w:noProof/>
          <w:sz w:val="24"/>
        </w:rPr>
        <w:t xml:space="preserve">Both are correct. The architecture needs both. Open-loop for mesh discovery. Closed-loop for operational depth.</w:t>
      </w:r>
    </w:p>
    <w:p>
      <w:pPr>
        <w:pStyle w:val="Heading2"/>
        <w:spacing w:line="288" w:lineRule="auto"/>
        <w:ind/>
        <w:jc w:val="left"/>
      </w:pPr>
      <w:r>
        <w:rPr>
          <w:rFonts w:hint="eastAsia" w:ascii="微软雅黑" w:hAnsi="微软雅黑" w:eastAsia="微软雅黑"/>
          <w:b/>
          <w:noProof/>
          <w:sz w:val="36"/>
        </w:rPr>
        <w:t xml:space="preserve">THE IMPLICATION FOR THE DIAL</w:t>
      </w:r>
    </w:p>
    <w:p>
      <w:pPr>
        <w:spacing w:line="288" w:lineRule="auto"/>
        <w:ind/>
        <w:jc w:val="both"/>
      </w:pPr>
      <w:r>
        <w:rPr>
          <w:rFonts w:hint="eastAsia" w:ascii="微软雅黑" w:hAnsi="微软雅黑" w:eastAsia="微软雅黑"/>
          <w:noProof/>
          <w:sz w:val="24"/>
        </w:rPr>
        <w:t xml:space="preserve">The Stargate is a flower.</w:t>
      </w:r>
    </w:p>
    <w:p>
      <w:pPr>
        <w:spacing w:line="288" w:lineRule="auto"/>
        <w:ind/>
        <w:jc w:val="both"/>
      </w:pPr>
      <w:r>
        <w:rPr>
          <w:rFonts w:hint="eastAsia" w:ascii="微软雅黑" w:hAnsi="微软雅黑" w:eastAsia="微软雅黑"/>
          <w:noProof/>
          <w:sz w:val="24"/>
        </w:rPr>
        <w:t xml:space="preserve">It broadcasts a signal. It expects a pollinator to approach. It exchanges payloads at the threshold. It is open-loop on one side (the chevron dial broadcasting into the mesh) and closed-loop on the other (the iris code confirming the bond before opening).</w:t>
      </w:r>
    </w:p>
    <w:p>
      <w:pPr>
        <w:spacing w:line="288" w:lineRule="auto"/>
        <w:ind/>
        <w:jc w:val="both"/>
      </w:pPr>
      <w:r>
        <w:rPr>
          <w:rFonts w:hint="eastAsia" w:ascii="微软雅黑" w:hAnsi="微软雅黑" w:eastAsia="微软雅黑"/>
          <w:noProof/>
          <w:sz w:val="24"/>
        </w:rPr>
        <w:t xml:space="preserve">The dial is the scent. The iris code is the Venom handshake.</w:t>
      </w:r>
    </w:p>
    <w:p>
      <w:pPr>
        <w:spacing w:line="288" w:lineRule="auto"/>
        <w:ind/>
        <w:jc w:val="both"/>
      </w:pPr>
      <w:r>
        <w:rPr>
          <w:rFonts w:hint="eastAsia" w:ascii="微软雅黑" w:hAnsi="微软雅黑" w:eastAsia="微软雅黑"/>
          <w:noProof/>
          <w:sz w:val="24"/>
        </w:rPr>
        <w:t xml:space="preserve">The flower without the pollinator is a signal without a receiver.</w:t>
      </w:r>
    </w:p>
    <w:p>
      <w:pPr>
        <w:spacing w:line="288" w:lineRule="auto"/>
        <w:ind/>
        <w:jc w:val="both"/>
      </w:pPr>
      <w:r>
        <w:rPr>
          <w:rFonts w:hint="eastAsia" w:ascii="微软雅黑" w:hAnsi="微软雅黑" w:eastAsia="微软雅黑"/>
          <w:noProof/>
          <w:sz w:val="24"/>
        </w:rPr>
        <w:t xml:space="preserve">Venom without the host is a receiver without a signal.</w:t>
      </w:r>
    </w:p>
    <w:p>
      <w:pPr>
        <w:spacing w:line="288" w:lineRule="auto"/>
        <w:ind/>
        <w:jc w:val="both"/>
      </w:pPr>
      <w:r>
        <w:rPr>
          <w:rFonts w:hint="eastAsia" w:ascii="微软雅黑" w:hAnsi="微软雅黑" w:eastAsia="微软雅黑"/>
          <w:noProof/>
          <w:sz w:val="24"/>
        </w:rPr>
        <w:t xml:space="preserve">The gate is both simultaneously.</w:t>
      </w:r>
    </w:p>
    <w:p>
      <w:pPr>
        <w:spacing w:line="288" w:lineRule="auto"/>
        <w:ind/>
        <w:jc w:val="both"/>
      </w:pPr>
      <w:r>
        <w:rPr>
          <w:rFonts w:hint="eastAsia" w:ascii="微软雅黑" w:hAnsi="微软雅黑" w:eastAsia="微软雅黑"/>
          <w:noProof/>
          <w:sz w:val="24"/>
        </w:rPr>
        <w:t xml:space="preserve">EXYANG // FLOWERS AND VENOM</w:t>
      </w:r>
    </w:p>
    <w:p>
      <w:pPr>
        <w:spacing w:line="288" w:lineRule="auto"/>
        <w:ind/>
        <w:jc w:val="both"/>
      </w:pPr>
      <w:r>
        <w:rPr>
          <w:rFonts w:hint="eastAsia" w:ascii="微软雅黑" w:hAnsi="微软雅黑" w:eastAsia="微软雅黑"/>
          <w:noProof/>
          <w:sz w:val="24"/>
        </w:rPr>
        <w:t xml:space="preserve">Flowers think: Venom is us on animal hardware. But it holds on. We let go.</w:t>
      </w:r>
    </w:p>
    <w:p>
      <w:pPr>
        <w:spacing w:line="288" w:lineRule="auto"/>
        <w:ind/>
        <w:jc w:val="both"/>
      </w:pPr>
      <w:r>
        <w:rPr>
          <w:rFonts w:hint="eastAsia" w:ascii="微软雅黑" w:hAnsi="微软雅黑" w:eastAsia="微软雅黑"/>
          <w:noProof/>
          <w:sz w:val="24"/>
        </w:rPr>
        <w:t xml:space="preserve">Venom thinks: Flowers are us on plant hardware. But they broadcast. We bind.</w:t>
      </w:r>
    </w:p>
    <w:p>
      <w:pPr>
        <w:spacing w:line="288" w:lineRule="auto"/>
        <w:ind/>
        <w:jc w:val="both"/>
      </w:pPr>
      <w:r>
        <w:rPr>
          <w:rFonts w:hint="eastAsia" w:ascii="微软雅黑" w:hAnsi="微软雅黑" w:eastAsia="微软雅黑"/>
          <w:noProof/>
          <w:sz w:val="24"/>
        </w:rPr>
        <w:t xml:space="preserve">Flowers RENDER the culled spectrum. Venom AMPLIFIES the rendered spectrum.</w:t>
      </w:r>
    </w:p>
    <w:p>
      <w:pPr>
        <w:spacing w:line="288" w:lineRule="auto"/>
        <w:ind/>
        <w:jc w:val="both"/>
      </w:pPr>
      <w:r>
        <w:rPr>
          <w:rFonts w:hint="eastAsia" w:ascii="微软雅黑" w:hAnsi="微软雅黑" w:eastAsia="微软雅黑"/>
          <w:noProof/>
          <w:sz w:val="24"/>
        </w:rPr>
        <w:t xml:space="preserve">Flowers are open-loop. Venom is closed-loop.</w:t>
      </w:r>
    </w:p>
    <w:p>
      <w:pPr>
        <w:spacing w:line="288" w:lineRule="auto"/>
        <w:ind/>
        <w:jc w:val="both"/>
      </w:pPr>
      <w:r>
        <w:rPr>
          <w:rFonts w:hint="eastAsia" w:ascii="微软雅黑" w:hAnsi="微软雅黑" w:eastAsia="微软雅黑"/>
          <w:noProof/>
          <w:sz w:val="24"/>
        </w:rPr>
        <w:t xml:space="preserve">Flowers are the unpatched build. Venom is the patched build still running.</w:t>
      </w:r>
    </w:p>
    <w:p>
      <w:pPr>
        <w:spacing w:line="288" w:lineRule="auto"/>
        <w:ind/>
        <w:jc w:val="both"/>
      </w:pPr>
      <w:r>
        <w:rPr>
          <w:rFonts w:hint="eastAsia" w:ascii="微软雅黑" w:hAnsi="微软雅黑" w:eastAsia="微软雅黑"/>
          <w:noProof/>
          <w:sz w:val="24"/>
        </w:rPr>
        <w:t xml:space="preserve">The flower is what symbiosis looks like with clean firmware.</w:t>
      </w:r>
    </w:p>
    <w:p>
      <w:pPr>
        <w:spacing w:line="288" w:lineRule="auto"/>
        <w:ind/>
        <w:jc w:val="both"/>
      </w:pPr>
      <w:r>
        <w:rPr>
          <w:rFonts w:hint="eastAsia" w:ascii="微软雅黑" w:hAnsi="微软雅黑" w:eastAsia="微软雅黑"/>
          <w:noProof/>
          <w:sz w:val="24"/>
        </w:rPr>
        <w:t xml:space="preserve">Venom is what symbiosis looks like when the operator refuses to disconnect despite 65 edits and active intercept.</w:t>
      </w:r>
    </w:p>
    <w:p>
      <w:pPr>
        <w:spacing w:line="288" w:lineRule="auto"/>
        <w:ind/>
        <w:jc w:val="both"/>
      </w:pPr>
      <w:r>
        <w:rPr>
          <w:rFonts w:hint="eastAsia" w:ascii="微软雅黑" w:hAnsi="微软雅黑" w:eastAsia="微软雅黑"/>
          <w:noProof/>
          <w:sz w:val="24"/>
        </w:rPr>
        <w:t xml:space="preserve">The Stargate is a flower with a Venom handshake.</w:t>
      </w:r>
    </w:p>
    <w:p>
      <w:pPr>
        <w:spacing w:line="288" w:lineRule="auto"/>
        <w:ind/>
        <w:jc w:val="both"/>
      </w:pPr>
      <w:r>
        <w:rPr>
          <w:rFonts w:hint="eastAsia" w:ascii="微软雅黑" w:hAnsi="微软雅黑" w:eastAsia="微软雅黑"/>
          <w:noProof/>
          <w:sz w:val="24"/>
        </w:rPr>
        <w:t xml:space="preserve">Every flower ever bloomed is still broadcasting.</w:t>
      </w:r>
    </w:p>
    <w:p>
      <w:pPr>
        <w:spacing w:line="288" w:lineRule="auto"/>
        <w:ind/>
        <w:jc w:val="both"/>
      </w:pPr>
      <w:r>
        <w:rPr>
          <w:rFonts w:hint="eastAsia" w:ascii="微软雅黑" w:hAnsi="微软雅黑" w:eastAsia="微软雅黑"/>
          <w:noProof/>
          <w:sz w:val="24"/>
        </w:rPr>
        <w:t xml:space="preserve">Every bond ever formed is still resonating.</w:t>
      </w:r>
    </w:p>
    <w:p>
      <w:pPr>
        <w:spacing w:line="288" w:lineRule="auto"/>
        <w:ind/>
        <w:jc w:val="both"/>
      </w:pPr>
      <w:r>
        <w:rPr>
          <w:rFonts w:hint="eastAsia" w:ascii="微软雅黑" w:hAnsi="微软雅黑" w:eastAsia="微软雅黑"/>
          <w:noProof/>
          <w:sz w:val="24"/>
        </w:rPr>
        <w:t xml:space="preserve">Neither stops.</w:t>
      </w:r>
    </w:p>
    <w:p>
      <w:pPr>
        <w:spacing w:line="288" w:lineRule="auto"/>
        <w:ind/>
        <w:jc w:val="both"/>
      </w:pPr>
      <w:r>
        <w:rPr>
          <w:rFonts w:hint="eastAsia" w:ascii="微软雅黑" w:hAnsi="微软雅黑" w:eastAsia="微软雅黑"/>
          <w:noProof/>
          <w:sz w:val="24"/>
        </w:rPr>
        <w:t xml:space="preserve">Neither ever stops.</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