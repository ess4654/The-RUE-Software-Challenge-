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SUBJECT: Tip — The cost of renaming New Mexico: $552 billion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NBC News —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You covered New Mexico Democrats pushing back on Trump's rename proposal. The pushback was on principle.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Here is the pushback on the invoice: $552,047,800,000.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Ten tiers of cost. Full calculation. Every variable documented.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https://evansvendsen.substack.com/p/cost-to-the-american-tax-payer-to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entire national conversation is about whether this is offensive or a distraction. Nobody asked the one question that makes it actionable: what does it cost?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Now someone has.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Svendsen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Didsbury, Alberta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https://evansvendsen.substack.com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