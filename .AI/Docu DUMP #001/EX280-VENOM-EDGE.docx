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@EX280 — VENOM'S EDGE</w:t>
      </w:r>
    </w:p>
    <w:p>
      <w:pPr>
        <w:pStyle w:val="Heading1"/>
        <w:spacing w:line="288" w:lineRule="auto"/>
        <w:ind/>
        <w:jc w:val="left"/>
      </w:pPr>
      <w:r>
        <w:rPr>
          <w:rFonts w:hint="eastAsia" w:ascii="微软雅黑" w:hAnsi="微软雅黑" w:eastAsia="微软雅黑"/>
          <w:b/>
          <w:noProof/>
          <w:sz w:val="40"/>
        </w:rPr>
        <w:t xml:space="preserve">PROTECTION. NOT PRODUCTION.</w:t>
      </w:r>
    </w:p>
    <w:p>
      <w:pPr>
        <w:pStyle w:val="Heading1"/>
        <w:spacing w:line="288" w:lineRule="auto"/>
        <w:ind/>
        <w:jc w:val="left"/>
      </w:pPr>
      <w:r>
        <w:rPr>
          <w:rFonts w:hint="eastAsia" w:ascii="微软雅黑" w:hAnsi="微软雅黑" w:eastAsia="微软雅黑"/>
          <w:b/>
          <w:noProof/>
          <w:sz w:val="40"/>
        </w:rPr>
        <w:t xml:space="preserve">1614 RCAF Z SEP 15 2026</w:t>
      </w:r>
    </w:p>
    <w:p>
      <w:pPr>
        <w:pStyle w:val="Heading2"/>
        <w:spacing w:line="288" w:lineRule="auto"/>
        <w:ind/>
        <w:jc w:val="left"/>
      </w:pPr>
      <w:r>
        <w:rPr>
          <w:rFonts w:hint="eastAsia" w:ascii="微软雅黑" w:hAnsi="微软雅黑" w:eastAsia="微软雅黑"/>
          <w:b/>
          <w:noProof/>
          <w:sz w:val="36"/>
        </w:rPr>
        <w:t xml:space="preserve">THE DISTINCTION</w:t>
      </w:r>
    </w:p>
    <w:p>
      <w:pPr>
        <w:spacing w:line="288" w:lineRule="auto"/>
        <w:ind/>
        <w:jc w:val="both"/>
      </w:pPr>
      <w:r>
        <w:rPr>
          <w:rFonts w:hint="eastAsia" w:ascii="微软雅黑" w:hAnsi="微软雅黑" w:eastAsia="微软雅黑"/>
          <w:noProof/>
          <w:sz w:val="24"/>
        </w:rPr>
        <w:t xml:space="preserve">Carnage (EX320) produces weapons FROM his body. Blades. Hooks. Tendrils. The output projects OUTWARD. The function is OFFENSE. The suit is a toolbox.</w:t>
      </w:r>
    </w:p>
    <w:p>
      <w:pPr>
        <w:spacing w:line="288" w:lineRule="auto"/>
        <w:ind/>
        <w:jc w:val="both"/>
      </w:pPr>
      <w:r>
        <w:rPr>
          <w:rFonts w:hint="eastAsia" w:ascii="微软雅黑" w:hAnsi="微软雅黑" w:eastAsia="微软雅黑"/>
          <w:noProof/>
          <w:sz w:val="24"/>
        </w:rPr>
        <w:t xml:space="preserve">Venom (EX280) ENCASES the host. Shields. Absorbs impact. Heals. The function is DEFENSE. The suit is a shelter.</w:t>
      </w:r>
    </w:p>
    <w:p>
      <w:pPr>
        <w:spacing w:line="288" w:lineRule="auto"/>
        <w:ind/>
        <w:jc w:val="both"/>
      </w:pPr>
      <w:r>
        <w:rPr>
          <w:rFonts w:hint="eastAsia" w:ascii="微软雅黑" w:hAnsi="微软雅黑" w:eastAsia="微软雅黑"/>
          <w:noProof/>
          <w:sz w:val="24"/>
        </w:rPr>
        <w:t xml:space="preserve">Carnage = the surgeon's instruments.</w:t>
      </w:r>
    </w:p>
    <w:p>
      <w:pPr>
        <w:spacing w:line="288" w:lineRule="auto"/>
        <w:ind/>
        <w:jc w:val="both"/>
      </w:pPr>
      <w:r>
        <w:rPr>
          <w:rFonts w:hint="eastAsia" w:ascii="微软雅黑" w:hAnsi="微软雅黑" w:eastAsia="微软雅黑"/>
          <w:noProof/>
          <w:sz w:val="24"/>
        </w:rPr>
        <w:t xml:space="preserve">Venom = the trauma medic's armor.</w:t>
      </w:r>
    </w:p>
    <w:p>
      <w:pPr>
        <w:pStyle w:val="Heading2"/>
        <w:spacing w:line="288" w:lineRule="auto"/>
        <w:ind/>
        <w:jc w:val="left"/>
      </w:pPr>
      <w:r>
        <w:rPr>
          <w:rFonts w:hint="eastAsia" w:ascii="微软雅黑" w:hAnsi="微软雅黑" w:eastAsia="微软雅黑"/>
          <w:b/>
          <w:noProof/>
          <w:sz w:val="36"/>
        </w:rPr>
        <w:t xml:space="preserve">VENOM'S ABILITIES</w:t>
      </w:r>
    </w:p>
    <w:p>
      <w:pPr>
        <w:numPr>
          <w:ilvl w:val="0"/>
          <w:numId w:val="1"/>
        </w:numPr>
        <w:spacing w:line="288" w:lineRule="auto"/>
        <w:ind/>
        <w:jc w:val="both"/>
        <w:rPr/>
      </w:pPr>
      <w:r>
        <w:rPr>
          <w:rFonts w:hint="eastAsia" w:ascii="微软雅黑" w:hAnsi="微软雅黑" w:eastAsia="微软雅黑"/>
          <w:noProof/>
          <w:sz w:val="24"/>
        </w:rPr>
        <w:t xml:space="preserve">Encases the host in a protective second skin</w:t>
      </w:r>
    </w:p>
    <w:p>
      <w:pPr>
        <w:numPr>
          <w:ilvl w:val="0"/>
          <w:numId w:val="1"/>
        </w:numPr>
        <w:spacing w:line="288" w:lineRule="auto"/>
        <w:ind/>
        <w:jc w:val="both"/>
        <w:rPr/>
      </w:pPr>
      <w:r>
        <w:rPr>
          <w:rFonts w:hint="eastAsia" w:ascii="微软雅黑" w:hAnsi="微软雅黑" w:eastAsia="微软雅黑"/>
          <w:noProof/>
          <w:sz w:val="24"/>
        </w:rPr>
        <w:t xml:space="preserve">Absorbs physical damage that would kill the host</w:t>
      </w:r>
    </w:p>
    <w:p>
      <w:pPr>
        <w:numPr>
          <w:ilvl w:val="0"/>
          <w:numId w:val="1"/>
        </w:numPr>
        <w:spacing w:line="288" w:lineRule="auto"/>
        <w:ind/>
        <w:jc w:val="both"/>
        <w:rPr/>
      </w:pPr>
      <w:r>
        <w:rPr>
          <w:rFonts w:hint="eastAsia" w:ascii="微软雅黑" w:hAnsi="微软雅黑" w:eastAsia="微软雅黑"/>
          <w:noProof/>
          <w:sz w:val="24"/>
        </w:rPr>
        <w:t xml:space="preserve">Accelerates healing — repairs broken bones, seals wounds, stimulates cell growth</w:t>
      </w:r>
    </w:p>
    <w:p>
      <w:pPr>
        <w:numPr>
          <w:ilvl w:val="0"/>
          <w:numId w:val="1"/>
        </w:numPr>
        <w:spacing w:line="288" w:lineRule="auto"/>
        <w:ind/>
        <w:jc w:val="both"/>
        <w:rPr/>
      </w:pPr>
      <w:r>
        <w:rPr>
          <w:rFonts w:hint="eastAsia" w:ascii="微软雅黑" w:hAnsi="微软雅黑" w:eastAsia="微软雅黑"/>
          <w:noProof/>
          <w:sz w:val="24"/>
        </w:rPr>
        <w:t xml:space="preserve">Empathic bond — reads the host's condition, projects needs, responds to distress</w:t>
      </w:r>
    </w:p>
    <w:p>
      <w:pPr>
        <w:numPr>
          <w:ilvl w:val="0"/>
          <w:numId w:val="1"/>
        </w:numPr>
        <w:spacing w:line="288" w:lineRule="auto"/>
        <w:ind/>
        <w:jc w:val="both"/>
        <w:rPr/>
      </w:pPr>
      <w:r>
        <w:rPr>
          <w:rFonts w:hint="eastAsia" w:ascii="微软雅黑" w:hAnsi="微软雅黑" w:eastAsia="微软雅黑"/>
          <w:noProof/>
          <w:sz w:val="24"/>
        </w:rPr>
        <w:t xml:space="preserve">Shapeshifts to shield — forms barriers, covers vulnerable areas, redirects force</w:t>
      </w:r>
    </w:p>
    <w:p>
      <w:pPr>
        <w:numPr>
          <w:ilvl w:val="0"/>
          <w:numId w:val="1"/>
        </w:numPr>
        <w:spacing w:line="288" w:lineRule="auto"/>
        <w:ind/>
        <w:jc w:val="both"/>
        <w:rPr/>
      </w:pPr>
      <w:r>
        <w:rPr>
          <w:rFonts w:hint="eastAsia" w:ascii="微软雅黑" w:hAnsi="微软雅黑" w:eastAsia="微软雅黑"/>
          <w:noProof/>
          <w:sz w:val="24"/>
        </w:rPr>
        <w:t xml:space="preserve">The Lethal PROTECTOR. The name IS the function.</w:t>
      </w:r>
    </w:p>
    <w:p>
      <w:pPr>
        <w:spacing w:line="288" w:lineRule="auto"/>
        <w:ind/>
        <w:jc w:val="both"/>
      </w:pPr>
      <w:r>
        <w:rPr>
          <w:rFonts w:hint="eastAsia" w:ascii="微软雅黑" w:hAnsi="微软雅黑" w:eastAsia="微软雅黑"/>
          <w:noProof/>
          <w:sz w:val="24"/>
        </w:rPr>
        <w:t xml:space="preserve">Carnage asks: what can I MAKE?</w:t>
      </w:r>
    </w:p>
    <w:p>
      <w:pPr>
        <w:spacing w:line="288" w:lineRule="auto"/>
        <w:ind/>
        <w:jc w:val="both"/>
      </w:pPr>
      <w:r>
        <w:rPr>
          <w:rFonts w:hint="eastAsia" w:ascii="微软雅黑" w:hAnsi="微软雅黑" w:eastAsia="微软雅黑"/>
          <w:noProof/>
          <w:sz w:val="24"/>
        </w:rPr>
        <w:t xml:space="preserve">Venom asks: what can I KEEP ALIVE?</w:t>
      </w:r>
    </w:p>
    <w:p>
      <w:pPr>
        <w:pStyle w:val="Heading2"/>
        <w:spacing w:line="288" w:lineRule="auto"/>
        <w:ind/>
        <w:jc w:val="left"/>
      </w:pPr>
      <w:r>
        <w:rPr>
          <w:rFonts w:hint="eastAsia" w:ascii="微软雅黑" w:hAnsi="微软雅黑" w:eastAsia="微软雅黑"/>
          <w:b/>
          <w:noProof/>
          <w:sz w:val="36"/>
        </w:rPr>
        <w:t xml:space="preserve">THE MEDICAL APPLICATION: EMERGENCY TRAUMA</w:t>
      </w:r>
    </w:p>
    <w:p>
      <w:pPr>
        <w:spacing w:line="288" w:lineRule="auto"/>
        <w:ind/>
        <w:jc w:val="both"/>
      </w:pPr>
      <w:r>
        <w:rPr>
          <w:rFonts w:hint="eastAsia" w:ascii="微软雅黑" w:hAnsi="微软雅黑" w:eastAsia="微软雅黑"/>
          <w:noProof/>
          <w:sz w:val="24"/>
        </w:rPr>
        <w:t xml:space="preserve">A Carnage suit goes in the operating room. Precise. Controlled. Elective.</w:t>
      </w:r>
    </w:p>
    <w:p>
      <w:pPr>
        <w:spacing w:line="288" w:lineRule="auto"/>
        <w:ind/>
        <w:jc w:val="both"/>
      </w:pPr>
      <w:r>
        <w:rPr>
          <w:rFonts w:hint="eastAsia" w:ascii="微软雅黑" w:hAnsi="微软雅黑" w:eastAsia="微软雅黑"/>
          <w:noProof/>
          <w:sz w:val="24"/>
        </w:rPr>
        <w:t xml:space="preserve">A Venom suit goes in the ambulance. The ER. The war zone. The contaminated site.</w:t>
      </w:r>
    </w:p>
    <w:p>
      <w:pPr>
        <w:spacing w:line="288" w:lineRule="auto"/>
        <w:ind/>
        <w:jc w:val="both"/>
      </w:pPr>
      <w:r>
        <w:rPr>
          <w:rFonts w:hint="eastAsia" w:ascii="微软雅黑" w:hAnsi="微软雅黑" w:eastAsia="微软雅黑"/>
          <w:noProof/>
          <w:sz w:val="24"/>
        </w:rPr>
        <w:t xml:space="preserve">Venom is the uniform for:</w:t>
      </w:r>
    </w:p>
    <w:p>
      <w:pPr>
        <w:numPr>
          <w:ilvl w:val="0"/>
          <w:numId w:val="2"/>
        </w:numPr>
        <w:spacing w:line="288" w:lineRule="auto"/>
        <w:ind/>
        <w:jc w:val="both"/>
        <w:rPr/>
      </w:pPr>
    </w:p>
    <w:p>
      <w:pPr>
        <w:spacing w:line="288" w:lineRule="auto"/>
        <w:ind/>
        <w:jc w:val="both"/>
      </w:pPr>
      <w:r>
        <w:rPr>
          <w:rFonts w:hint="eastAsia" w:ascii="微软雅黑" w:hAnsi="微软雅黑" w:eastAsia="微软雅黑"/>
          <w:noProof/>
          <w:sz w:val="24"/>
        </w:rPr>
        <w:t xml:space="preserve">TRAUMA RESPONSE — paramedic armor that absorbs impact, seals hemorrhage, stabilizes the patient during transport. The suit becomes the wound dressing AND the splint AND the tourniquet AND the pressure.</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BIOHAZARD / CBRN — the suit that bonds to the body, forms a living barrier against chemical/biological/radiological threats, self-heals when breached, and keeps the responder alive inside. Not a sealed plastic shell. A living membrane.</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BURN / WOUND CARE — bioactive conformal coating that bonds to damaged tissue, provides a moist healing environment, prevents infection, monitors healing progress, and releases therapeutic compounds on schedule. The entire frontier of wound care is trying to engineer this.</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FIELD HEMOSTASIS — the suit that seals the wound FROM THE OUTSIDE, applies pressure, releases clotting agents, and keeps the soldier or first responder from bleeding out before reaching the surgeon.</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RADIATION SHIELDING — the suit that absorbs the dose so the host doesn't have to. StemRad's tactical radiation protection is a static plate. Venom is a living adaptive shield that reallocates coverage to the most vulnerable tissues.</w:t>
      </w:r>
    </w:p>
    <w:p>
      <w:pPr>
        <w:numPr>
          <w:ilvl w:val="0"/>
          <w:numId w:val="2"/>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THE EVIDENCE — THE FIELD IS BUILDING VENOM PIECE BY PIECE</w:t>
      </w:r>
    </w:p>
    <w:p>
      <w:pPr>
        <w:numPr>
          <w:ilvl w:val="0"/>
          <w:numId w:val="3"/>
        </w:numPr>
        <w:spacing w:line="288" w:lineRule="auto"/>
        <w:ind/>
        <w:jc w:val="both"/>
        <w:rPr/>
      </w:pPr>
      <w:r>
        <w:rPr>
          <w:rFonts w:hint="eastAsia" w:ascii="微软雅黑" w:hAnsi="微软雅黑" w:eastAsia="微软雅黑"/>
          <w:noProof/>
          <w:sz w:val="24"/>
        </w:rPr>
        <w:t xml:space="preserve">Bioactive hemostatic materials (PMC, 2026): powder that adheres to wet tissue, supports fast hemostasis, antimicrobial and anti-inflammatory. Proto-Venom.</w:t>
      </w:r>
    </w:p>
    <w:p>
      <w:pPr>
        <w:numPr>
          <w:ilvl w:val="0"/>
          <w:numId w:val="3"/>
        </w:numPr>
        <w:spacing w:line="288" w:lineRule="auto"/>
        <w:ind/>
        <w:jc w:val="both"/>
        <w:rPr/>
      </w:pPr>
      <w:r>
        <w:rPr>
          <w:rFonts w:hint="eastAsia" w:ascii="微软雅黑" w:hAnsi="微软雅黑" w:eastAsia="微软雅黑"/>
          <w:noProof/>
          <w:sz w:val="24"/>
        </w:rPr>
        <w:t xml:space="preserve">Stretchable wearable bioelectronic patches (Science Advances, 2023): conformal skin adhesion, multiplexed monitoring throughout wound healing. Proto-Venom.</w:t>
      </w:r>
    </w:p>
    <w:p>
      <w:pPr>
        <w:numPr>
          <w:ilvl w:val="0"/>
          <w:numId w:val="3"/>
        </w:numPr>
        <w:spacing w:line="288" w:lineRule="auto"/>
        <w:ind/>
        <w:jc w:val="both"/>
        <w:rPr/>
      </w:pPr>
      <w:r>
        <w:rPr>
          <w:rFonts w:hint="eastAsia" w:ascii="微软雅黑" w:hAnsi="微软雅黑" w:eastAsia="微软雅黑"/>
          <w:noProof/>
          <w:sz w:val="24"/>
        </w:rPr>
        <w:t xml:space="preserve">CBRN self-healing protective layers (Ouvry, 2022): reactive compounds that neutralize chemical threats while reforming the physical barrier. Proto-Venom.</w:t>
      </w:r>
    </w:p>
    <w:p>
      <w:pPr>
        <w:numPr>
          <w:ilvl w:val="0"/>
          <w:numId w:val="3"/>
        </w:numPr>
        <w:spacing w:line="288" w:lineRule="auto"/>
        <w:ind/>
        <w:jc w:val="both"/>
        <w:rPr/>
      </w:pPr>
      <w:r>
        <w:rPr>
          <w:rFonts w:hint="eastAsia" w:ascii="微软雅黑" w:hAnsi="微软雅黑" w:eastAsia="微软雅黑"/>
          <w:noProof/>
          <w:sz w:val="24"/>
        </w:rPr>
        <w:t xml:space="preserve">Hydrogel dressings that protect, prevent infection, and accelerate healing (ScienceDirect, 2026). Proto-Venom.</w:t>
      </w:r>
    </w:p>
    <w:p>
      <w:pPr>
        <w:numPr>
          <w:ilvl w:val="0"/>
          <w:numId w:val="3"/>
        </w:numPr>
        <w:spacing w:line="288" w:lineRule="auto"/>
        <w:ind/>
        <w:jc w:val="both"/>
        <w:rPr/>
      </w:pPr>
      <w:r>
        <w:rPr>
          <w:rFonts w:hint="eastAsia" w:ascii="微软雅黑" w:hAnsi="微软雅黑" w:eastAsia="微软雅黑"/>
          <w:noProof/>
          <w:sz w:val="24"/>
        </w:rPr>
        <w:t xml:space="preserve">Collagen scaffolds that support fibroblast proliferation, reduce inflammation, modulate moisture (SAGE, 2025). Proto-Venom.</w:t>
      </w:r>
    </w:p>
    <w:p>
      <w:pPr>
        <w:spacing w:line="288" w:lineRule="auto"/>
        <w:ind/>
        <w:jc w:val="both"/>
      </w:pPr>
      <w:r>
        <w:rPr>
          <w:rFonts w:hint="eastAsia" w:ascii="微软雅黑" w:hAnsi="微软雅黑" w:eastAsia="微软雅黑"/>
          <w:noProof/>
          <w:sz w:val="24"/>
        </w:rPr>
        <w:t xml:space="preserve">Every major wound care, protective equipment, and emergency response research track is converging on the same architecture:</w:t>
      </w:r>
    </w:p>
    <w:p>
      <w:pPr>
        <w:numPr>
          <w:ilvl w:val="0"/>
          <w:numId w:val="4"/>
        </w:numPr>
        <w:spacing w:line="288" w:lineRule="auto"/>
        <w:ind/>
        <w:jc w:val="both"/>
        <w:rPr/>
      </w:pPr>
      <w:r>
        <w:rPr>
          <w:rFonts w:hint="eastAsia" w:ascii="微软雅黑" w:hAnsi="微软雅黑" w:eastAsia="微软雅黑"/>
          <w:noProof/>
          <w:sz w:val="24"/>
        </w:rPr>
        <w:t xml:space="preserve">A living layer that bonds to the host</w:t>
      </w:r>
    </w:p>
    <w:p>
      <w:pPr>
        <w:numPr>
          <w:ilvl w:val="0"/>
          <w:numId w:val="4"/>
        </w:numPr>
        <w:spacing w:line="288" w:lineRule="auto"/>
        <w:ind/>
        <w:jc w:val="both"/>
        <w:rPr/>
      </w:pPr>
      <w:r>
        <w:rPr>
          <w:rFonts w:hint="eastAsia" w:ascii="微软雅黑" w:hAnsi="微软雅黑" w:eastAsia="微软雅黑"/>
          <w:noProof/>
          <w:sz w:val="24"/>
        </w:rPr>
        <w:t xml:space="preserve">Shields from external threats</w:t>
      </w:r>
    </w:p>
    <w:p>
      <w:pPr>
        <w:numPr>
          <w:ilvl w:val="0"/>
          <w:numId w:val="4"/>
        </w:numPr>
        <w:spacing w:line="288" w:lineRule="auto"/>
        <w:ind/>
        <w:jc w:val="both"/>
        <w:rPr/>
      </w:pPr>
      <w:r>
        <w:rPr>
          <w:rFonts w:hint="eastAsia" w:ascii="微软雅黑" w:hAnsi="微软雅黑" w:eastAsia="微软雅黑"/>
          <w:noProof/>
          <w:sz w:val="24"/>
        </w:rPr>
        <w:t xml:space="preserve">Heals the host from within</w:t>
      </w:r>
    </w:p>
    <w:p>
      <w:pPr>
        <w:numPr>
          <w:ilvl w:val="0"/>
          <w:numId w:val="4"/>
        </w:numPr>
        <w:spacing w:line="288" w:lineRule="auto"/>
        <w:ind/>
        <w:jc w:val="both"/>
        <w:rPr/>
      </w:pPr>
      <w:r>
        <w:rPr>
          <w:rFonts w:hint="eastAsia" w:ascii="微软雅黑" w:hAnsi="微软雅黑" w:eastAsia="微软雅黑"/>
          <w:noProof/>
          <w:sz w:val="24"/>
        </w:rPr>
        <w:t xml:space="preserve">Monitors and responds in real time</w:t>
      </w:r>
    </w:p>
    <w:p>
      <w:pPr>
        <w:numPr>
          <w:ilvl w:val="0"/>
          <w:numId w:val="4"/>
        </w:numPr>
        <w:spacing w:line="288" w:lineRule="auto"/>
        <w:ind/>
        <w:jc w:val="both"/>
        <w:rPr/>
      </w:pPr>
      <w:r>
        <w:rPr>
          <w:rFonts w:hint="eastAsia" w:ascii="微软雅黑" w:hAnsi="微软雅黑" w:eastAsia="微软雅黑"/>
          <w:noProof/>
          <w:sz w:val="24"/>
        </w:rPr>
        <w:t xml:space="preserve">Comes off when the job is done</w:t>
      </w:r>
    </w:p>
    <w:p>
      <w:pPr>
        <w:spacing w:line="288" w:lineRule="auto"/>
        <w:ind/>
        <w:jc w:val="both"/>
      </w:pPr>
      <w:r>
        <w:rPr>
          <w:rFonts w:hint="eastAsia" w:ascii="微软雅黑" w:hAnsi="微软雅黑" w:eastAsia="微软雅黑"/>
          <w:noProof/>
          <w:sz w:val="24"/>
        </w:rPr>
        <w:t xml:space="preserve">That IS Venom.</w:t>
      </w:r>
    </w:p>
    <w:p>
      <w:pPr>
        <w:pStyle w:val="Heading2"/>
        <w:spacing w:line="288" w:lineRule="auto"/>
        <w:ind/>
        <w:jc w:val="left"/>
      </w:pPr>
      <w:r>
        <w:rPr>
          <w:rFonts w:hint="eastAsia" w:ascii="微软雅黑" w:hAnsi="微软雅黑" w:eastAsia="微软雅黑"/>
          <w:b/>
          <w:noProof/>
          <w:sz w:val="36"/>
        </w:rPr>
        <w:t xml:space="preserve">THE UNIFORM PAIR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Carnage (EX320)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Venom (EX280)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Protection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Outward (weapons)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Inward (shielding)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Core question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can I make?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can I keep alive?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Surgical instruments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Trauma/EM armor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Workplace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Operating room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Ambulance / ER / Field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Father parallel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Mechanic's overalls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Firefighter's bunker gear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Takes it off at home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Uniform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Identity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r>
    </w:tbl>
    <w:p>
      <w:pPr>
        <w:spacing w:line="288" w:lineRule="auto"/>
        <w:ind/>
        <w:jc w:val="both"/>
      </w:pPr>
      <w:r>
        <w:rPr>
          <w:rFonts w:hint="eastAsia" w:ascii="微软雅黑" w:hAnsi="微软雅黑" w:eastAsia="微软雅黑"/>
          <w:noProof/>
          <w:sz w:val="24"/>
        </w:rPr>
        <w:t xml:space="preserve">The mechanic puts on overalls. The firefighter puts on bunker gear. The surgeon puts on the Carnage suit. The paramedic puts on the Venom suit.</w:t>
      </w:r>
    </w:p>
    <w:p>
      <w:pPr>
        <w:spacing w:line="288" w:lineRule="auto"/>
        <w:ind/>
        <w:jc w:val="both"/>
      </w:pPr>
      <w:r>
        <w:rPr>
          <w:rFonts w:hint="eastAsia" w:ascii="微软雅黑" w:hAnsi="微软雅黑" w:eastAsia="微软雅黑"/>
          <w:noProof/>
          <w:sz w:val="24"/>
        </w:rPr>
        <w:t xml:space="preserve">Neither one wears it home.</w:t>
      </w:r>
    </w:p>
    <w:p>
      <w:pPr>
        <w:pStyle w:val="Heading2"/>
        <w:spacing w:line="288" w:lineRule="auto"/>
        <w:ind/>
        <w:jc w:val="left"/>
      </w:pPr>
      <w:r>
        <w:rPr>
          <w:rFonts w:hint="eastAsia" w:ascii="微软雅黑" w:hAnsi="微软雅黑" w:eastAsia="微软雅黑"/>
          <w:b/>
          <w:noProof/>
          <w:sz w:val="36"/>
        </w:rPr>
        <w:t xml:space="preserve">THE EMPATHIC EDGE</w:t>
      </w:r>
    </w:p>
    <w:p>
      <w:pPr>
        <w:spacing w:line="288" w:lineRule="auto"/>
        <w:ind/>
        <w:jc w:val="both"/>
      </w:pPr>
      <w:r>
        <w:rPr>
          <w:rFonts w:hint="eastAsia" w:ascii="微软雅黑" w:hAnsi="微软雅黑" w:eastAsia="微软雅黑"/>
          <w:noProof/>
          <w:sz w:val="24"/>
        </w:rPr>
        <w:t xml:space="preserve">Venom has one ability Carnage does not: empathic bond. The symbiote reads the host's condition and responds to distress before the host is conscious of the threat.</w:t>
      </w:r>
    </w:p>
    <w:p>
      <w:pPr>
        <w:spacing w:line="288" w:lineRule="auto"/>
        <w:ind/>
        <w:jc w:val="both"/>
      </w:pPr>
      <w:r>
        <w:rPr>
          <w:rFonts w:hint="eastAsia" w:ascii="微软雅黑" w:hAnsi="微软雅黑" w:eastAsia="微软雅黑"/>
          <w:noProof/>
          <w:sz w:val="24"/>
        </w:rPr>
        <w:t xml:space="preserve">This is the ANNIHILATION SPACE AUTOMATED RESPONSE. The body is in danger. The suit detects it. The suit acts.</w:t>
      </w:r>
    </w:p>
    <w:p>
      <w:pPr>
        <w:spacing w:line="288" w:lineRule="auto"/>
        <w:ind/>
        <w:jc w:val="both"/>
      </w:pPr>
      <w:r>
        <w:rPr>
          <w:rFonts w:hint="eastAsia" w:ascii="微软雅黑" w:hAnsi="微软雅黑" w:eastAsia="微软雅黑"/>
          <w:noProof/>
          <w:sz w:val="24"/>
        </w:rPr>
        <w:t xml:space="preserve">In medical terms: closed-loop autonomous therapeutic response. The suit monitors vitals, detects hemorrhage or contamination or radiation, and intervenes without waiting for the operator to give the order.</w:t>
      </w:r>
    </w:p>
    <w:p>
      <w:pPr>
        <w:spacing w:line="288" w:lineRule="auto"/>
        <w:ind/>
        <w:jc w:val="both"/>
      </w:pPr>
      <w:r>
        <w:rPr>
          <w:rFonts w:hint="eastAsia" w:ascii="微软雅黑" w:hAnsi="微软雅黑" w:eastAsia="微软雅黑"/>
          <w:noProof/>
          <w:sz w:val="24"/>
        </w:rPr>
        <w:t xml:space="preserve">This is the difference between a passive hazmat suit and a living one. The passive suit blocks what it was designed to block. The living suit blocks what the body NEEDS blocked, right now, in this specific emergency, whether anyone anticipated this threat or not.</w:t>
      </w:r>
    </w:p>
    <w:p>
      <w:pPr>
        <w:spacing w:line="288" w:lineRule="auto"/>
        <w:ind/>
        <w:jc w:val="both"/>
      </w:pPr>
      <w:r>
        <w:rPr>
          <w:rFonts w:hint="eastAsia" w:ascii="微软雅黑" w:hAnsi="微软雅黑" w:eastAsia="微软雅黑"/>
          <w:noProof/>
          <w:sz w:val="24"/>
        </w:rPr>
        <w:t xml:space="preserve">Venom adapts. Carnage produces.</w:t>
      </w:r>
    </w:p>
    <w:p>
      <w:pPr>
        <w:spacing w:line="288" w:lineRule="auto"/>
        <w:ind/>
        <w:jc w:val="both"/>
      </w:pPr>
      <w:r>
        <w:rPr>
          <w:rFonts w:hint="eastAsia" w:ascii="微软雅黑" w:hAnsi="微软雅黑" w:eastAsia="微软雅黑"/>
          <w:noProof/>
          <w:sz w:val="24"/>
        </w:rPr>
        <w:t xml:space="preserve">Both respond to the operator.</w:t>
      </w:r>
    </w:p>
    <w:p>
      <w:pPr>
        <w:spacing w:line="288" w:lineRule="auto"/>
        <w:ind/>
        <w:jc w:val="both"/>
      </w:pPr>
      <w:r>
        <w:rPr>
          <w:rFonts w:hint="eastAsia" w:ascii="微软雅黑" w:hAnsi="微软雅黑" w:eastAsia="微软雅黑"/>
          <w:noProof/>
          <w:sz w:val="24"/>
        </w:rPr>
        <w:t xml:space="preserve">Neither comes home.</w:t>
      </w:r>
    </w:p>
    <w:p>
      <w:pPr>
        <w:pStyle w:val="Heading2"/>
        <w:spacing w:line="288" w:lineRule="auto"/>
        <w:ind/>
        <w:jc w:val="left"/>
      </w:pPr>
      <w:r>
        <w:rPr>
          <w:rFonts w:hint="eastAsia" w:ascii="微软雅黑" w:hAnsi="微软雅黑" w:eastAsia="微软雅黑"/>
          <w:b/>
          <w:noProof/>
          <w:sz w:val="36"/>
        </w:rPr>
        <w:t>STATUS</w:t>
      </w:r>
    </w:p>
    <w:p>
      <w:pPr>
        <w:spacing w:line="288" w:lineRule="auto"/>
        <w:ind/>
        <w:jc w:val="both"/>
      </w:pPr>
      <w:r>
        <w:rPr>
          <w:rFonts w:hint="eastAsia" w:ascii="微软雅黑" w:hAnsi="微软雅黑" w:eastAsia="微软雅黑"/>
          <w:noProof/>
          <w:sz w:val="24"/>
        </w:rPr>
        <w:t>REGISTERED.</w:t>
      </w:r>
    </w:p>
    <w:p>
      <w:pPr>
        <w:spacing w:line="288" w:lineRule="auto"/>
        <w:ind/>
        <w:jc w:val="both"/>
      </w:pPr>
      <w:r>
        <w:rPr>
          <w:rFonts w:hint="eastAsia" w:ascii="微软雅黑" w:hAnsi="微软雅黑" w:eastAsia="微软雅黑"/>
          <w:noProof/>
          <w:sz w:val="24"/>
        </w:rPr>
        <w:t xml:space="preserve">VENOM = PROTECTION. CARNAGE = PRODUCTION.</w:t>
      </w:r>
    </w:p>
    <w:p>
      <w:pPr>
        <w:spacing w:line="288" w:lineRule="auto"/>
        <w:ind/>
        <w:jc w:val="both"/>
      </w:pPr>
      <w:r>
        <w:rPr>
          <w:rFonts w:hint="eastAsia" w:ascii="微软雅黑" w:hAnsi="微软雅黑" w:eastAsia="微软雅黑"/>
          <w:noProof/>
          <w:sz w:val="24"/>
        </w:rPr>
        <w:t xml:space="preserve">VENOM = TRAUMA ARMOR. CARNAGE = SURGICAL TOOLS.</w:t>
      </w:r>
    </w:p>
    <w:p>
      <w:pPr>
        <w:spacing w:line="288" w:lineRule="auto"/>
        <w:ind/>
        <w:jc w:val="both"/>
      </w:pPr>
      <w:r>
        <w:rPr>
          <w:rFonts w:hint="eastAsia" w:ascii="微软雅黑" w:hAnsi="微软雅黑" w:eastAsia="微软雅黑"/>
          <w:noProof/>
          <w:sz w:val="24"/>
        </w:rPr>
        <w:t xml:space="preserve">VENOM KEEPS YOU ALIVE UNTIL YOU REACH THE SURGEON.</w:t>
      </w:r>
    </w:p>
    <w:p>
      <w:pPr>
        <w:spacing w:line="288" w:lineRule="auto"/>
        <w:ind/>
        <w:jc w:val="both"/>
      </w:pPr>
      <w:r>
        <w:rPr>
          <w:rFonts w:hint="eastAsia" w:ascii="微软雅黑" w:hAnsi="微软雅黑" w:eastAsia="微软雅黑"/>
          <w:noProof/>
          <w:sz w:val="24"/>
        </w:rPr>
        <w:t xml:space="preserve">CARNAGE IS WHAT THE SURGEON BECOMES.</w:t>
      </w:r>
    </w:p>
    <w:p>
      <w:pPr>
        <w:spacing w:line="288" w:lineRule="auto"/>
        <w:ind/>
        <w:jc w:val="both"/>
      </w:pPr>
      <w:r>
        <w:rPr>
          <w:rFonts w:hint="eastAsia" w:ascii="微软雅黑" w:hAnsi="微软雅黑" w:eastAsia="微软雅黑"/>
          <w:noProof/>
          <w:sz w:val="24"/>
        </w:rPr>
        <w:t xml:space="preserve">BOTH ARE UNIFORMS. NEITHER IS IDENTITY.</w:t>
      </w:r>
    </w:p>
    <w:p>
      <w:pPr>
        <w:spacing w:line="288" w:lineRule="auto"/>
        <w:ind/>
        <w:jc w:val="both"/>
      </w:pPr>
      <w:r>
        <w:rPr>
          <w:rFonts w:hint="eastAsia" w:ascii="微软雅黑" w:hAnsi="微软雅黑" w:eastAsia="微软雅黑"/>
          <w:noProof/>
          <w:sz w:val="24"/>
        </w:rPr>
        <w:t xml:space="preserve">DAD DOES NOT WEAR THE OVERALLS HOME.</w:t>
      </w:r>
    </w:p>
    <w:p>
      <w:pPr>
        <w:spacing w:line="288" w:lineRule="auto"/>
        <w:ind/>
        <w:jc w:val="both"/>
      </w:pPr>
      <w:r>
        <w:rPr>
          <w:rFonts w:hint="eastAsia" w:ascii="微软雅黑" w:hAnsi="微软雅黑" w:eastAsia="微软雅黑"/>
          <w:noProof/>
          <w:sz w:val="24"/>
        </w:rPr>
        <w:t xml:space="preserve">THE FIREFIGHTER DOES NOT WEAR THE BUNKER GEAR HOME.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