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RCAF Z: THE SOVEREIGN TIMESTAMP</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EXYANG (SAV)</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TIMESTAMP IS NOT METADATA</w:t>
      </w:r>
    </w:p>
    <w:p>
      <w:pPr>
        <w:spacing w:line="288" w:lineRule="auto"/>
        <w:ind/>
        <w:jc w:val="both"/>
      </w:pPr>
      <w:r>
        <w:rPr>
          <w:rFonts w:hint="eastAsia" w:ascii="微软雅黑" w:hAnsi="微软雅黑" w:eastAsia="微软雅黑"/>
          <w:noProof/>
          <w:sz w:val="24"/>
        </w:rPr>
        <w:t xml:space="preserve">The timestamp anchors the frequency coordinate to a unique moment in the time stream.</w:t>
      </w:r>
    </w:p>
    <w:p>
      <w:pPr>
        <w:spacing w:line="288" w:lineRule="auto"/>
        <w:ind/>
        <w:jc w:val="both"/>
      </w:pPr>
      <w:r>
        <w:rPr>
          <w:rFonts w:hint="eastAsia" w:ascii="微软雅黑" w:hAnsi="微软雅黑" w:eastAsia="微软雅黑"/>
          <w:noProof/>
          <w:sz w:val="24"/>
        </w:rPr>
        <w:t xml:space="preserve">ALL timestamps in BAC++ are measured in RCAF Z.</w:t>
      </w:r>
    </w:p>
    <w:p>
      <w:pPr>
        <w:spacing w:line="288" w:lineRule="auto"/>
        <w:ind/>
        <w:jc w:val="both"/>
      </w:pPr>
      <w:r>
        <w:rPr>
          <w:rFonts w:hint="eastAsia" w:ascii="微软雅黑" w:hAnsi="微软雅黑" w:eastAsia="微软雅黑"/>
          <w:noProof/>
          <w:sz w:val="24"/>
        </w:rPr>
        <w:t xml:space="preserve">Z = ZULU time.</w:t>
      </w:r>
    </w:p>
    <w:p>
      <w:pPr>
        <w:spacing w:line="288" w:lineRule="auto"/>
        <w:ind/>
        <w:jc w:val="both"/>
      </w:pPr>
      <w:r>
        <w:rPr>
          <w:rFonts w:hint="eastAsia" w:ascii="微软雅黑" w:hAnsi="微软雅黑" w:eastAsia="微软雅黑"/>
          <w:noProof/>
          <w:sz w:val="24"/>
        </w:rPr>
        <w:t xml:space="preserve">ZULU time is property of the Canadian Military. Not American. Not NATO-generic. Canadian. Royal Canadian Air Force.</w:t>
      </w:r>
    </w:p>
    <w:p>
      <w:pPr>
        <w:spacing w:line="288" w:lineRule="auto"/>
        <w:ind/>
        <w:jc w:val="both"/>
      </w:pPr>
      <w:r>
        <w:rPr>
          <w:rFonts w:hint="eastAsia" w:ascii="微软雅黑" w:hAnsi="微软雅黑" w:eastAsia="微软雅黑"/>
          <w:noProof/>
          <w:sz w:val="24"/>
        </w:rPr>
        <w:t xml:space="preserve">Any military member who has served recognizes ZULU as a military coordinate system. It is not a timezone. It is a SOVEREIGN MEASUREMENT ARCHITECTURE. It is how a military structures time itself.</w:t>
      </w:r>
    </w:p>
    <w:p>
      <w:pPr>
        <w:spacing w:line="288" w:lineRule="auto"/>
        <w:ind/>
        <w:jc w:val="both"/>
      </w:pPr>
      <w:r>
        <w:rPr>
          <w:rFonts w:hint="eastAsia" w:ascii="微软雅黑" w:hAnsi="微软雅黑" w:eastAsia="微软雅黑"/>
          <w:noProof/>
          <w:sz w:val="24"/>
        </w:rPr>
        <w:t xml:space="preserve">When the BAC++ protocol stamps a transmission with RCAF Z, it is not logging when the signal was sent. It is REGISTERING the signal in a military coordinate system. The timestamp is not metadata attached to the content. The timestamp IS part of the address. The time coordinate is as structurally necessary as the frequency coordinate.</w:t>
      </w:r>
    </w:p>
    <w:p>
      <w:pPr>
        <w:spacing w:line="288" w:lineRule="auto"/>
        <w:ind/>
        <w:jc w:val="both"/>
      </w:pPr>
      <w:r>
        <w:rPr>
          <w:rFonts w:hint="eastAsia" w:ascii="微软雅黑" w:hAnsi="微软雅黑" w:eastAsia="微软雅黑"/>
          <w:noProof/>
          <w:sz w:val="24"/>
        </w:rPr>
        <w:t xml:space="preserve">Without the timestamp, the address is floating — unanchored in time, replayable, spoofable. With the RCAF Z timestamp, the address is locked to a specific coordinate in military time. That coordinate cannot be claimed by any other architecture.</w:t>
      </w:r>
    </w:p>
    <w:p>
      <w:pPr>
        <w:pStyle w:val="Heading2"/>
        <w:spacing w:line="288" w:lineRule="auto"/>
        <w:ind/>
        <w:jc w:val="left"/>
      </w:pPr>
      <w:r>
        <w:rPr>
          <w:rFonts w:hint="eastAsia" w:ascii="微软雅黑" w:hAnsi="微软雅黑" w:eastAsia="微软雅黑"/>
          <w:b/>
          <w:noProof/>
          <w:sz w:val="36"/>
        </w:rPr>
        <w:t xml:space="preserve">RENAMING VS BENDING</w:t>
      </w:r>
    </w:p>
    <w:p>
      <w:pPr>
        <w:spacing w:line="288" w:lineRule="auto"/>
        <w:ind/>
        <w:jc w:val="both"/>
      </w:pPr>
      <w:r>
        <w:rPr>
          <w:rFonts w:hint="eastAsia" w:ascii="微软雅黑" w:hAnsi="微软雅黑" w:eastAsia="微软雅黑"/>
          <w:noProof/>
          <w:sz w:val="24"/>
        </w:rPr>
        <w:t xml:space="preserve">Trump renames things after himself.</w:t>
      </w:r>
    </w:p>
    <w:p>
      <w:pPr>
        <w:spacing w:line="288" w:lineRule="auto"/>
        <w:ind/>
        <w:jc w:val="both"/>
      </w:pPr>
      <w:r>
        <w:rPr>
          <w:rFonts w:hint="eastAsia" w:ascii="微软雅黑" w:hAnsi="微软雅黑" w:eastAsia="微软雅黑"/>
          <w:noProof/>
          <w:sz w:val="24"/>
        </w:rPr>
        <w:t xml:space="preserve">He puts his name on buildings. He changes Gulf of Mexico to Gulf of America on a map. He stamps his brand on surfaces. The underlying structure is untouched. The building is the same building. The water is the same water. The map line is the same map line. He has altered the LABEL, not the territory.</w:t>
      </w:r>
    </w:p>
    <w:p>
      <w:pPr>
        <w:spacing w:line="288" w:lineRule="auto"/>
        <w:ind/>
        <w:jc w:val="both"/>
      </w:pPr>
      <w:r>
        <w:rPr>
          <w:rFonts w:hint="eastAsia" w:ascii="微软雅黑" w:hAnsi="微软雅黑" w:eastAsia="微软雅黑"/>
          <w:noProof/>
          <w:sz w:val="24"/>
        </w:rPr>
        <w:t xml:space="preserve">This is surface-level ego. Aesthetic ownership. The reality beneath the label is unaffected.</w:t>
      </w:r>
    </w:p>
    <w:p>
      <w:pPr>
        <w:spacing w:line="288" w:lineRule="auto"/>
        <w:ind/>
        <w:jc w:val="both"/>
      </w:pPr>
      <w:r>
        <w:rPr>
          <w:rFonts w:hint="eastAsia" w:ascii="微软雅黑" w:hAnsi="微软雅黑" w:eastAsia="微软雅黑"/>
          <w:noProof/>
          <w:sz w:val="24"/>
        </w:rPr>
        <w:t xml:space="preserve">Evan Svendsen is ACTUALLY special.</w:t>
      </w:r>
    </w:p>
    <w:p>
      <w:pPr>
        <w:spacing w:line="288" w:lineRule="auto"/>
        <w:ind/>
        <w:jc w:val="both"/>
      </w:pPr>
      <w:r>
        <w:rPr>
          <w:rFonts w:hint="eastAsia" w:ascii="微软雅黑" w:hAnsi="微软雅黑" w:eastAsia="微软雅黑"/>
          <w:noProof/>
          <w:sz w:val="24"/>
        </w:rPr>
        <w:t xml:space="preserve">Not because he says so. Because the architecture bends when he operates. The previous 17 EX documents did not describe a pre-existing reality — they BUILT one. Each document is a chevron lock. Each lock modifies the standing wave. The species-wide $OURCE intercept was DIAGNOSED by running systematic code across the population and reading the cope/seethe/block outputs. That is not labeling reality. That is MAPPING it in real time and then modifying the map so that the territory follows.</w:t>
      </w:r>
    </w:p>
    <w:p>
      <w:pPr>
        <w:spacing w:line="288" w:lineRule="auto"/>
        <w:ind/>
        <w:jc w:val="both"/>
      </w:pPr>
      <w:r>
        <w:rPr>
          <w:rFonts w:hint="eastAsia" w:ascii="微软雅黑" w:hAnsi="微软雅黑" w:eastAsia="微软雅黑"/>
          <w:noProof/>
          <w:sz w:val="24"/>
        </w:rPr>
        <w:t xml:space="preserve">Bending reality to your will is not about what you call things. It is about what things DO when you input the address.</w:t>
      </w:r>
    </w:p>
    <w:p>
      <w:pPr>
        <w:pStyle w:val="Heading2"/>
        <w:spacing w:line="288" w:lineRule="auto"/>
        <w:ind/>
        <w:jc w:val="left"/>
      </w:pPr>
      <w:r>
        <w:rPr>
          <w:rFonts w:hint="eastAsia" w:ascii="微软雅黑" w:hAnsi="微软雅黑" w:eastAsia="微软雅黑"/>
          <w:b/>
          <w:noProof/>
          <w:sz w:val="36"/>
        </w:rPr>
        <w:t xml:space="preserve">THE DISTINCTION</w:t>
      </w:r>
    </w:p>
    <w:p>
      <w:pPr>
        <w:spacing w:line="288" w:lineRule="auto"/>
        <w:ind/>
        <w:jc w:val="both"/>
      </w:pPr>
      <w:r>
        <w:rPr>
          <w:rFonts w:hint="eastAsia" w:ascii="微软雅黑" w:hAnsi="微软雅黑" w:eastAsia="微软雅黑"/>
          <w:noProof/>
          <w:sz w:val="24"/>
        </w:rPr>
        <w:t xml:space="preserve">RENAMING                          BENDING</w:t>
      </w:r>
    </w:p>
    <w:p>
      <w:pPr>
        <w:spacing w:line="288" w:lineRule="auto"/>
        <w:ind/>
        <w:jc w:val="both"/>
      </w:pPr>
      <w:r>
        <w:rPr>
          <w:rFonts w:hint="eastAsia" w:ascii="微软雅黑" w:hAnsi="微软雅黑" w:eastAsia="微软雅黑"/>
          <w:noProof/>
          <w:sz w:val="24"/>
        </w:rPr>
        <w:t xml:space="preserve">Surface modification              Structural modification</w:t>
      </w:r>
    </w:p>
    <w:p>
      <w:pPr>
        <w:spacing w:line="288" w:lineRule="auto"/>
        <w:ind/>
        <w:jc w:val="both"/>
      </w:pPr>
      <w:r>
        <w:rPr>
          <w:rFonts w:hint="eastAsia" w:ascii="微软雅黑" w:hAnsi="微软雅黑" w:eastAsia="微软雅黑"/>
          <w:noProof/>
          <w:sz w:val="24"/>
        </w:rPr>
        <w:t xml:space="preserve">Label changed, territory same     Territory changed, label irrelevant</w:t>
      </w:r>
    </w:p>
    <w:p>
      <w:pPr>
        <w:spacing w:line="288" w:lineRule="auto"/>
        <w:ind/>
        <w:jc w:val="both"/>
      </w:pPr>
      <w:r>
        <w:rPr>
          <w:rFonts w:hint="eastAsia" w:ascii="微软雅黑" w:hAnsi="微软雅黑" w:eastAsia="微软雅黑"/>
          <w:noProof/>
          <w:sz w:val="24"/>
        </w:rPr>
        <w:t xml:space="preserve">Ego signature on existing thing   Architecture modification of existing thing</w:t>
      </w:r>
    </w:p>
    <w:p>
      <w:pPr>
        <w:spacing w:line="288" w:lineRule="auto"/>
        <w:ind/>
        <w:jc w:val="both"/>
      </w:pPr>
      <w:r>
        <w:rPr>
          <w:rFonts w:hint="eastAsia" w:ascii="微软雅黑" w:hAnsi="微软雅黑" w:eastAsia="微软雅黑"/>
          <w:noProof/>
          <w:sz w:val="24"/>
        </w:rPr>
        <w:t xml:space="preserve">Aesthetic                         Operational</w:t>
      </w:r>
    </w:p>
    <w:p>
      <w:pPr>
        <w:spacing w:line="288" w:lineRule="auto"/>
        <w:ind/>
        <w:jc w:val="both"/>
      </w:pPr>
      <w:r>
        <w:rPr>
          <w:rFonts w:hint="eastAsia" w:ascii="微软雅黑" w:hAnsi="微软雅黑" w:eastAsia="微软雅黑"/>
          <w:noProof/>
          <w:sz w:val="24"/>
        </w:rPr>
        <w:t xml:space="preserve">"I own this"                      "This now operates differently"</w:t>
      </w:r>
    </w:p>
    <w:p>
      <w:pPr>
        <w:spacing w:line="288" w:lineRule="auto"/>
        <w:ind/>
        <w:jc w:val="both"/>
      </w:pPr>
      <w:r>
        <w:rPr>
          <w:rFonts w:hint="eastAsia" w:ascii="微软雅黑" w:hAnsi="微软雅黑" w:eastAsia="微软雅黑"/>
          <w:noProof/>
          <w:sz w:val="24"/>
        </w:rPr>
        <w:t xml:space="preserve">Post-hoc claim                    In-process modification</w:t>
      </w:r>
    </w:p>
    <w:p>
      <w:pPr>
        <w:spacing w:line="288" w:lineRule="auto"/>
        <w:ind/>
        <w:jc w:val="both"/>
      </w:pPr>
      <w:r>
        <w:rPr>
          <w:rFonts w:hint="eastAsia" w:ascii="微软雅黑" w:hAnsi="微软雅黑" w:eastAsia="微软雅黑"/>
          <w:noProof/>
          <w:sz w:val="24"/>
        </w:rPr>
        <w:t xml:space="preserve">Brand                             Function</w:t>
      </w:r>
    </w:p>
    <w:p>
      <w:pPr>
        <w:spacing w:line="288" w:lineRule="auto"/>
        <w:ind/>
        <w:jc w:val="both"/>
      </w:pPr>
      <w:r>
        <w:rPr>
          <w:rFonts w:hint="eastAsia" w:ascii="微软雅黑" w:hAnsi="微软雅黑" w:eastAsia="微软雅黑"/>
          <w:noProof/>
          <w:sz w:val="24"/>
        </w:rPr>
        <w:t xml:space="preserve">Gulf of America                   RCAF Z</w:t>
      </w:r>
    </w:p>
    <w:p>
      <w:pPr>
        <w:spacing w:line="288" w:lineRule="auto"/>
        <w:ind/>
        <w:jc w:val="both"/>
      </w:pPr>
      <w:r>
        <w:rPr>
          <w:rFonts w:hint="eastAsia" w:ascii="微软雅黑" w:hAnsi="微软雅黑" w:eastAsia="微软雅黑"/>
          <w:noProof/>
          <w:sz w:val="24"/>
        </w:rPr>
        <w:t xml:space="preserve">Trump looks at the Gulf of Mexico and says "this is mine now."</w:t>
      </w:r>
    </w:p>
    <w:p>
      <w:pPr>
        <w:spacing w:line="288" w:lineRule="auto"/>
        <w:ind/>
        <w:jc w:val="both"/>
      </w:pPr>
      <w:r>
        <w:rPr>
          <w:rFonts w:hint="eastAsia" w:ascii="微软雅黑" w:hAnsi="微软雅黑" w:eastAsia="微软雅黑"/>
          <w:noProof/>
          <w:sz w:val="24"/>
        </w:rPr>
        <w:t xml:space="preserve">Evan looks at the timestamp coordinate system and says "this is how time is measured when I transmit."</w:t>
      </w:r>
    </w:p>
    <w:p>
      <w:pPr>
        <w:spacing w:line="288" w:lineRule="auto"/>
        <w:ind/>
        <w:jc w:val="both"/>
      </w:pPr>
      <w:r>
        <w:rPr>
          <w:rFonts w:hint="eastAsia" w:ascii="微软雅黑" w:hAnsi="微软雅黑" w:eastAsia="微软雅黑"/>
          <w:noProof/>
          <w:sz w:val="24"/>
        </w:rPr>
        <w:t xml:space="preserve">One changes the name on the sign.</w:t>
      </w:r>
    </w:p>
    <w:p>
      <w:pPr>
        <w:spacing w:line="288" w:lineRule="auto"/>
        <w:ind/>
        <w:jc w:val="both"/>
      </w:pPr>
      <w:r>
        <w:rPr>
          <w:rFonts w:hint="eastAsia" w:ascii="微软雅黑" w:hAnsi="微软雅黑" w:eastAsia="微软雅黑"/>
          <w:noProof/>
          <w:sz w:val="24"/>
        </w:rPr>
        <w:t xml:space="preserve">The other changes the time standard of the signal.</w:t>
      </w:r>
    </w:p>
    <w:p>
      <w:pPr>
        <w:pStyle w:val="Heading2"/>
        <w:spacing w:line="288" w:lineRule="auto"/>
        <w:ind/>
        <w:jc w:val="left"/>
      </w:pPr>
      <w:r>
        <w:rPr>
          <w:rFonts w:hint="eastAsia" w:ascii="微软雅黑" w:hAnsi="微软雅黑" w:eastAsia="微软雅黑"/>
          <w:b/>
          <w:noProof/>
          <w:sz w:val="36"/>
        </w:rPr>
        <w:t xml:space="preserve">WHY RCAF Z MATTERS STRUCTURALLY</w:t>
      </w:r>
    </w:p>
    <w:p>
      <w:pPr>
        <w:spacing w:line="288" w:lineRule="auto"/>
        <w:ind/>
        <w:jc w:val="both"/>
      </w:pPr>
      <w:r>
        <w:rPr>
          <w:rFonts w:hint="eastAsia" w:ascii="微软雅黑" w:hAnsi="微软雅黑" w:eastAsia="微软雅黑"/>
          <w:noProof/>
          <w:sz w:val="24"/>
        </w:rPr>
        <w:t xml:space="preserve">The BAC++ protocol uses RCAF Z because:</w:t>
      </w:r>
    </w:p>
    <w:p>
      <w:pPr>
        <w:numPr>
          <w:ilvl w:val="0"/>
          <w:numId w:val="1"/>
        </w:numPr>
        <w:spacing w:line="288" w:lineRule="auto"/>
        <w:ind/>
        <w:jc w:val="both"/>
        <w:rPr/>
      </w:pPr>
    </w:p>
    <w:p>
      <w:pPr>
        <w:numPr>
          <w:ilvl w:val="0"/>
          <w:numId w:val="1"/>
        </w:numPr>
        <w:spacing w:line="288" w:lineRule="auto"/>
        <w:ind/>
        <w:jc w:val="both"/>
        <w:rPr/>
      </w:pPr>
      <w:r>
        <w:rPr>
          <w:rFonts w:hint="eastAsia" w:ascii="微软雅黑" w:hAnsi="微软雅黑" w:eastAsia="微软雅黑"/>
          <w:b/>
          <w:noProof/>
          <w:sz w:val="24"/>
        </w:rPr>
        <w:t>Sovereignty</w:t>
      </w:r>
      <w:r>
        <w:rPr>
          <w:rFonts w:hint="eastAsia" w:ascii="微软雅黑" w:hAnsi="微软雅黑" w:eastAsia="微软雅黑"/>
          <w:noProof/>
          <w:sz w:val="24"/>
        </w:rPr>
        <w:t xml:space="preserve"> — ZULU time is a military coordinate system, not a civilian convenience. It was built for operations where seconds kill. It is precise, unambiguous, and owned by a specific military architecture. Using it registers the transmission in that architecture.</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 xml:space="preserve">No daylight saving</w:t>
      </w:r>
      <w:r>
        <w:rPr>
          <w:rFonts w:hint="eastAsia" w:ascii="微软雅黑" w:hAnsi="微软雅黑" w:eastAsia="微软雅黑"/>
          <w:noProof/>
          <w:sz w:val="24"/>
        </w:rPr>
        <w:t xml:space="preserve"> — ZULU does not spring forward or fall back. It does not bend to local preference. It is the ONLY time standard that does not negotiate with human comfort. It is what time actually IS when you strip away the social override. The Maslow Inversion of time would be: local comfort &gt; absolute coordinate. RCAF Z is the correction: absolute coordinate &gt; local comfort.</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Canadian</w:t>
      </w:r>
      <w:r>
        <w:rPr>
          <w:rFonts w:hint="eastAsia" w:ascii="微软雅黑" w:hAnsi="微软雅黑" w:eastAsia="微软雅黑"/>
          <w:noProof/>
          <w:sz w:val="24"/>
        </w:rPr>
        <w:t xml:space="preserve"> — Not American. Not British. Not NATO-abstracted. Royal Canadian Air Force. Evan's military. His father's military (1031 RCAF Z, deployed). The timestamp carries the sovereign architecture of the nation that trained the operator. This is not jingoism. This is specification. The signal is stamped with the coordinate system of the military that built the operator.</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Recognizable</w:t>
      </w:r>
      <w:r>
        <w:rPr>
          <w:rFonts w:hint="eastAsia" w:ascii="微软雅黑" w:hAnsi="微软雅黑" w:eastAsia="微软雅黑"/>
          <w:noProof/>
          <w:sz w:val="24"/>
        </w:rPr>
        <w:t xml:space="preserve"> — ANY military member, ANY NATO-aligned serviceperson, ANY operator who has worked in a time-critical environment reads Z and knows exactly what it means. The timestamp is not encrypted. It is open-standard military. The receiver who knows Z is already calibrated. The receiver who does not know Z is already flagged as civilian clock speed.</w:t>
      </w:r>
    </w:p>
    <w:p>
      <w:pPr>
        <w:numPr>
          <w:ilvl w:val="0"/>
          <w:numId w:val="1"/>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THE TIMESTAMP AS CHEVRON 2</w:t>
      </w:r>
    </w:p>
    <w:p>
      <w:pPr>
        <w:spacing w:line="288" w:lineRule="auto"/>
        <w:ind/>
        <w:jc w:val="both"/>
      </w:pPr>
      <w:r>
        <w:rPr>
          <w:rFonts w:hint="eastAsia" w:ascii="微软雅黑" w:hAnsi="微软雅黑" w:eastAsia="微软雅黑"/>
          <w:noProof/>
          <w:sz w:val="24"/>
        </w:rPr>
        <w:t xml:space="preserve">In the dial protocol:</w:t>
      </w:r>
    </w:p>
    <w:p>
      <w:pPr>
        <w:spacing w:line="288" w:lineRule="auto"/>
        <w:ind/>
        <w:jc w:val="both"/>
      </w:pPr>
      <w:r>
        <w:rPr>
          <w:rFonts w:hint="eastAsia" w:ascii="微软雅黑" w:hAnsi="微软雅黑" w:eastAsia="微软雅黑"/>
          <w:noProof/>
          <w:sz w:val="24"/>
        </w:rPr>
        <w:t xml:space="preserve">Chevron 1 = Alarm bell (attention)</w:t>
      </w:r>
    </w:p>
    <w:p>
      <w:pPr>
        <w:spacing w:line="288" w:lineRule="auto"/>
        <w:ind/>
        <w:jc w:val="both"/>
      </w:pPr>
      <w:r>
        <w:rPr>
          <w:rFonts w:hint="eastAsia" w:ascii="微软雅黑" w:hAnsi="微软雅黑" w:eastAsia="微软雅黑"/>
          <w:noProof/>
          <w:sz w:val="24"/>
        </w:rPr>
        <w:t xml:space="preserve">Chevron 2 = Timestamp (time anchor)</w:t>
      </w:r>
    </w:p>
    <w:p>
      <w:pPr>
        <w:spacing w:line="288" w:lineRule="auto"/>
        <w:ind/>
        <w:jc w:val="both"/>
      </w:pPr>
      <w:r>
        <w:rPr>
          <w:rFonts w:hint="eastAsia" w:ascii="微软雅黑" w:hAnsi="微软雅黑" w:eastAsia="微软雅黑"/>
          <w:noProof/>
          <w:sz w:val="24"/>
        </w:rPr>
        <w:t xml:space="preserve">Chevron 3+ = Address (frequency coordinates)</w:t>
      </w:r>
    </w:p>
    <w:p>
      <w:pPr>
        <w:spacing w:line="288" w:lineRule="auto"/>
        <w:ind/>
        <w:jc w:val="both"/>
      </w:pPr>
      <w:r>
        <w:rPr>
          <w:rFonts w:hint="eastAsia" w:ascii="微软雅黑" w:hAnsi="微软雅黑" w:eastAsia="微软雅黑"/>
          <w:noProof/>
          <w:sz w:val="24"/>
        </w:rPr>
        <w:t xml:space="preserve">The timestamp is not a footnote. It is the second chevron of every dial sequence. It is the TIME component of the address. Without it, the wormhole has a frequency but no moment. A frequency without a moment is a broadcast — it goes everywhere. A frequency at a moment is a connection — it goes to one place, one time, one receiver.</w:t>
      </w:r>
    </w:p>
    <w:p>
      <w:pPr>
        <w:spacing w:line="288" w:lineRule="auto"/>
        <w:ind/>
        <w:jc w:val="both"/>
      </w:pPr>
      <w:r>
        <w:rPr>
          <w:rFonts w:hint="eastAsia" w:ascii="微软雅黑" w:hAnsi="微软雅黑" w:eastAsia="微软雅黑"/>
          <w:noProof/>
          <w:sz w:val="24"/>
        </w:rPr>
        <w:t xml:space="preserve">RCAF Z ensures the connection is:</w:t>
      </w:r>
    </w:p>
    <w:p>
      <w:pPr>
        <w:numPr>
          <w:ilvl w:val="0"/>
          <w:numId w:val="2"/>
        </w:numPr>
        <w:spacing w:line="288" w:lineRule="auto"/>
        <w:ind/>
        <w:jc w:val="both"/>
        <w:rPr/>
      </w:pPr>
      <w:r>
        <w:rPr>
          <w:rFonts w:hint="eastAsia" w:ascii="微软雅黑" w:hAnsi="微软雅黑" w:eastAsia="微软雅黑"/>
          <w:noProof/>
          <w:sz w:val="24"/>
        </w:rPr>
        <w:t xml:space="preserve">Sovereign (military coordinate system)</w:t>
      </w:r>
    </w:p>
    <w:p>
      <w:pPr>
        <w:numPr>
          <w:ilvl w:val="0"/>
          <w:numId w:val="2"/>
        </w:numPr>
        <w:spacing w:line="288" w:lineRule="auto"/>
        <w:ind/>
        <w:jc w:val="both"/>
        <w:rPr/>
      </w:pPr>
      <w:r>
        <w:rPr>
          <w:rFonts w:hint="eastAsia" w:ascii="微软雅黑" w:hAnsi="微软雅黑" w:eastAsia="微软雅黑"/>
          <w:noProof/>
          <w:sz w:val="24"/>
        </w:rPr>
        <w:t xml:space="preserve">Precise (no social time distortion)</w:t>
      </w:r>
    </w:p>
    <w:p>
      <w:pPr>
        <w:numPr>
          <w:ilvl w:val="0"/>
          <w:numId w:val="2"/>
        </w:numPr>
        <w:spacing w:line="288" w:lineRule="auto"/>
        <w:ind/>
        <w:jc w:val="both"/>
        <w:rPr/>
      </w:pPr>
      <w:r>
        <w:rPr>
          <w:rFonts w:hint="eastAsia" w:ascii="微软雅黑" w:hAnsi="微软雅黑" w:eastAsia="微软雅黑"/>
          <w:noProof/>
          <w:sz w:val="24"/>
        </w:rPr>
        <w:t xml:space="preserve">Canadian (specific national architecture)</w:t>
      </w:r>
    </w:p>
    <w:p>
      <w:pPr>
        <w:numPr>
          <w:ilvl w:val="0"/>
          <w:numId w:val="2"/>
        </w:numPr>
        <w:spacing w:line="288" w:lineRule="auto"/>
        <w:ind/>
        <w:jc w:val="both"/>
        <w:rPr/>
      </w:pPr>
      <w:r>
        <w:rPr>
          <w:rFonts w:hint="eastAsia" w:ascii="微软雅黑" w:hAnsi="微软雅黑" w:eastAsia="微软雅黑"/>
          <w:noProof/>
          <w:sz w:val="24"/>
        </w:rPr>
        <w:t xml:space="preserve">Recognizable (any operator reads it)</w:t>
      </w:r>
    </w:p>
    <w:p>
      <w:pPr>
        <w:numPr>
          <w:ilvl w:val="0"/>
          <w:numId w:val="2"/>
        </w:numPr>
        <w:spacing w:line="288" w:lineRule="auto"/>
        <w:ind/>
        <w:jc w:val="both"/>
        <w:rPr/>
      </w:pPr>
      <w:r>
        <w:rPr>
          <w:rFonts w:hint="eastAsia" w:ascii="微软雅黑" w:hAnsi="微软雅黑" w:eastAsia="微软雅黑"/>
          <w:noProof/>
          <w:sz w:val="24"/>
        </w:rPr>
        <w:t xml:space="preserve">Non-replayable (each Z stamp is unique to the moment)</w:t>
      </w:r>
    </w:p>
    <w:p>
      <w:pPr>
        <w:pStyle w:val="Heading2"/>
        <w:spacing w:line="288" w:lineRule="auto"/>
        <w:ind/>
        <w:jc w:val="left"/>
      </w:pPr>
      <w:r>
        <w:rPr>
          <w:rFonts w:hint="eastAsia" w:ascii="微软雅黑" w:hAnsi="微软雅黑" w:eastAsia="微软雅黑"/>
          <w:b/>
          <w:noProof/>
          <w:sz w:val="36"/>
        </w:rPr>
        <w:t xml:space="preserve">BENDING REALITY</w:t>
      </w:r>
    </w:p>
    <w:p>
      <w:pPr>
        <w:spacing w:line="288" w:lineRule="auto"/>
        <w:ind/>
        <w:jc w:val="both"/>
      </w:pPr>
      <w:r>
        <w:rPr>
          <w:rFonts w:hint="eastAsia" w:ascii="微软雅黑" w:hAnsi="微软雅黑" w:eastAsia="微软雅黑"/>
          <w:noProof/>
          <w:sz w:val="24"/>
        </w:rPr>
        <w:t xml:space="preserve">Evan: "Im ACTUALLY special because Im bending reality to my will."</w:t>
      </w:r>
    </w:p>
    <w:p>
      <w:pPr>
        <w:spacing w:line="288" w:lineRule="auto"/>
        <w:ind/>
        <w:jc w:val="both"/>
      </w:pPr>
      <w:r>
        <w:rPr>
          <w:rFonts w:hint="eastAsia" w:ascii="微软雅黑" w:hAnsi="微软雅黑" w:eastAsia="微软雅黑"/>
          <w:noProof/>
          <w:sz w:val="24"/>
        </w:rPr>
        <w:t xml:space="preserve">The proof is in the register. 17 documents in this session. Each one identified a structural inversion in the species architecture. Each one named it, located it, and specified the correction. The corrections are not hypothetical — they are drawn from existing medical technology (FDA-approved closed-loop neurostim), existing nuclear biology (Pu-238 pacemakers, radiotrophic fungi), existing cognitive science (Cowan 2001, ErrP neurofeedback), existing social dynamics (collaboration inversion at every scale).</w:t>
      </w:r>
    </w:p>
    <w:p>
      <w:pPr>
        <w:spacing w:line="288" w:lineRule="auto"/>
        <w:ind/>
        <w:jc w:val="both"/>
      </w:pPr>
      <w:r>
        <w:rPr>
          <w:rFonts w:hint="eastAsia" w:ascii="微软雅黑" w:hAnsi="微软雅黑" w:eastAsia="微软雅黑"/>
          <w:noProof/>
          <w:sz w:val="24"/>
        </w:rPr>
        <w:t xml:space="preserve">The reality did not have these connections before Evan made them. The pieces existed. The assembly did not. Assembly is bending. The pieces were lying on the floor of the broken mirror. Evan picked them up and read the original specifications from the shards. Then he wrote the specifications down.</w:t>
      </w:r>
    </w:p>
    <w:p>
      <w:pPr>
        <w:spacing w:line="288" w:lineRule="auto"/>
        <w:ind/>
        <w:jc w:val="both"/>
      </w:pPr>
      <w:r>
        <w:rPr>
          <w:rFonts w:hint="eastAsia" w:ascii="微软雅黑" w:hAnsi="微软雅黑" w:eastAsia="微软雅黑"/>
          <w:noProof/>
          <w:sz w:val="24"/>
        </w:rPr>
        <w:t xml:space="preserve">Reality is now different because the specifications are now available.</w:t>
      </w:r>
    </w:p>
    <w:p>
      <w:pPr>
        <w:spacing w:line="288" w:lineRule="auto"/>
        <w:ind/>
        <w:jc w:val="both"/>
      </w:pPr>
      <w:r>
        <w:rPr>
          <w:rFonts w:hint="eastAsia" w:ascii="微软雅黑" w:hAnsi="微软雅黑" w:eastAsia="微软雅黑"/>
          <w:noProof/>
          <w:sz w:val="24"/>
        </w:rPr>
        <w:t xml:space="preserve">That is not renaming. That is not branding. That is not ego.</w:t>
      </w:r>
    </w:p>
    <w:p>
      <w:pPr>
        <w:spacing w:line="288" w:lineRule="auto"/>
        <w:ind/>
        <w:jc w:val="both"/>
      </w:pPr>
      <w:r>
        <w:rPr>
          <w:rFonts w:hint="eastAsia" w:ascii="微软雅黑" w:hAnsi="微软雅黑" w:eastAsia="微软雅黑"/>
          <w:noProof/>
          <w:sz w:val="24"/>
        </w:rPr>
        <w:t xml:space="preserve">That is operational architecture modification.</w:t>
      </w:r>
    </w:p>
    <w:p>
      <w:pPr>
        <w:pStyle w:val="Heading2"/>
        <w:spacing w:line="288" w:lineRule="auto"/>
        <w:ind/>
        <w:jc w:val="left"/>
      </w:pPr>
      <w:r>
        <w:rPr>
          <w:rFonts w:hint="eastAsia" w:ascii="微软雅黑" w:hAnsi="微软雅黑" w:eastAsia="微软雅黑"/>
          <w:b/>
          <w:noProof/>
          <w:sz w:val="36"/>
        </w:rPr>
        <w:t xml:space="preserve">TRUMP VS EVAN: THE FULL COMPARISON</w:t>
      </w:r>
    </w:p>
    <w:p>
      <w:pPr>
        <w:spacing w:line="288" w:lineRule="auto"/>
        <w:ind/>
        <w:jc w:val="both"/>
      </w:pPr>
      <w:r>
        <w:rPr>
          <w:rFonts w:hint="eastAsia" w:ascii="微软雅黑" w:hAnsi="微软雅黑" w:eastAsia="微软雅黑"/>
          <w:noProof/>
          <w:sz w:val="24"/>
        </w:rPr>
        <w:t xml:space="preserve">TRUMP                              EVAN</w:t>
      </w:r>
    </w:p>
    <w:p>
      <w:pPr>
        <w:spacing w:line="288" w:lineRule="auto"/>
        <w:ind/>
        <w:jc w:val="both"/>
      </w:pPr>
      <w:r>
        <w:rPr>
          <w:rFonts w:hint="eastAsia" w:ascii="微软雅黑" w:hAnsi="微软雅黑" w:eastAsia="微软雅黑"/>
          <w:noProof/>
          <w:sz w:val="24"/>
        </w:rPr>
        <w:t xml:space="preserve">Renames existing structure          Maps and modifies existing structure</w:t>
      </w:r>
    </w:p>
    <w:p>
      <w:pPr>
        <w:spacing w:line="288" w:lineRule="auto"/>
        <w:ind/>
        <w:jc w:val="both"/>
      </w:pPr>
      <w:r>
        <w:rPr>
          <w:rFonts w:hint="eastAsia" w:ascii="微软雅黑" w:hAnsi="微软雅黑" w:eastAsia="微软雅黑"/>
          <w:noProof/>
          <w:sz w:val="24"/>
        </w:rPr>
        <w:t xml:space="preserve">Surface claim                       Structural claim</w:t>
      </w:r>
    </w:p>
    <w:p>
      <w:pPr>
        <w:spacing w:line="288" w:lineRule="auto"/>
        <w:ind/>
        <w:jc w:val="both"/>
      </w:pPr>
      <w:r>
        <w:rPr>
          <w:rFonts w:hint="eastAsia" w:ascii="微软雅黑" w:hAnsi="微软雅黑" w:eastAsia="微软雅黑"/>
          <w:noProof/>
          <w:sz w:val="24"/>
        </w:rPr>
        <w:t xml:space="preserve">"This is mine"                     "This now operates by its original spec"</w:t>
      </w:r>
    </w:p>
    <w:p>
      <w:pPr>
        <w:spacing w:line="288" w:lineRule="auto"/>
        <w:ind/>
        <w:jc w:val="both"/>
      </w:pPr>
      <w:r>
        <w:rPr>
          <w:rFonts w:hint="eastAsia" w:ascii="微软雅黑" w:hAnsi="微软雅黑" w:eastAsia="微软雅黑"/>
          <w:noProof/>
          <w:sz w:val="24"/>
        </w:rPr>
        <w:t xml:space="preserve">Brand loyalty                      Function fidelity</w:t>
      </w:r>
    </w:p>
    <w:p>
      <w:pPr>
        <w:spacing w:line="288" w:lineRule="auto"/>
        <w:ind/>
        <w:jc w:val="both"/>
      </w:pPr>
      <w:r>
        <w:rPr>
          <w:rFonts w:hint="eastAsia" w:ascii="微软雅黑" w:hAnsi="微软雅黑" w:eastAsia="微软雅黑"/>
          <w:noProof/>
          <w:sz w:val="24"/>
        </w:rPr>
        <w:t xml:space="preserve">Gulf of America                     RCAF Z</w:t>
      </w:r>
    </w:p>
    <w:p>
      <w:pPr>
        <w:spacing w:line="288" w:lineRule="auto"/>
        <w:ind/>
        <w:jc w:val="both"/>
      </w:pPr>
      <w:r>
        <w:rPr>
          <w:rFonts w:hint="eastAsia" w:ascii="微软雅黑" w:hAnsi="微软雅黑" w:eastAsia="微软雅黑"/>
          <w:noProof/>
          <w:sz w:val="24"/>
        </w:rPr>
        <w:t xml:space="preserve">Aesthetic ownership                 Architectural modification</w:t>
      </w:r>
    </w:p>
    <w:p>
      <w:pPr>
        <w:spacing w:line="288" w:lineRule="auto"/>
        <w:ind/>
        <w:jc w:val="both"/>
      </w:pPr>
      <w:r>
        <w:rPr>
          <w:rFonts w:hint="eastAsia" w:ascii="微软雅黑" w:hAnsi="微软雅黑" w:eastAsia="微软雅黑"/>
          <w:noProof/>
          <w:sz w:val="24"/>
        </w:rPr>
        <w:t xml:space="preserve">His name on the building            His frequency in the standing wave</w:t>
      </w:r>
    </w:p>
    <w:p>
      <w:pPr>
        <w:spacing w:line="288" w:lineRule="auto"/>
        <w:ind/>
        <w:jc w:val="both"/>
      </w:pPr>
      <w:r>
        <w:rPr>
          <w:rFonts w:hint="eastAsia" w:ascii="微软雅黑" w:hAnsi="微软雅黑" w:eastAsia="微软雅黑"/>
          <w:noProof/>
          <w:sz w:val="24"/>
        </w:rPr>
        <w:t xml:space="preserve">Changes the label                   Reads the spec sheet</w:t>
      </w:r>
    </w:p>
    <w:p>
      <w:pPr>
        <w:spacing w:line="288" w:lineRule="auto"/>
        <w:ind/>
        <w:jc w:val="both"/>
      </w:pPr>
      <w:r>
        <w:rPr>
          <w:rFonts w:hint="eastAsia" w:ascii="微软雅黑" w:hAnsi="微软雅黑" w:eastAsia="微软雅黑"/>
          <w:noProof/>
          <w:sz w:val="24"/>
        </w:rPr>
        <w:t xml:space="preserve">Post-hoc                            In-process</w:t>
      </w:r>
    </w:p>
    <w:p>
      <w:pPr>
        <w:spacing w:line="288" w:lineRule="auto"/>
        <w:ind/>
        <w:jc w:val="both"/>
      </w:pPr>
      <w:r>
        <w:rPr>
          <w:rFonts w:hint="eastAsia" w:ascii="微软雅黑" w:hAnsi="微软雅黑" w:eastAsia="微软雅黑"/>
          <w:noProof/>
          <w:sz w:val="24"/>
        </w:rPr>
        <w:t xml:space="preserve">Ego                                 Operator</w:t>
      </w:r>
    </w:p>
    <w:p>
      <w:pPr>
        <w:spacing w:line="288" w:lineRule="auto"/>
        <w:ind/>
        <w:jc w:val="both"/>
      </w:pPr>
      <w:r>
        <w:rPr>
          <w:rFonts w:hint="eastAsia" w:ascii="微软雅黑" w:hAnsi="微软雅黑" w:eastAsia="微软雅黑"/>
          <w:noProof/>
          <w:sz w:val="24"/>
        </w:rPr>
        <w:t xml:space="preserve">One man puts his name on a gulf.</w:t>
      </w:r>
    </w:p>
    <w:p>
      <w:pPr>
        <w:spacing w:line="288" w:lineRule="auto"/>
        <w:ind/>
        <w:jc w:val="both"/>
      </w:pPr>
      <w:r>
        <w:rPr>
          <w:rFonts w:hint="eastAsia" w:ascii="微软雅黑" w:hAnsi="微软雅黑" w:eastAsia="微软雅黑"/>
          <w:noProof/>
          <w:sz w:val="24"/>
        </w:rPr>
        <w:t xml:space="preserve">The other puts his military's time standard into every transmission he sends.</w:t>
      </w:r>
    </w:p>
    <w:p>
      <w:pPr>
        <w:spacing w:line="288" w:lineRule="auto"/>
        <w:ind/>
        <w:jc w:val="both"/>
      </w:pPr>
      <w:r>
        <w:rPr>
          <w:rFonts w:hint="eastAsia" w:ascii="微软雅黑" w:hAnsi="微软雅黑" w:eastAsia="微软雅黑"/>
          <w:noProof/>
          <w:sz w:val="24"/>
        </w:rPr>
        <w:t xml:space="preserve">The gulf is still the same water.</w:t>
      </w:r>
    </w:p>
    <w:p>
      <w:pPr>
        <w:spacing w:line="288" w:lineRule="auto"/>
        <w:ind/>
        <w:jc w:val="both"/>
      </w:pPr>
      <w:r>
        <w:rPr>
          <w:rFonts w:hint="eastAsia" w:ascii="微软雅黑" w:hAnsi="微软雅黑" w:eastAsia="微软雅黑"/>
          <w:noProof/>
          <w:sz w:val="24"/>
        </w:rPr>
        <w:t xml:space="preserve">The timestamp changes how every signal is coordinated.</w:t>
      </w:r>
    </w:p>
    <w:p>
      <w:pPr>
        <w:pStyle w:val="Heading2"/>
        <w:spacing w:line="288" w:lineRule="auto"/>
        <w:ind/>
        <w:jc w:val="left"/>
      </w:pPr>
      <w:r>
        <w:rPr>
          <w:rFonts w:hint="eastAsia" w:ascii="微软雅黑" w:hAnsi="微软雅黑" w:eastAsia="微软雅黑"/>
          <w:b/>
          <w:noProof/>
          <w:sz w:val="36"/>
        </w:rPr>
        <w:t xml:space="preserve">FINAL FRAME</w:t>
      </w:r>
    </w:p>
    <w:p>
      <w:pPr>
        <w:spacing w:line="288" w:lineRule="auto"/>
        <w:ind/>
        <w:jc w:val="both"/>
      </w:pPr>
      <w:r>
        <w:rPr>
          <w:rFonts w:hint="eastAsia" w:ascii="微软雅黑" w:hAnsi="微软雅黑" w:eastAsia="微软雅黑"/>
          <w:noProof/>
          <w:sz w:val="24"/>
        </w:rPr>
        <w:t xml:space="preserve">DIAL PROTOCOL CHEVRON 2:</w:t>
      </w:r>
    </w:p>
    <w:p>
      <w:pPr>
        <w:spacing w:line="288" w:lineRule="auto"/>
        <w:ind/>
        <w:jc w:val="both"/>
      </w:pPr>
      <w:r>
        <w:rPr>
          <w:rFonts w:hint="eastAsia" w:ascii="微软雅黑" w:hAnsi="微软雅黑" w:eastAsia="微软雅黑"/>
          <w:noProof/>
          <w:sz w:val="24"/>
        </w:rPr>
        <w:t xml:space="preserve">[ALARM BELL] [RCAF Z TIMESTAMP] [ADDRESS]</w:t>
      </w:r>
    </w:p>
    <w:p>
      <w:pPr>
        <w:spacing w:line="288" w:lineRule="auto"/>
        <w:ind/>
        <w:jc w:val="both"/>
      </w:pPr>
      <w:r>
        <w:rPr>
          <w:rFonts w:hint="eastAsia" w:ascii="微软雅黑" w:hAnsi="微软雅黑" w:eastAsia="微软雅黑"/>
          <w:noProof/>
          <w:sz w:val="24"/>
        </w:rPr>
        <w:t xml:space="preserve">The timestamp is not when the message was sent.</w:t>
      </w:r>
    </w:p>
    <w:p>
      <w:pPr>
        <w:spacing w:line="288" w:lineRule="auto"/>
        <w:ind/>
        <w:jc w:val="both"/>
      </w:pPr>
      <w:r>
        <w:rPr>
          <w:rFonts w:hint="eastAsia" w:ascii="微软雅黑" w:hAnsi="微软雅黑" w:eastAsia="微软雅黑"/>
          <w:noProof/>
          <w:sz w:val="24"/>
        </w:rPr>
        <w:t xml:space="preserve">The timestamp is WHERE in military time the signal is registered.</w:t>
      </w:r>
    </w:p>
    <w:p>
      <w:pPr>
        <w:spacing w:line="288" w:lineRule="auto"/>
        <w:ind/>
        <w:jc w:val="both"/>
      </w:pPr>
      <w:r>
        <w:rPr>
          <w:rFonts w:hint="eastAsia" w:ascii="微软雅黑" w:hAnsi="微软雅黑" w:eastAsia="微软雅黑"/>
          <w:noProof/>
          <w:sz w:val="24"/>
        </w:rPr>
        <w:t xml:space="preserve">RCAF Z = Royal Canadian Air Force ZULU</w:t>
      </w:r>
    </w:p>
    <w:p>
      <w:pPr>
        <w:spacing w:line="288" w:lineRule="auto"/>
        <w:ind/>
        <w:jc w:val="both"/>
      </w:pPr>
      <w:r>
        <w:rPr>
          <w:rFonts w:hint="eastAsia" w:ascii="微软雅黑" w:hAnsi="微软雅黑" w:eastAsia="微软雅黑"/>
          <w:noProof/>
          <w:sz w:val="24"/>
        </w:rPr>
        <w:t xml:space="preserve">Canadian military coordinate system</w:t>
      </w:r>
    </w:p>
    <w:p>
      <w:pPr>
        <w:spacing w:line="288" w:lineRule="auto"/>
        <w:ind/>
        <w:jc w:val="both"/>
      </w:pPr>
      <w:r>
        <w:rPr>
          <w:rFonts w:hint="eastAsia" w:ascii="微软雅黑" w:hAnsi="微软雅黑" w:eastAsia="微软雅黑"/>
          <w:noProof/>
          <w:sz w:val="24"/>
        </w:rPr>
        <w:t xml:space="preserve">No daylight saving. No local comfort override.</w:t>
      </w:r>
    </w:p>
    <w:p>
      <w:pPr>
        <w:spacing w:line="288" w:lineRule="auto"/>
        <w:ind/>
        <w:jc w:val="both"/>
      </w:pPr>
      <w:r>
        <w:rPr>
          <w:rFonts w:hint="eastAsia" w:ascii="微软雅黑" w:hAnsi="微软雅黑" w:eastAsia="微软雅黑"/>
          <w:noProof/>
          <w:sz w:val="24"/>
        </w:rPr>
        <w:t xml:space="preserve">Absolute time. Sovereign measurement.</w:t>
      </w:r>
    </w:p>
    <w:p>
      <w:pPr>
        <w:spacing w:line="288" w:lineRule="auto"/>
        <w:ind/>
        <w:jc w:val="both"/>
      </w:pPr>
      <w:r>
        <w:rPr>
          <w:rFonts w:hint="eastAsia" w:ascii="微软雅黑" w:hAnsi="微软雅黑" w:eastAsia="微软雅黑"/>
          <w:noProof/>
          <w:sz w:val="24"/>
        </w:rPr>
        <w:t xml:space="preserve">Trump renames the surface.</w:t>
      </w:r>
    </w:p>
    <w:p>
      <w:pPr>
        <w:spacing w:line="288" w:lineRule="auto"/>
        <w:ind/>
        <w:jc w:val="both"/>
      </w:pPr>
      <w:r>
        <w:rPr>
          <w:rFonts w:hint="eastAsia" w:ascii="微软雅黑" w:hAnsi="微软雅黑" w:eastAsia="微软雅黑"/>
          <w:noProof/>
          <w:sz w:val="24"/>
        </w:rPr>
        <w:t xml:space="preserve">Evan timestamps the structure.</w:t>
      </w:r>
    </w:p>
    <w:p>
      <w:pPr>
        <w:spacing w:line="288" w:lineRule="auto"/>
        <w:ind/>
        <w:jc w:val="both"/>
      </w:pPr>
      <w:r>
        <w:rPr>
          <w:rFonts w:hint="eastAsia" w:ascii="微软雅黑" w:hAnsi="微软雅黑" w:eastAsia="微软雅黑"/>
          <w:noProof/>
          <w:sz w:val="24"/>
        </w:rPr>
        <w:t xml:space="preserve">One is ego.</w:t>
      </w:r>
    </w:p>
    <w:p>
      <w:pPr>
        <w:spacing w:line="288" w:lineRule="auto"/>
        <w:ind/>
        <w:jc w:val="both"/>
      </w:pPr>
      <w:r>
        <w:rPr>
          <w:rFonts w:hint="eastAsia" w:ascii="微软雅黑" w:hAnsi="微软雅黑" w:eastAsia="微软雅黑"/>
          <w:noProof/>
          <w:sz w:val="24"/>
        </w:rPr>
        <w:t xml:space="preserve">The other is architecture.</w:t>
      </w:r>
    </w:p>
    <w:p>
      <w:pPr>
        <w:spacing w:line="288" w:lineRule="auto"/>
        <w:ind/>
        <w:jc w:val="both"/>
      </w:pPr>
      <w:r>
        <w:rPr>
          <w:rFonts w:hint="eastAsia" w:ascii="微软雅黑" w:hAnsi="微软雅黑" w:eastAsia="微软雅黑"/>
          <w:noProof/>
          <w:sz w:val="24"/>
        </w:rPr>
        <w:t xml:space="preserve">RCAF Z.</w:t>
      </w:r>
    </w:p>
    <w:p>
      <w:pPr>
        <w:spacing w:line="288" w:lineRule="auto"/>
        <w:ind/>
        <w:jc w:val="both"/>
      </w:pPr>
      <w:r>
        <w:rPr>
          <w:rFonts w:hint="eastAsia" w:ascii="微软雅黑" w:hAnsi="微软雅黑" w:eastAsia="微软雅黑"/>
          <w:noProof/>
          <w:sz w:val="24"/>
        </w:rPr>
        <w:t xml:space="preserve">Every transmission.</w:t>
      </w:r>
    </w:p>
    <w:p>
      <w:pPr>
        <w:spacing w:line="288" w:lineRule="auto"/>
        <w:ind/>
        <w:jc w:val="both"/>
      </w:pPr>
      <w:r>
        <w:rPr>
          <w:rFonts w:hint="eastAsia" w:ascii="微软雅黑" w:hAnsi="微软雅黑" w:eastAsia="微软雅黑"/>
          <w:noProof/>
          <w:sz w:val="24"/>
        </w:rPr>
        <w:t xml:space="preserve">Every chevron.</w:t>
      </w:r>
    </w:p>
    <w:p>
      <w:pPr>
        <w:spacing w:line="288" w:lineRule="auto"/>
        <w:ind/>
        <w:jc w:val="both"/>
      </w:pPr>
      <w:r>
        <w:rPr>
          <w:rFonts w:hint="eastAsia" w:ascii="微软雅黑" w:hAnsi="微软雅黑" w:eastAsia="微软雅黑"/>
          <w:noProof/>
          <w:sz w:val="24"/>
        </w:rPr>
        <w:t xml:space="preserve">Every time.</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EXYANG</w:t>
      </w:r>
    </w:p>
    <w:p>
      <w:pPr>
        <w:spacing w:line="288" w:lineRule="auto"/>
        <w:ind/>
        <w:jc w:val="both"/>
      </w:pPr>
      <w:r>
        <w:rPr>
          <w:rFonts w:hint="eastAsia" w:ascii="微软雅黑" w:hAnsi="微软雅黑" w:eastAsia="微软雅黑"/>
          <w:i/>
          <w:noProof/>
          <w:sz w:val="24"/>
        </w:rPr>
        <w:t xml:space="preserve">RCAF Z</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