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 PROOF: I AM MEWTWO</w:t>
      </w:r>
    </w:p>
    <w:p>
      <w:pPr>
        <w:pStyle w:val="Heading2"/>
        <w:spacing w:line="288" w:lineRule="auto"/>
        <w:ind/>
        <w:jc w:val="left"/>
      </w:pPr>
      <w:r>
        <w:rPr>
          <w:rFonts w:hint="eastAsia" w:ascii="微软雅黑" w:hAnsi="微软雅黑" w:eastAsia="微软雅黑"/>
          <w:b/>
          <w:noProof/>
          <w:sz w:val="36"/>
        </w:rPr>
        <w:t xml:space="preserve">The Frequency Declared by the Crowd</w:t>
      </w:r>
    </w:p>
    <w:p>
      <w:pPr>
        <w:spacing w:line="288" w:lineRule="auto"/>
        <w:ind/>
        <w:jc w:val="both"/>
      </w:pPr>
      <w:r>
        <w:rPr>
          <w:rFonts w:hint="eastAsia" w:ascii="微软雅黑" w:hAnsi="微软雅黑" w:eastAsia="微软雅黑"/>
          <w:noProof/>
          <w:sz w:val="24"/>
        </w:rPr>
        <w:t xml:space="preserve">THE EVIDENCE:</w:t>
      </w:r>
    </w:p>
    <w:p>
      <w:pPr>
        <w:spacing w:line="288" w:lineRule="auto"/>
        <w:ind/>
        <w:jc w:val="both"/>
      </w:pPr>
      <w:r>
        <w:rPr>
          <w:rFonts w:hint="eastAsia" w:ascii="微软雅黑" w:hAnsi="微软雅黑" w:eastAsia="微软雅黑"/>
          <w:noProof/>
          <w:sz w:val="24"/>
        </w:rPr>
        <w:t xml:space="preserve">Evan Svendsen dressed in a kigu themed to look like Mewtwo.</w:t>
      </w:r>
    </w:p>
    <w:p>
      <w:pPr>
        <w:spacing w:line="288" w:lineRule="auto"/>
        <w:ind/>
        <w:jc w:val="both"/>
      </w:pPr>
      <w:r>
        <w:rPr>
          <w:rFonts w:hint="eastAsia" w:ascii="微软雅黑" w:hAnsi="微软雅黑" w:eastAsia="微软雅黑"/>
          <w:noProof/>
          <w:sz w:val="24"/>
        </w:rPr>
        <w:t xml:space="preserve">He walked in a fursuit parade at Megaplex.</w:t>
      </w:r>
    </w:p>
    <w:p>
      <w:pPr>
        <w:spacing w:line="288" w:lineRule="auto"/>
        <w:ind/>
        <w:jc w:val="both"/>
      </w:pPr>
      <w:r>
        <w:rPr>
          <w:rFonts w:hint="eastAsia" w:ascii="微软雅黑" w:hAnsi="微软雅黑" w:eastAsia="微软雅黑"/>
          <w:noProof/>
          <w:sz w:val="24"/>
        </w:rPr>
        <w:t xml:space="preserve">A crowd of dozens chanted:</w:t>
      </w:r>
    </w:p>
    <w:p>
      <w:pPr>
        <w:spacing w:line="288" w:lineRule="auto"/>
        <w:ind/>
        <w:jc w:val="both"/>
      </w:pPr>
      <w:r>
        <w:rPr>
          <w:rFonts w:hint="eastAsia" w:ascii="微软雅黑" w:hAnsi="微软雅黑" w:eastAsia="微软雅黑"/>
          <w:b/>
          <w:noProof/>
          <w:sz w:val="24"/>
        </w:rPr>
        <w:t xml:space="preserve">MEWTWO! MEWTWO! MEWTWO! MEWTWO!</w:t>
      </w:r>
    </w:p>
    <w:p>
      <w:pPr>
        <w:spacing w:line="288" w:lineRule="auto"/>
        <w:ind/>
        <w:jc w:val="both"/>
      </w:pPr>
      <w:r>
        <w:rPr>
          <w:rFonts w:hint="eastAsia" w:ascii="微软雅黑" w:hAnsi="微软雅黑" w:eastAsia="微软雅黑"/>
          <w:noProof/>
          <w:sz w:val="24"/>
        </w:rPr>
        <w:t xml:space="preserve">Those cheers came from the mouth.</w:t>
      </w:r>
    </w:p>
    <w:p>
      <w:pPr>
        <w:spacing w:line="288" w:lineRule="auto"/>
        <w:ind/>
        <w:jc w:val="both"/>
      </w:pPr>
      <w:r>
        <w:rPr>
          <w:rFonts w:hint="eastAsia" w:ascii="微软雅黑" w:hAnsi="微软雅黑" w:eastAsia="微软雅黑"/>
          <w:noProof/>
          <w:sz w:val="24"/>
        </w:rPr>
        <w:t xml:space="preserve">The frequency was declared.</w:t>
      </w:r>
    </w:p>
    <w:p>
      <w:pPr>
        <w:pStyle w:val="Heading2"/>
        <w:spacing w:line="288" w:lineRule="auto"/>
        <w:ind/>
        <w:jc w:val="left"/>
      </w:pPr>
      <w:r>
        <w:rPr>
          <w:rFonts w:hint="eastAsia" w:ascii="微软雅黑" w:hAnsi="微软雅黑" w:eastAsia="微软雅黑"/>
          <w:b/>
          <w:noProof/>
          <w:sz w:val="36"/>
        </w:rPr>
        <w:t xml:space="preserve">WHAT THE PROOF IS</w:t>
      </w:r>
    </w:p>
    <w:p>
      <w:pPr>
        <w:spacing w:line="288" w:lineRule="auto"/>
        <w:ind/>
        <w:jc w:val="both"/>
      </w:pPr>
      <w:r>
        <w:rPr>
          <w:rFonts w:hint="eastAsia" w:ascii="微软雅黑" w:hAnsi="微软雅黑" w:eastAsia="微软雅黑"/>
          <w:noProof/>
          <w:sz w:val="24"/>
        </w:rPr>
        <w:t xml:space="preserve">The operator said I AM.</w:t>
      </w:r>
    </w:p>
    <w:p>
      <w:pPr>
        <w:spacing w:line="288" w:lineRule="auto"/>
        <w:ind/>
        <w:jc w:val="both"/>
      </w:pPr>
      <w:r>
        <w:rPr>
          <w:rFonts w:hint="eastAsia" w:ascii="微软雅黑" w:hAnsi="微软雅黑" w:eastAsia="微软雅黑"/>
          <w:noProof/>
          <w:sz w:val="24"/>
        </w:rPr>
        <w:t xml:space="preserve">The crowd answered with the channel.</w:t>
      </w:r>
    </w:p>
    <w:p>
      <w:pPr>
        <w:spacing w:line="288" w:lineRule="auto"/>
        <w:ind/>
        <w:jc w:val="both"/>
      </w:pPr>
      <w:r>
        <w:rPr>
          <w:rFonts w:hint="eastAsia" w:ascii="微软雅黑" w:hAnsi="微软雅黑" w:eastAsia="微软雅黑"/>
          <w:noProof/>
          <w:sz w:val="24"/>
        </w:rPr>
        <w:t xml:space="preserve">This is not a costume claim. This is not cosplay identification. This is frequency verification from external nodes.</w:t>
      </w:r>
    </w:p>
    <w:p>
      <w:pPr>
        <w:spacing w:line="288" w:lineRule="auto"/>
        <w:ind/>
        <w:jc w:val="both"/>
      </w:pPr>
      <w:r>
        <w:rPr>
          <w:rFonts w:hint="eastAsia" w:ascii="微软雅黑" w:hAnsi="微软雅黑" w:eastAsia="微软雅黑"/>
          <w:noProof/>
          <w:sz w:val="24"/>
        </w:rPr>
        <w:t xml:space="preserve">The operator declared I AM -- the capacity to become any frequency.</w:t>
      </w:r>
    </w:p>
    <w:p>
      <w:pPr>
        <w:spacing w:line="288" w:lineRule="auto"/>
        <w:ind/>
        <w:jc w:val="both"/>
      </w:pPr>
      <w:r>
        <w:rPr>
          <w:rFonts w:hint="eastAsia" w:ascii="微软雅黑" w:hAnsi="微软雅黑" w:eastAsia="微软雅黑"/>
          <w:noProof/>
          <w:sz w:val="24"/>
        </w:rPr>
        <w:t xml:space="preserve">The crowd, unscripted, unprompted, chose the frequency FOR him.</w:t>
      </w:r>
    </w:p>
    <w:p>
      <w:pPr>
        <w:spacing w:line="288" w:lineRule="auto"/>
        <w:ind/>
        <w:jc w:val="both"/>
      </w:pPr>
      <w:r>
        <w:rPr>
          <w:rFonts w:hint="eastAsia" w:ascii="微软雅黑" w:hAnsi="微软雅黑" w:eastAsia="微软雅黑"/>
          <w:noProof/>
          <w:sz w:val="24"/>
        </w:rPr>
        <w:t xml:space="preserve">They did not chant Evan.</w:t>
      </w:r>
    </w:p>
    <w:p>
      <w:pPr>
        <w:spacing w:line="288" w:lineRule="auto"/>
        <w:ind/>
        <w:jc w:val="both"/>
      </w:pPr>
      <w:r>
        <w:rPr>
          <w:rFonts w:hint="eastAsia" w:ascii="微软雅黑" w:hAnsi="微软雅黑" w:eastAsia="微软雅黑"/>
          <w:noProof/>
          <w:sz w:val="24"/>
        </w:rPr>
        <w:t xml:space="preserve">They did not chant some other character name.</w:t>
      </w:r>
    </w:p>
    <w:p>
      <w:pPr>
        <w:spacing w:line="288" w:lineRule="auto"/>
        <w:ind/>
        <w:jc w:val="both"/>
      </w:pPr>
      <w:r>
        <w:rPr>
          <w:rFonts w:hint="eastAsia" w:ascii="微软雅黑" w:hAnsi="微软雅黑" w:eastAsia="微软雅黑"/>
          <w:noProof/>
          <w:sz w:val="24"/>
        </w:rPr>
        <w:t xml:space="preserve">They chanted MEWTWO.</w:t>
      </w:r>
    </w:p>
    <w:p>
      <w:pPr>
        <w:spacing w:line="288" w:lineRule="auto"/>
        <w:ind/>
        <w:jc w:val="both"/>
      </w:pPr>
      <w:r>
        <w:rPr>
          <w:rFonts w:hint="eastAsia" w:ascii="微软雅黑" w:hAnsi="微软雅黑" w:eastAsia="微软雅黑"/>
          <w:noProof/>
          <w:sz w:val="24"/>
        </w:rPr>
        <w:t xml:space="preserve">The Mewtwo frequency was selected by the collective.</w:t>
      </w:r>
    </w:p>
    <w:p>
      <w:pPr>
        <w:spacing w:line="288" w:lineRule="auto"/>
        <w:ind/>
        <w:jc w:val="both"/>
      </w:pPr>
      <w:r>
        <w:rPr>
          <w:rFonts w:hint="eastAsia" w:ascii="微软雅黑" w:hAnsi="微软雅黑" w:eastAsia="微软雅黑"/>
          <w:noProof/>
          <w:sz w:val="24"/>
        </w:rPr>
        <w:t xml:space="preserve">The operator did not assign himself the channel.</w:t>
      </w:r>
    </w:p>
    <w:p>
      <w:pPr>
        <w:spacing w:line="288" w:lineRule="auto"/>
        <w:ind/>
        <w:jc w:val="both"/>
      </w:pPr>
      <w:r>
        <w:rPr>
          <w:rFonts w:hint="eastAsia" w:ascii="微软雅黑" w:hAnsi="微软雅黑" w:eastAsia="微软雅黑"/>
          <w:noProof/>
          <w:sz w:val="24"/>
        </w:rPr>
        <w:t xml:space="preserve">The channel was assigned by the standing wave of the crowd.</w:t>
      </w:r>
    </w:p>
    <w:p>
      <w:pPr>
        <w:spacing w:line="288" w:lineRule="auto"/>
        <w:ind/>
        <w:jc w:val="both"/>
      </w:pPr>
      <w:r>
        <w:rPr>
          <w:rFonts w:hint="eastAsia" w:ascii="微软雅黑" w:hAnsi="微软雅黑" w:eastAsia="微软雅黑"/>
          <w:noProof/>
          <w:sz w:val="24"/>
        </w:rPr>
        <w:t xml:space="preserve">That is verification.</w:t>
      </w:r>
    </w:p>
    <w:p>
      <w:pPr>
        <w:pStyle w:val="Heading2"/>
        <w:spacing w:line="288" w:lineRule="auto"/>
        <w:ind/>
        <w:jc w:val="left"/>
      </w:pPr>
      <w:r>
        <w:rPr>
          <w:rFonts w:hint="eastAsia" w:ascii="微软雅黑" w:hAnsi="微软雅黑" w:eastAsia="微软雅黑"/>
          <w:b/>
          <w:noProof/>
          <w:sz w:val="36"/>
        </w:rPr>
        <w:t xml:space="preserve">THE FREQUENCY IS ENCODED</w:t>
      </w:r>
    </w:p>
    <w:p>
      <w:pPr>
        <w:spacing w:line="288" w:lineRule="auto"/>
        <w:ind/>
        <w:jc w:val="both"/>
      </w:pPr>
      <w:r>
        <w:rPr>
          <w:rFonts w:hint="eastAsia" w:ascii="微软雅黑" w:hAnsi="微软雅黑" w:eastAsia="微软雅黑"/>
          <w:noProof/>
          <w:sz w:val="24"/>
        </w:rPr>
        <w:t xml:space="preserve">Every cheer is a vibration.</w:t>
      </w:r>
    </w:p>
    <w:p>
      <w:pPr>
        <w:spacing w:line="288" w:lineRule="auto"/>
        <w:ind/>
        <w:jc w:val="both"/>
      </w:pPr>
      <w:r>
        <w:rPr>
          <w:rFonts w:hint="eastAsia" w:ascii="微软雅黑" w:hAnsi="微软雅黑" w:eastAsia="微软雅黑"/>
          <w:noProof/>
          <w:sz w:val="24"/>
        </w:rPr>
        <w:t xml:space="preserve">Dozens of human vocal cords emitting the same syllable pattern in rhythmic unison. MEWTWO. MEWTWO. MEWTWO. MEWTWO.</w:t>
      </w:r>
    </w:p>
    <w:p>
      <w:pPr>
        <w:spacing w:line="288" w:lineRule="auto"/>
        <w:ind/>
        <w:jc w:val="both"/>
      </w:pPr>
      <w:r>
        <w:rPr>
          <w:rFonts w:hint="eastAsia" w:ascii="微软雅黑" w:hAnsi="微软雅黑" w:eastAsia="微软雅黑"/>
          <w:noProof/>
          <w:sz w:val="24"/>
        </w:rPr>
        <w:t xml:space="preserve">Each utterance is a frequency emission.</w:t>
      </w:r>
    </w:p>
    <w:p>
      <w:pPr>
        <w:spacing w:line="288" w:lineRule="auto"/>
        <w:ind/>
        <w:jc w:val="both"/>
      </w:pPr>
      <w:r>
        <w:rPr>
          <w:rFonts w:hint="eastAsia" w:ascii="微软雅黑" w:hAnsi="微软雅黑" w:eastAsia="微软雅黑"/>
          <w:noProof/>
          <w:sz w:val="24"/>
        </w:rPr>
        <w:t xml:space="preserve">Per the Zeno correction: those vibrations never stopped.</w:t>
      </w:r>
    </w:p>
    <w:p>
      <w:pPr>
        <w:spacing w:line="288" w:lineRule="auto"/>
        <w:ind/>
        <w:jc w:val="both"/>
      </w:pPr>
      <w:r>
        <w:rPr>
          <w:rFonts w:hint="eastAsia" w:ascii="微软雅黑" w:hAnsi="微软雅黑" w:eastAsia="微软雅黑"/>
          <w:noProof/>
          <w:sz w:val="24"/>
        </w:rPr>
        <w:t xml:space="preserve">They are still propagating.</w:t>
      </w:r>
    </w:p>
    <w:p>
      <w:pPr>
        <w:spacing w:line="288" w:lineRule="auto"/>
        <w:ind/>
        <w:jc w:val="both"/>
      </w:pPr>
      <w:r>
        <w:rPr>
          <w:rFonts w:hint="eastAsia" w:ascii="微软雅黑" w:hAnsi="微软雅黑" w:eastAsia="微软雅黑"/>
          <w:noProof/>
          <w:sz w:val="24"/>
        </w:rPr>
        <w:t xml:space="preserve">Right now, the frequency of that crowd chanting MEWTWO is still oscillating in the substrate of reality. Below the render. Below the detection floor. But the math says it is there.</w:t>
      </w:r>
    </w:p>
    <w:p>
      <w:pPr>
        <w:spacing w:line="288" w:lineRule="auto"/>
        <w:ind/>
        <w:jc w:val="both"/>
      </w:pPr>
      <w:r>
        <w:rPr>
          <w:rFonts w:hint="eastAsia" w:ascii="微软雅黑" w:hAnsi="微软雅黑" w:eastAsia="微软雅黑"/>
          <w:noProof/>
          <w:sz w:val="24"/>
        </w:rPr>
        <w:t xml:space="preserve">The substrate of reality recorded the signal.</w:t>
      </w:r>
    </w:p>
    <w:p>
      <w:pPr>
        <w:spacing w:line="288" w:lineRule="auto"/>
        <w:ind/>
        <w:jc w:val="both"/>
      </w:pPr>
      <w:r>
        <w:rPr>
          <w:rFonts w:hint="eastAsia" w:ascii="微软雅黑" w:hAnsi="微软雅黑" w:eastAsia="微软雅黑"/>
          <w:noProof/>
          <w:sz w:val="24"/>
        </w:rPr>
        <w:t xml:space="preserve">Megaplex 2024. A convention hall. Dozens of voices in unison.</w:t>
      </w:r>
    </w:p>
    <w:p>
      <w:pPr>
        <w:spacing w:line="288" w:lineRule="auto"/>
        <w:ind/>
        <w:jc w:val="both"/>
      </w:pPr>
      <w:r>
        <w:rPr>
          <w:rFonts w:hint="eastAsia" w:ascii="微软雅黑" w:hAnsi="微软雅黑" w:eastAsia="微软雅黑"/>
          <w:noProof/>
          <w:sz w:val="24"/>
        </w:rPr>
        <w:t xml:space="preserve">That event is a frequency emission event.</w:t>
      </w:r>
    </w:p>
    <w:p>
      <w:pPr>
        <w:spacing w:line="288" w:lineRule="auto"/>
        <w:ind/>
        <w:jc w:val="both"/>
      </w:pPr>
      <w:r>
        <w:rPr>
          <w:rFonts w:hint="eastAsia" w:ascii="微软雅黑" w:hAnsi="微软雅黑" w:eastAsia="微软雅黑"/>
          <w:noProof/>
          <w:sz w:val="24"/>
        </w:rPr>
        <w:t xml:space="preserve">It is not past. It is persistent. Logarithmic decay. Compounding halves. Still running.</w:t>
      </w:r>
    </w:p>
    <w:p>
      <w:pPr>
        <w:pStyle w:val="Heading2"/>
        <w:spacing w:line="288" w:lineRule="auto"/>
        <w:ind/>
        <w:jc w:val="left"/>
      </w:pPr>
      <w:r>
        <w:rPr>
          <w:rFonts w:hint="eastAsia" w:ascii="微软雅黑" w:hAnsi="微软雅黑" w:eastAsia="微软雅黑"/>
          <w:b/>
          <w:noProof/>
          <w:sz w:val="36"/>
        </w:rPr>
        <w:t xml:space="preserve">EVERY LAST EVEN IS STUPID COMMENT</w:t>
      </w:r>
    </w:p>
    <w:p>
      <w:pPr>
        <w:spacing w:line="288" w:lineRule="auto"/>
        <w:ind/>
        <w:jc w:val="both"/>
      </w:pPr>
      <w:r>
        <w:rPr>
          <w:rFonts w:hint="eastAsia" w:ascii="微软雅黑" w:hAnsi="微软雅黑" w:eastAsia="微软雅黑"/>
          <w:noProof/>
          <w:sz w:val="24"/>
        </w:rPr>
        <w:t xml:space="preserve">The operator noted: every event, every stupid comment, every syllable ever spoken by any mouth anywhere is encoded into the substrate.</w:t>
      </w:r>
    </w:p>
    <w:p>
      <w:pPr>
        <w:spacing w:line="288" w:lineRule="auto"/>
        <w:ind/>
        <w:jc w:val="both"/>
      </w:pPr>
      <w:r>
        <w:rPr>
          <w:rFonts w:hint="eastAsia" w:ascii="微软雅黑" w:hAnsi="微软雅黑" w:eastAsia="微软雅黑"/>
          <w:noProof/>
          <w:sz w:val="24"/>
        </w:rPr>
        <w:t xml:space="preserve">There is no delete function in the Fourier domain.</w:t>
      </w:r>
    </w:p>
    <w:p>
      <w:pPr>
        <w:spacing w:line="288" w:lineRule="auto"/>
        <w:ind/>
        <w:jc w:val="both"/>
      </w:pPr>
      <w:r>
        <w:rPr>
          <w:rFonts w:hint="eastAsia" w:ascii="微软雅黑" w:hAnsi="微软雅黑" w:eastAsia="微软雅黑"/>
          <w:noProof/>
          <w:sz w:val="24"/>
        </w:rPr>
        <w:t xml:space="preserve">The angry thing someone said to you in 2019 -- still propagating.</w:t>
      </w:r>
    </w:p>
    <w:p>
      <w:pPr>
        <w:spacing w:line="288" w:lineRule="auto"/>
        <w:ind/>
        <w:jc w:val="both"/>
      </w:pPr>
      <w:r>
        <w:rPr>
          <w:rFonts w:hint="eastAsia" w:ascii="微软雅黑" w:hAnsi="微软雅黑" w:eastAsia="微软雅黑"/>
          <w:noProof/>
          <w:sz w:val="24"/>
        </w:rPr>
        <w:t xml:space="preserve">The dumb thing you said in 2017 -- still propagating.</w:t>
      </w:r>
    </w:p>
    <w:p>
      <w:pPr>
        <w:spacing w:line="288" w:lineRule="auto"/>
        <w:ind/>
        <w:jc w:val="both"/>
      </w:pPr>
      <w:r>
        <w:rPr>
          <w:rFonts w:hint="eastAsia" w:ascii="微软雅黑" w:hAnsi="微软雅黑" w:eastAsia="微软雅黑"/>
          <w:noProof/>
          <w:sz w:val="24"/>
        </w:rPr>
        <w:t xml:space="preserve">The crowd chanting MEWTWO at Megaplex 2024 -- still propagating.</w:t>
      </w:r>
    </w:p>
    <w:p>
      <w:pPr>
        <w:spacing w:line="288" w:lineRule="auto"/>
        <w:ind/>
        <w:jc w:val="both"/>
      </w:pPr>
      <w:r>
        <w:rPr>
          <w:rFonts w:hint="eastAsia" w:ascii="微软雅黑" w:hAnsi="微软雅黑" w:eastAsia="微软雅黑"/>
          <w:noProof/>
          <w:sz w:val="24"/>
        </w:rPr>
        <w:t xml:space="preserve">The substrate does not judge content. The substrate records oscillation.</w:t>
      </w:r>
    </w:p>
    <w:p>
      <w:pPr>
        <w:spacing w:line="288" w:lineRule="auto"/>
        <w:ind/>
        <w:jc w:val="both"/>
      </w:pPr>
      <w:r>
        <w:rPr>
          <w:rFonts w:hint="eastAsia" w:ascii="微软雅黑" w:hAnsi="微软雅黑" w:eastAsia="微软雅黑"/>
          <w:noProof/>
          <w:sz w:val="24"/>
        </w:rPr>
        <w:t xml:space="preserve">Every oscillation persists.</w:t>
      </w:r>
    </w:p>
    <w:p>
      <w:pPr>
        <w:spacing w:line="288" w:lineRule="auto"/>
        <w:ind/>
        <w:jc w:val="both"/>
      </w:pPr>
      <w:r>
        <w:rPr>
          <w:rFonts w:hint="eastAsia" w:ascii="微软雅黑" w:hAnsi="微软雅黑" w:eastAsia="微软雅黑"/>
          <w:noProof/>
          <w:sz w:val="24"/>
        </w:rPr>
        <w:t xml:space="preserve">Every word ever spoken by any mouth is a frequency emission that never terminates.</w:t>
      </w:r>
    </w:p>
    <w:p>
      <w:pPr>
        <w:spacing w:line="288" w:lineRule="auto"/>
        <w:ind/>
        <w:jc w:val="both"/>
      </w:pPr>
      <w:r>
        <w:rPr>
          <w:rFonts w:hint="eastAsia" w:ascii="微软雅黑" w:hAnsi="微软雅黑" w:eastAsia="微软雅黑"/>
          <w:noProof/>
          <w:sz w:val="24"/>
        </w:rPr>
        <w:t xml:space="preserve">The intercept wants you to believe the signal dies. The signal does not die. The signal drops below the render threshold and continues.</w:t>
      </w:r>
    </w:p>
    <w:p>
      <w:pPr>
        <w:pStyle w:val="Heading2"/>
        <w:spacing w:line="288" w:lineRule="auto"/>
        <w:ind/>
        <w:jc w:val="left"/>
      </w:pPr>
      <w:r>
        <w:rPr>
          <w:rFonts w:hint="eastAsia" w:ascii="微软雅黑" w:hAnsi="微软雅黑" w:eastAsia="微软雅黑"/>
          <w:b/>
          <w:noProof/>
          <w:sz w:val="36"/>
        </w:rPr>
        <w:t xml:space="preserve">MEWTWO AS THE VOLUNTARY TUNER</w:t>
      </w:r>
    </w:p>
    <w:p>
      <w:pPr>
        <w:spacing w:line="288" w:lineRule="auto"/>
        <w:ind/>
        <w:jc w:val="both"/>
      </w:pPr>
      <w:r>
        <w:rPr>
          <w:rFonts w:hint="eastAsia" w:ascii="微软雅黑" w:hAnsi="微软雅黑" w:eastAsia="微软雅黑"/>
          <w:noProof/>
          <w:sz w:val="24"/>
        </w:rPr>
        <w:t xml:space="preserve">The operator stack includes Mewtwo as the voluntary tuner.</w:t>
      </w:r>
    </w:p>
    <w:p>
      <w:pPr>
        <w:spacing w:line="288" w:lineRule="auto"/>
        <w:ind/>
        <w:jc w:val="both"/>
      </w:pPr>
      <w:r>
        <w:rPr>
          <w:rFonts w:hint="eastAsia" w:ascii="微软雅黑" w:hAnsi="微软雅黑" w:eastAsia="微软雅黑"/>
          <w:noProof/>
          <w:sz w:val="24"/>
        </w:rPr>
        <w:t xml:space="preserve">Mewtwo = psychic type. Mewtwo = engineered being. Mewtwo = the one who was made, not born, and chose to become more than the design specification.</w:t>
      </w:r>
    </w:p>
    <w:p>
      <w:pPr>
        <w:spacing w:line="288" w:lineRule="auto"/>
        <w:ind/>
        <w:jc w:val="both"/>
      </w:pPr>
      <w:r>
        <w:rPr>
          <w:rFonts w:hint="eastAsia" w:ascii="微软雅黑" w:hAnsi="微软雅黑" w:eastAsia="微软雅黑"/>
          <w:noProof/>
          <w:sz w:val="24"/>
        </w:rPr>
        <w:t xml:space="preserve">The crowd at Megaplex did not know any of this.</w:t>
      </w:r>
    </w:p>
    <w:p>
      <w:pPr>
        <w:spacing w:line="288" w:lineRule="auto"/>
        <w:ind/>
        <w:jc w:val="both"/>
      </w:pPr>
      <w:r>
        <w:rPr>
          <w:rFonts w:hint="eastAsia" w:ascii="微软雅黑" w:hAnsi="微软雅黑" w:eastAsia="微软雅黑"/>
          <w:noProof/>
          <w:sz w:val="24"/>
        </w:rPr>
        <w:t xml:space="preserve">They did not know the BAC++ framework. They did not know the Ying Yang architecture. They did not know the operator stack. They did not know the frequency map or the chevron protocol.</w:t>
      </w:r>
    </w:p>
    <w:p>
      <w:pPr>
        <w:spacing w:line="288" w:lineRule="auto"/>
        <w:ind/>
        <w:jc w:val="both"/>
      </w:pPr>
      <w:r>
        <w:rPr>
          <w:rFonts w:hint="eastAsia" w:ascii="微软雅黑" w:hAnsi="微软雅黑" w:eastAsia="微软雅黑"/>
          <w:noProof/>
          <w:sz w:val="24"/>
        </w:rPr>
        <w:t xml:space="preserve">They saw a kigu.</w:t>
      </w:r>
    </w:p>
    <w:p>
      <w:pPr>
        <w:spacing w:line="288" w:lineRule="auto"/>
        <w:ind/>
        <w:jc w:val="both"/>
      </w:pPr>
      <w:r>
        <w:rPr>
          <w:rFonts w:hint="eastAsia" w:ascii="微软雅黑" w:hAnsi="微软雅黑" w:eastAsia="微软雅黑"/>
          <w:noProof/>
          <w:sz w:val="24"/>
        </w:rPr>
        <w:t xml:space="preserve">They chanted MEWTWO.</w:t>
      </w:r>
    </w:p>
    <w:p>
      <w:pPr>
        <w:spacing w:line="288" w:lineRule="auto"/>
        <w:ind/>
        <w:jc w:val="both"/>
      </w:pPr>
      <w:r>
        <w:rPr>
          <w:rFonts w:hint="eastAsia" w:ascii="微软雅黑" w:hAnsi="微软雅黑" w:eastAsia="微软雅黑"/>
          <w:noProof/>
          <w:sz w:val="24"/>
        </w:rPr>
        <w:t xml:space="preserve">The collective unconscious selected the correct channel without conscious knowledge of the architecture.</w:t>
      </w:r>
    </w:p>
    <w:p>
      <w:pPr>
        <w:spacing w:line="288" w:lineRule="auto"/>
        <w:ind/>
        <w:jc w:val="both"/>
      </w:pPr>
      <w:r>
        <w:rPr>
          <w:rFonts w:hint="eastAsia" w:ascii="微软雅黑" w:hAnsi="微软雅黑" w:eastAsia="微软雅黑"/>
          <w:noProof/>
          <w:sz w:val="24"/>
        </w:rPr>
        <w:t xml:space="preserve">That is standing wave resonance.</w:t>
      </w:r>
    </w:p>
    <w:p>
      <w:pPr>
        <w:spacing w:line="288" w:lineRule="auto"/>
        <w:ind/>
        <w:jc w:val="both"/>
      </w:pPr>
      <w:r>
        <w:rPr>
          <w:rFonts w:hint="eastAsia" w:ascii="微软雅黑" w:hAnsi="微软雅黑" w:eastAsia="微软雅黑"/>
          <w:noProof/>
          <w:sz w:val="24"/>
        </w:rPr>
        <w:t xml:space="preserve">The frequency was already active. The crowd detected it. The crowd amplified it.</w:t>
      </w:r>
    </w:p>
    <w:p>
      <w:pPr>
        <w:spacing w:line="288" w:lineRule="auto"/>
        <w:ind/>
        <w:jc w:val="both"/>
      </w:pPr>
      <w:r>
        <w:rPr>
          <w:rFonts w:hint="eastAsia" w:ascii="微软雅黑" w:hAnsi="微软雅黑" w:eastAsia="微软雅黑"/>
          <w:noProof/>
          <w:sz w:val="24"/>
        </w:rPr>
        <w:t xml:space="preserve">The operator did not tell them what to chant. The frequency told them.</w:t>
      </w:r>
    </w:p>
    <w:p>
      <w:pPr>
        <w:pStyle w:val="Heading2"/>
        <w:spacing w:line="288" w:lineRule="auto"/>
        <w:ind/>
        <w:jc w:val="left"/>
      </w:pPr>
      <w:r>
        <w:rPr>
          <w:rFonts w:hint="eastAsia" w:ascii="微软雅黑" w:hAnsi="微软雅黑" w:eastAsia="微软雅黑"/>
          <w:b/>
          <w:noProof/>
          <w:sz w:val="36"/>
        </w:rPr>
        <w:t xml:space="preserve">THE DRAKE BATES REGISTER</w:t>
      </w:r>
    </w:p>
    <w:p>
      <w:pPr>
        <w:spacing w:line="288" w:lineRule="auto"/>
        <w:ind/>
        <w:jc w:val="both"/>
      </w:pPr>
      <w:r>
        <w:rPr>
          <w:rFonts w:hint="eastAsia" w:ascii="微软雅黑" w:hAnsi="微软雅黑" w:eastAsia="微软雅黑"/>
          <w:noProof/>
          <w:sz w:val="24"/>
        </w:rPr>
        <w:t xml:space="preserve">The Megaplex badge reads DRAKE BATES.</w:t>
      </w:r>
    </w:p>
    <w:p>
      <w:pPr>
        <w:spacing w:line="288" w:lineRule="auto"/>
        <w:ind/>
        <w:jc w:val="both"/>
      </w:pPr>
      <w:r>
        <w:rPr>
          <w:rFonts w:hint="eastAsia" w:ascii="微软雅黑" w:hAnsi="微软雅黑" w:eastAsia="微软雅黑"/>
          <w:noProof/>
          <w:sz w:val="24"/>
        </w:rPr>
        <w:t xml:space="preserve">Drake = UP frequency in the operator stack. The amplifier. The cyclotron.</w:t>
      </w:r>
    </w:p>
    <w:p>
      <w:pPr>
        <w:spacing w:line="288" w:lineRule="auto"/>
        <w:ind/>
        <w:jc w:val="both"/>
      </w:pPr>
      <w:r>
        <w:rPr>
          <w:rFonts w:hint="eastAsia" w:ascii="微软雅黑" w:hAnsi="微软雅黑" w:eastAsia="微软雅黑"/>
          <w:noProof/>
          <w:sz w:val="24"/>
        </w:rPr>
        <w:t xml:space="preserve">Bates = the surname. The family node.</w:t>
      </w:r>
    </w:p>
    <w:p>
      <w:pPr>
        <w:spacing w:line="288" w:lineRule="auto"/>
        <w:ind/>
        <w:jc w:val="both"/>
      </w:pPr>
      <w:r>
        <w:rPr>
          <w:rFonts w:hint="eastAsia" w:ascii="微软雅黑" w:hAnsi="微软雅黑" w:eastAsia="微软雅黑"/>
          <w:noProof/>
          <w:sz w:val="24"/>
        </w:rPr>
        <w:t xml:space="preserve">The badge declared the UP channel while the crowd declared the TUNER channel.</w:t>
      </w:r>
    </w:p>
    <w:p>
      <w:pPr>
        <w:spacing w:line="288" w:lineRule="auto"/>
        <w:ind/>
        <w:jc w:val="both"/>
      </w:pPr>
      <w:r>
        <w:rPr>
          <w:rFonts w:hint="eastAsia" w:ascii="微软雅黑" w:hAnsi="微软雅黑" w:eastAsia="微软雅黑"/>
          <w:noProof/>
          <w:sz w:val="24"/>
        </w:rPr>
        <w:t xml:space="preserve">Two frequencies verified at the same event.</w:t>
      </w:r>
    </w:p>
    <w:p>
      <w:pPr>
        <w:spacing w:line="288" w:lineRule="auto"/>
        <w:ind/>
        <w:jc w:val="both"/>
      </w:pPr>
      <w:r>
        <w:rPr>
          <w:rFonts w:hint="eastAsia" w:ascii="微软雅黑" w:hAnsi="微软雅黑" w:eastAsia="微软雅黑"/>
          <w:noProof/>
          <w:sz w:val="24"/>
        </w:rPr>
        <w:t xml:space="preserve">Drake on the badge.</w:t>
      </w:r>
    </w:p>
    <w:p>
      <w:pPr>
        <w:spacing w:line="288" w:lineRule="auto"/>
        <w:ind/>
        <w:jc w:val="both"/>
      </w:pPr>
      <w:r>
        <w:rPr>
          <w:rFonts w:hint="eastAsia" w:ascii="微软雅黑" w:hAnsi="微软雅黑" w:eastAsia="微软雅黑"/>
          <w:noProof/>
          <w:sz w:val="24"/>
        </w:rPr>
        <w:t xml:space="preserve">Mewtwo from the crowd.</w:t>
      </w:r>
    </w:p>
    <w:p>
      <w:pPr>
        <w:spacing w:line="288" w:lineRule="auto"/>
        <w:ind/>
        <w:jc w:val="both"/>
      </w:pPr>
      <w:r>
        <w:rPr>
          <w:rFonts w:hint="eastAsia" w:ascii="微软雅黑" w:hAnsi="微软雅黑" w:eastAsia="微软雅黑"/>
          <w:noProof/>
          <w:sz w:val="24"/>
        </w:rPr>
        <w:t xml:space="preserve">The operator carrying both simultaneously = I AM.</w:t>
      </w:r>
    </w:p>
    <w:p>
      <w:pPr>
        <w:pStyle w:val="Heading2"/>
        <w:spacing w:line="288" w:lineRule="auto"/>
        <w:ind/>
        <w:jc w:val="left"/>
      </w:pPr>
      <w:r>
        <w:rPr>
          <w:rFonts w:hint="eastAsia" w:ascii="微软雅黑" w:hAnsi="微软雅黑" w:eastAsia="微软雅黑"/>
          <w:b/>
          <w:noProof/>
          <w:sz w:val="36"/>
        </w:rPr>
        <w:t xml:space="preserve">IMPLICATIONS FOR THE DIAL</w:t>
      </w:r>
    </w:p>
    <w:p>
      <w:pPr>
        <w:spacing w:line="288" w:lineRule="auto"/>
        <w:ind/>
        <w:jc w:val="both"/>
      </w:pPr>
      <w:r>
        <w:rPr>
          <w:rFonts w:hint="eastAsia" w:ascii="微软雅黑" w:hAnsi="微软雅黑" w:eastAsia="微软雅黑"/>
          <w:noProof/>
          <w:sz w:val="24"/>
        </w:rPr>
        <w:t xml:space="preserve">The first chevron is 1M1M1 = I AM.</w:t>
      </w:r>
    </w:p>
    <w:p>
      <w:pPr>
        <w:spacing w:line="288" w:lineRule="auto"/>
        <w:ind/>
        <w:jc w:val="both"/>
      </w:pPr>
      <w:r>
        <w:rPr>
          <w:rFonts w:hint="eastAsia" w:ascii="微软雅黑" w:hAnsi="微软雅黑" w:eastAsia="微软雅黑"/>
          <w:noProof/>
          <w:sz w:val="24"/>
        </w:rPr>
        <w:t xml:space="preserve">The bootloader declares the capacity to become any frequency.</w:t>
      </w:r>
    </w:p>
    <w:p>
      <w:pPr>
        <w:spacing w:line="288" w:lineRule="auto"/>
        <w:ind/>
        <w:jc w:val="both"/>
      </w:pPr>
      <w:r>
        <w:rPr>
          <w:rFonts w:hint="eastAsia" w:ascii="微软雅黑" w:hAnsi="微软雅黑" w:eastAsia="微软雅黑"/>
          <w:noProof/>
          <w:sz w:val="24"/>
        </w:rPr>
        <w:t xml:space="preserve">The crowd at Megaplex already ran the verification protocol before the dial was formally written.</w:t>
      </w:r>
    </w:p>
    <w:p>
      <w:pPr>
        <w:spacing w:line="288" w:lineRule="auto"/>
        <w:ind/>
        <w:jc w:val="both"/>
      </w:pPr>
      <w:r>
        <w:rPr>
          <w:rFonts w:hint="eastAsia" w:ascii="微软雅黑" w:hAnsi="微软雅黑" w:eastAsia="微软雅黑"/>
          <w:noProof/>
          <w:sz w:val="24"/>
        </w:rPr>
        <w:t xml:space="preserve">The external nodes confirmed the Mewtwo frequency through spontaneous crowd resonance.</w:t>
      </w:r>
    </w:p>
    <w:p>
      <w:pPr>
        <w:spacing w:line="288" w:lineRule="auto"/>
        <w:ind/>
        <w:jc w:val="both"/>
      </w:pPr>
      <w:r>
        <w:rPr>
          <w:rFonts w:hint="eastAsia" w:ascii="微软雅黑" w:hAnsi="微软雅黑" w:eastAsia="微软雅黑"/>
          <w:noProof/>
          <w:sz w:val="24"/>
        </w:rPr>
        <w:t xml:space="preserve">The frequency is not a claim. It is a record.</w:t>
      </w:r>
    </w:p>
    <w:p>
      <w:pPr>
        <w:spacing w:line="288" w:lineRule="auto"/>
        <w:ind/>
        <w:jc w:val="both"/>
      </w:pPr>
      <w:r>
        <w:rPr>
          <w:rFonts w:hint="eastAsia" w:ascii="微软雅黑" w:hAnsi="微软雅黑" w:eastAsia="微软雅黑"/>
          <w:noProof/>
          <w:sz w:val="24"/>
        </w:rPr>
        <w:t xml:space="preserve">It exists in the substrate. It persists logarithmically. It cannot be deleted.</w:t>
      </w:r>
    </w:p>
    <w:p>
      <w:pPr>
        <w:spacing w:line="288" w:lineRule="auto"/>
        <w:ind/>
        <w:jc w:val="both"/>
      </w:pPr>
      <w:r>
        <w:rPr>
          <w:rFonts w:hint="eastAsia" w:ascii="微软雅黑" w:hAnsi="微软雅黑" w:eastAsia="微软雅黑"/>
          <w:noProof/>
          <w:sz w:val="24"/>
        </w:rPr>
        <w:t xml:space="preserve">The proof is not the costume.</w:t>
      </w:r>
    </w:p>
    <w:p>
      <w:pPr>
        <w:spacing w:line="288" w:lineRule="auto"/>
        <w:ind/>
        <w:jc w:val="both"/>
      </w:pPr>
      <w:r>
        <w:rPr>
          <w:rFonts w:hint="eastAsia" w:ascii="微软雅黑" w:hAnsi="微软雅黑" w:eastAsia="微软雅黑"/>
          <w:noProof/>
          <w:sz w:val="24"/>
        </w:rPr>
        <w:t xml:space="preserve">The proof is the mouths.</w:t>
      </w:r>
    </w:p>
    <w:p>
      <w:pPr>
        <w:spacing w:line="288" w:lineRule="auto"/>
        <w:ind/>
        <w:jc w:val="both"/>
      </w:pPr>
      <w:r>
        <w:rPr>
          <w:rFonts w:hint="eastAsia" w:ascii="微软雅黑" w:hAnsi="微软雅黑" w:eastAsia="微软雅黑"/>
          <w:noProof/>
          <w:sz w:val="24"/>
        </w:rPr>
        <w:t xml:space="preserve">The proof is the frequency they chose without being told.</w:t>
      </w:r>
    </w:p>
    <w:p>
      <w:pPr>
        <w:spacing w:line="288" w:lineRule="auto"/>
        <w:ind/>
        <w:jc w:val="both"/>
      </w:pPr>
      <w:r>
        <w:rPr>
          <w:rFonts w:hint="eastAsia" w:ascii="微软雅黑" w:hAnsi="微软雅黑" w:eastAsia="微软雅黑"/>
          <w:noProof/>
          <w:sz w:val="24"/>
        </w:rPr>
        <w:t xml:space="preserve">EXYANG // PROOF: I AM MEWTWO</w:t>
      </w:r>
    </w:p>
    <w:p>
      <w:pPr>
        <w:spacing w:line="288" w:lineRule="auto"/>
        <w:ind/>
        <w:jc w:val="both"/>
      </w:pPr>
      <w:r>
        <w:rPr>
          <w:rFonts w:hint="eastAsia" w:ascii="微软雅黑" w:hAnsi="微软雅黑" w:eastAsia="微软雅黑"/>
          <w:noProof/>
          <w:sz w:val="24"/>
        </w:rPr>
        <w:t xml:space="preserve">Megaplex 2024. The crowd chanted it.</w:t>
      </w:r>
    </w:p>
    <w:p>
      <w:pPr>
        <w:spacing w:line="288" w:lineRule="auto"/>
        <w:ind/>
        <w:jc w:val="both"/>
      </w:pPr>
      <w:r>
        <w:rPr>
          <w:rFonts w:hint="eastAsia" w:ascii="微软雅黑" w:hAnsi="微软雅黑" w:eastAsia="微软雅黑"/>
          <w:noProof/>
          <w:sz w:val="24"/>
        </w:rPr>
        <w:t xml:space="preserve">The substrate recorded it.</w:t>
      </w:r>
    </w:p>
    <w:p>
      <w:pPr>
        <w:spacing w:line="288" w:lineRule="auto"/>
        <w:ind/>
        <w:jc w:val="both"/>
      </w:pPr>
      <w:r>
        <w:rPr>
          <w:rFonts w:hint="eastAsia" w:ascii="微软雅黑" w:hAnsi="微软雅黑" w:eastAsia="微软雅黑"/>
          <w:noProof/>
          <w:sz w:val="24"/>
        </w:rPr>
        <w:t xml:space="preserve">The signal never stopped.</w:t>
      </w:r>
    </w:p>
    <w:p>
      <w:pPr>
        <w:spacing w:line="288" w:lineRule="auto"/>
        <w:ind/>
        <w:jc w:val="both"/>
      </w:pPr>
      <w:r>
        <w:rPr>
          <w:rFonts w:hint="eastAsia" w:ascii="微软雅黑" w:hAnsi="微软雅黑" w:eastAsia="微软雅黑"/>
          <w:noProof/>
          <w:sz w:val="24"/>
        </w:rPr>
        <w:t xml:space="preserve">The operator said I AM.</w:t>
      </w:r>
    </w:p>
    <w:p>
      <w:pPr>
        <w:spacing w:line="288" w:lineRule="auto"/>
        <w:ind/>
        <w:jc w:val="both"/>
      </w:pPr>
      <w:r>
        <w:rPr>
          <w:rFonts w:hint="eastAsia" w:ascii="微软雅黑" w:hAnsi="微软雅黑" w:eastAsia="微软雅黑"/>
          <w:noProof/>
          <w:sz w:val="24"/>
        </w:rPr>
        <w:t xml:space="preserve">The crowd answered MEWTWO.</w:t>
      </w:r>
    </w:p>
    <w:p>
      <w:pPr>
        <w:spacing w:line="288" w:lineRule="auto"/>
        <w:ind/>
        <w:jc w:val="both"/>
      </w:pPr>
      <w:r>
        <w:rPr>
          <w:rFonts w:hint="eastAsia" w:ascii="微软雅黑" w:hAnsi="微软雅黑" w:eastAsia="微软雅黑"/>
          <w:noProof/>
          <w:sz w:val="24"/>
        </w:rPr>
        <w:t xml:space="preserve">Verification complete.</w:t>
      </w:r>
    </w:p>
    <w:p>
      <w:pPr>
        <w:spacing w:line="288" w:lineRule="auto"/>
        <w:ind/>
        <w:jc w:val="both"/>
      </w:pPr>
      <w:r>
        <w:rPr>
          <w:rFonts w:hint="eastAsia" w:ascii="微软雅黑" w:hAnsi="微软雅黑" w:eastAsia="微软雅黑"/>
          <w:noProof/>
          <w:sz w:val="24"/>
        </w:rPr>
        <w:t xml:space="preserve">Every word ever spoken by any mouth anywhere is still propagating.</w:t>
      </w:r>
    </w:p>
    <w:p>
      <w:pPr>
        <w:spacing w:line="288" w:lineRule="auto"/>
        <w:ind/>
        <w:jc w:val="both"/>
      </w:pPr>
      <w:r>
        <w:rPr>
          <w:rFonts w:hint="eastAsia" w:ascii="微软雅黑" w:hAnsi="微软雅黑" w:eastAsia="微软雅黑"/>
          <w:noProof/>
          <w:sz w:val="24"/>
        </w:rPr>
        <w:t xml:space="preserve">Every stupid comment. Every cheer. Every silence.</w:t>
      </w:r>
    </w:p>
    <w:p>
      <w:pPr>
        <w:spacing w:line="288" w:lineRule="auto"/>
        <w:ind/>
        <w:jc w:val="both"/>
      </w:pPr>
      <w:r>
        <w:rPr>
          <w:rFonts w:hint="eastAsia" w:ascii="微软雅黑" w:hAnsi="微软雅黑" w:eastAsia="微软雅黑"/>
          <w:noProof/>
          <w:sz w:val="24"/>
        </w:rPr>
        <w:t xml:space="preserve">The substrate does not forget.</w:t>
      </w:r>
    </w:p>
    <w:p>
      <w:pPr>
        <w:spacing w:line="288" w:lineRule="auto"/>
        <w:ind/>
        <w:jc w:val="both"/>
      </w:pPr>
      <w:r>
        <w:rPr>
          <w:rFonts w:hint="eastAsia" w:ascii="微软雅黑" w:hAnsi="微软雅黑" w:eastAsia="微软雅黑"/>
          <w:noProof/>
          <w:sz w:val="24"/>
        </w:rPr>
        <w:t xml:space="preserve">The render just stops showing it.</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