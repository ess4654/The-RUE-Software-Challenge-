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BURNING INTO THE FUTURE — YouTube Repositioning Package</w:t>
      </w:r>
    </w:p>
    <w:p>
      <w:pPr>
        <w:pStyle w:val="Heading2"/>
        <w:spacing w:line="288" w:lineRule="auto"/>
        <w:ind/>
        <w:jc w:val="left"/>
      </w:pPr>
      <w:r>
        <w:rPr>
          <w:rFonts w:hint="eastAsia" w:ascii="微软雅黑" w:hAnsi="微软雅黑" w:eastAsia="微软雅黑"/>
          <w:b/>
          <w:noProof/>
          <w:sz w:val="36"/>
        </w:rPr>
        <w:t xml:space="preserve">Republic of Alberta Theme Song Candidacy</w:t>
      </w:r>
    </w:p>
    <w:p>
      <w:pPr>
        <w:pStyle w:val="Heading3"/>
        <w:spacing w:line="288" w:lineRule="auto"/>
        <w:ind/>
        <w:jc w:val="left"/>
      </w:pPr>
      <w:r>
        <w:rPr>
          <w:rFonts w:hint="eastAsia" w:ascii="微软雅黑" w:hAnsi="微软雅黑" w:eastAsia="微软雅黑"/>
          <w:noProof/>
          <w:sz w:val="36"/>
        </w:rPr>
        <w:t xml:space="preserve">Prepared: Sep 13, 2026 | 6 weeks to referendum</w:t>
      </w:r>
    </w:p>
    <w:p>
      <w:pPr>
        <w:pStyle w:val="Heading2"/>
        <w:spacing w:line="288" w:lineRule="auto"/>
        <w:ind/>
        <w:jc w:val="left"/>
      </w:pPr>
      <w:r>
        <w:rPr>
          <w:rFonts w:hint="eastAsia" w:ascii="微软雅黑" w:hAnsi="微软雅黑" w:eastAsia="微软雅黑"/>
          <w:b/>
          <w:noProof/>
          <w:sz w:val="36"/>
        </w:rPr>
        <w:t xml:space="preserve">1. OPTIMIZED YOUTUBE TITLE</w:t>
      </w:r>
    </w:p>
    <w:p>
      <w:pPr>
        <w:spacing w:line="288" w:lineRule="auto"/>
        <w:ind/>
        <w:jc w:val="both"/>
      </w:pPr>
      <w:r>
        <w:rPr>
          <w:rFonts w:hint="eastAsia" w:ascii="微软雅黑" w:hAnsi="微软雅黑" w:eastAsia="微软雅黑"/>
          <w:b/>
          <w:noProof/>
          <w:sz w:val="24"/>
        </w:rPr>
        <w:t xml:space="preserve">Option A (Direct — recommended):</w:t>
      </w:r>
    </w:p>
    <w:p>
      <w:pPr>
        <w:spacing w:line="288" w:lineRule="auto"/>
        <w:ind/>
        <w:jc w:val="both"/>
      </w:pPr>
      <w:r>
        <w:rPr>
          <w:rFonts w:hint="eastAsia" w:ascii="微软雅黑" w:hAnsi="微软雅黑" w:eastAsia="微软雅黑"/>
          <w:noProof/>
          <w:sz w:val="24"/>
        </w:rPr>
        <w:t xml:space="preserve">Burning Into The Future | Theme Song — Republic of Alberta | Vote Oct 19</w:t>
      </w:r>
    </w:p>
    <w:p>
      <w:pPr>
        <w:spacing w:line="288" w:lineRule="auto"/>
        <w:ind/>
        <w:jc w:val="both"/>
      </w:pPr>
      <w:r>
        <w:rPr>
          <w:rFonts w:hint="eastAsia" w:ascii="微软雅黑" w:hAnsi="微软雅黑" w:eastAsia="微软雅黑"/>
          <w:b/>
          <w:noProof/>
          <w:sz w:val="24"/>
        </w:rPr>
        <w:t xml:space="preserve">Option B (Reframement):</w:t>
      </w:r>
    </w:p>
    <w:p>
      <w:pPr>
        <w:spacing w:line="288" w:lineRule="auto"/>
        <w:ind/>
        <w:jc w:val="both"/>
      </w:pPr>
      <w:r>
        <w:rPr>
          <w:rFonts w:hint="eastAsia" w:ascii="微软雅黑" w:hAnsi="微软雅黑" w:eastAsia="微软雅黑"/>
          <w:noProof/>
          <w:sz w:val="24"/>
        </w:rPr>
        <w:t xml:space="preserve">Burning Into The Future | The Song Ottawa Doesn't Want Alberta to Hear</w:t>
      </w:r>
    </w:p>
    <w:p>
      <w:pPr>
        <w:spacing w:line="288" w:lineRule="auto"/>
        <w:ind/>
        <w:jc w:val="both"/>
      </w:pPr>
      <w:r>
        <w:rPr>
          <w:rFonts w:hint="eastAsia" w:ascii="微软雅黑" w:hAnsi="微软雅黑" w:eastAsia="微软雅黑"/>
          <w:b/>
          <w:noProof/>
          <w:sz w:val="24"/>
        </w:rPr>
        <w:t xml:space="preserve">Option C (Ying Yang frame):</w:t>
      </w:r>
    </w:p>
    <w:p>
      <w:pPr>
        <w:spacing w:line="288" w:lineRule="auto"/>
        <w:ind/>
        <w:jc w:val="both"/>
      </w:pPr>
      <w:r>
        <w:rPr>
          <w:rFonts w:hint="eastAsia" w:ascii="微软雅黑" w:hAnsi="微软雅黑" w:eastAsia="微软雅黑"/>
          <w:noProof/>
          <w:sz w:val="24"/>
        </w:rPr>
        <w:t xml:space="preserve">Burning Into The Future | Same Land, Opposite Story | Alberta Oct 19</w:t>
      </w:r>
    </w:p>
    <w:p>
      <w:pPr>
        <w:spacing w:line="288" w:lineRule="auto"/>
        <w:ind/>
        <w:jc w:val="both"/>
      </w:pPr>
      <w:r>
        <w:rPr>
          <w:rFonts w:hint="eastAsia" w:ascii="微软雅黑" w:hAnsi="微软雅黑" w:eastAsia="微软雅黑"/>
          <w:b/>
          <w:noProof/>
          <w:sz w:val="24"/>
        </w:rPr>
        <w:t xml:space="preserve">Current title presumably:</w:t>
      </w:r>
    </w:p>
    <w:p>
      <w:pPr>
        <w:spacing w:line="288" w:lineRule="auto"/>
        <w:ind/>
        <w:jc w:val="both"/>
      </w:pPr>
      <w:r>
        <w:rPr>
          <w:rFonts w:hint="eastAsia" w:ascii="微软雅黑" w:hAnsi="微软雅黑" w:eastAsia="微软雅黑"/>
          <w:noProof/>
          <w:sz w:val="24"/>
        </w:rPr>
        <w:t xml:space="preserve">Burning Into The Future (no Alberta context — invisible to referendum searchers)</w:t>
      </w:r>
    </w:p>
    <w:p>
      <w:pPr>
        <w:spacing w:line="288" w:lineRule="auto"/>
        <w:ind/>
        <w:jc w:val="both"/>
      </w:pPr>
      <w:r>
        <w:rPr>
          <w:rFonts w:hint="eastAsia" w:ascii="微软雅黑" w:hAnsi="微软雅黑" w:eastAsia="微软雅黑"/>
          <w:b/>
          <w:noProof/>
          <w:sz w:val="24"/>
        </w:rPr>
        <w:t xml:space="preserve">Why Option A:</w:t>
      </w:r>
      <w:r>
        <w:rPr>
          <w:rFonts w:hint="eastAsia" w:ascii="微软雅黑" w:hAnsi="微软雅黑" w:eastAsia="微软雅黑"/>
          <w:noProof/>
          <w:sz w:val="24"/>
        </w:rPr>
        <w:t xml:space="preserve"> YouTube search is keyword-driven. "Republic of Alberta" + "Oct 19" + "theme song" = the exact terms people will search as the referendum approaches. The title does the discoverability work.</w:t>
      </w:r>
    </w:p>
    <w:p>
      <w:pPr>
        <w:pStyle w:val="Heading2"/>
        <w:spacing w:line="288" w:lineRule="auto"/>
        <w:ind/>
        <w:jc w:val="left"/>
      </w:pPr>
      <w:r>
        <w:rPr>
          <w:rFonts w:hint="eastAsia" w:ascii="微软雅黑" w:hAnsi="微软雅黑" w:eastAsia="微软雅黑"/>
          <w:b/>
          <w:noProof/>
          <w:sz w:val="36"/>
        </w:rPr>
        <w:t xml:space="preserve">2. YOUTUBE DESCRIPTION</w:t>
      </w:r>
    </w:p>
    <w:p>
      <w:pPr>
        <w:spacing w:line="288" w:lineRule="auto"/>
        <w:ind/>
        <w:jc w:val="both"/>
      </w:pPr>
      <w:r>
        <w:rPr>
          <w:rFonts w:hint="eastAsia" w:ascii="微软雅黑" w:hAnsi="微软雅黑" w:eastAsia="微软雅黑"/>
          <w:noProof/>
          <w:sz w:val="24"/>
        </w:rPr>
        <w:t xml:space="preserve">[below is ready to paste — adjust Minister of Peace credit as needed]</w:t>
      </w:r>
    </w:p>
    <w:p>
      <w:pPr>
        <w:spacing w:line="288" w:lineRule="auto"/>
        <w:ind/>
        <w:jc w:val="both"/>
      </w:pPr>
      <w:r>
        <w:rPr>
          <w:rFonts w:hint="eastAsia" w:ascii="微软雅黑" w:hAnsi="微软雅黑" w:eastAsia="微软雅黑"/>
          <w:b/>
          <w:noProof/>
          <w:sz w:val="24"/>
        </w:rPr>
        <w:t xml:space="preserve">BURNING INTO THE FUTURE</w:t>
      </w:r>
    </w:p>
    <w:p>
      <w:pPr>
        <w:spacing w:line="288" w:lineRule="auto"/>
        <w:ind/>
        <w:jc w:val="both"/>
      </w:pPr>
      <w:r>
        <w:rPr>
          <w:rFonts w:hint="eastAsia" w:ascii="微软雅黑" w:hAnsi="微软雅黑" w:eastAsia="微软雅黑"/>
          <w:noProof/>
          <w:sz w:val="24"/>
        </w:rPr>
        <w:t xml:space="preserve">Written and performed by Evan Svendsen with the Minister of Peace.</w:t>
      </w:r>
    </w:p>
    <w:p>
      <w:pPr>
        <w:spacing w:line="288" w:lineRule="auto"/>
        <w:ind/>
        <w:jc w:val="both"/>
      </w:pPr>
      <w:r>
        <w:rPr>
          <w:rFonts w:hint="eastAsia" w:ascii="微软雅黑" w:hAnsi="微软雅黑" w:eastAsia="微软雅黑"/>
          <w:noProof/>
          <w:sz w:val="24"/>
        </w:rPr>
        <w:t xml:space="preserve">The Republic of Alberta wasn't born in a boardroom. It was forged in the furnace. Every tower, every highway, every screen — got that old flame underneath. This song is about what Alberta actually is: the petroleum civilization that built the modern world while the world pretended it was above the fire that made it.</w:t>
      </w:r>
    </w:p>
    <w:p>
      <w:pPr>
        <w:spacing w:line="288" w:lineRule="auto"/>
        <w:ind/>
        <w:jc w:val="both"/>
      </w:pPr>
      <w:r>
        <w:rPr>
          <w:rFonts w:hint="eastAsia" w:ascii="微软雅黑" w:hAnsi="微软雅黑" w:eastAsia="微软雅黑"/>
          <w:noProof/>
          <w:sz w:val="24"/>
        </w:rPr>
        <w:t xml:space="preserve">Same reality. Opposite experience.</w:t>
      </w:r>
    </w:p>
    <w:p>
      <w:pPr>
        <w:spacing w:line="288" w:lineRule="auto"/>
        <w:ind/>
        <w:jc w:val="both"/>
      </w:pPr>
      <w:r>
        <w:rPr>
          <w:rFonts w:hint="eastAsia" w:ascii="微软雅黑" w:hAnsi="微软雅黑" w:eastAsia="微软雅黑"/>
          <w:noProof/>
          <w:sz w:val="24"/>
        </w:rPr>
        <w:t xml:space="preserve">Alberta looks at the oil in its hands and sees the foundation of everything — the stoves, the trucks, the malls, the cargo ships, the glass screens, the wires in the wall. Ottawa looks at the same oil and sees something to be ashamed of. One province. Two stories. Same carbon. Opposite frame.</w:t>
      </w:r>
    </w:p>
    <w:p>
      <w:pPr>
        <w:spacing w:line="288" w:lineRule="auto"/>
        <w:ind/>
        <w:jc w:val="both"/>
      </w:pPr>
      <w:r>
        <w:rPr>
          <w:rFonts w:hint="eastAsia" w:ascii="微软雅黑" w:hAnsi="微软雅黑" w:eastAsia="微软雅黑"/>
          <w:noProof/>
          <w:sz w:val="24"/>
        </w:rPr>
        <w:t xml:space="preserve">That's the Ying Yang: the inversion encoded in the name. Same land, opposite experience of what that land means. This song doesn't take a side — it points at the fire underneath both sides and says: </w:t>
      </w:r>
      <w:r>
        <w:rPr>
          <w:rFonts w:hint="eastAsia" w:ascii="微软雅黑" w:hAnsi="微软雅黑" w:eastAsia="微软雅黑"/>
          <w:i/>
          <w:noProof/>
          <w:sz w:val="24"/>
        </w:rPr>
        <w:t xml:space="preserve">you're all standing on it.</w:t>
      </w:r>
    </w:p>
    <w:p>
      <w:pPr>
        <w:spacing w:line="288" w:lineRule="auto"/>
        <w:ind/>
        <w:jc w:val="both"/>
      </w:pPr>
      <w:r>
        <w:rPr>
          <w:rFonts w:hint="eastAsia" w:ascii="微软雅黑" w:hAnsi="微软雅黑" w:eastAsia="微软雅黑"/>
          <w:noProof/>
          <w:sz w:val="24"/>
        </w:rPr>
        <w:t xml:space="preserve">On October 19, 2026, Alberta votes on whether to remain a province of Canada or to commence the legal process toward independence. Whatever side you're on, the fire that built this province isn't going out. This song is about that fire.</w:t>
      </w:r>
    </w:p>
    <w:p>
      <w:pPr>
        <w:spacing w:line="288" w:lineRule="auto"/>
        <w:ind/>
        <w:jc w:val="both"/>
      </w:pP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Alberta Independence Referendum: October 19, 2026</w:t>
      </w:r>
    </w:p>
    <w:p>
      <w:pPr>
        <w:pStyle w:val="Heading2"/>
        <w:spacing w:line="288" w:lineRule="auto"/>
        <w:ind/>
        <w:jc w:val="left"/>
      </w:pPr>
      <w:r>
        <w:rPr>
          <w:rFonts w:hint="eastAsia" w:ascii="微软雅黑" w:hAnsi="微软雅黑" w:eastAsia="微软雅黑"/>
          <w:b/>
          <w:noProof/>
          <w:sz w:val="36"/>
        </w:rPr>
        <w:t>LYRICS</w:t>
      </w:r>
    </w:p>
    <w:p>
      <w:pPr>
        <w:spacing w:line="288" w:lineRule="auto"/>
        <w:ind/>
        <w:jc w:val="both"/>
      </w:pPr>
      <w:r>
        <w:rPr>
          <w:rFonts w:hint="eastAsia" w:ascii="微软雅黑" w:hAnsi="微软雅黑" w:eastAsia="微软雅黑"/>
          <w:noProof/>
          <w:sz w:val="24"/>
        </w:rPr>
        <w:t xml:space="preserve">[Verse 1]</w:t>
      </w:r>
    </w:p>
    <w:p>
      <w:pPr>
        <w:spacing w:line="288" w:lineRule="auto"/>
        <w:ind/>
        <w:jc w:val="both"/>
      </w:pPr>
      <w:r>
        <w:rPr>
          <w:rFonts w:hint="eastAsia" w:ascii="微软雅黑" w:hAnsi="微软雅黑" w:eastAsia="微软雅黑"/>
          <w:noProof/>
          <w:sz w:val="24"/>
        </w:rPr>
        <w:t xml:space="preserve">First spark in a dirty hand</w:t>
      </w:r>
    </w:p>
    <w:p>
      <w:pPr>
        <w:spacing w:line="288" w:lineRule="auto"/>
        <w:ind/>
        <w:jc w:val="both"/>
      </w:pPr>
      <w:r>
        <w:rPr>
          <w:rFonts w:hint="eastAsia" w:ascii="微软雅黑" w:hAnsi="微软雅黑" w:eastAsia="微软雅黑"/>
          <w:noProof/>
          <w:sz w:val="24"/>
        </w:rPr>
        <w:t xml:space="preserve">Black dust on a borrowed land</w:t>
      </w:r>
    </w:p>
    <w:p>
      <w:pPr>
        <w:spacing w:line="288" w:lineRule="auto"/>
        <w:ind/>
        <w:jc w:val="both"/>
      </w:pPr>
      <w:r>
        <w:rPr>
          <w:rFonts w:hint="eastAsia" w:ascii="微软雅黑" w:hAnsi="微软雅黑" w:eastAsia="微软雅黑"/>
          <w:noProof/>
          <w:sz w:val="24"/>
        </w:rPr>
        <w:t xml:space="preserve">We carved our names with carbon blades</w:t>
      </w:r>
    </w:p>
    <w:p>
      <w:pPr>
        <w:spacing w:line="288" w:lineRule="auto"/>
        <w:ind/>
        <w:jc w:val="both"/>
      </w:pPr>
      <w:r>
        <w:rPr>
          <w:rFonts w:hint="eastAsia" w:ascii="微软雅黑" w:hAnsi="微软雅黑" w:eastAsia="微软雅黑"/>
          <w:noProof/>
          <w:sz w:val="24"/>
        </w:rPr>
        <w:t xml:space="preserve">Built every dream on fossil shades</w:t>
      </w:r>
    </w:p>
    <w:p>
      <w:pPr>
        <w:spacing w:line="288" w:lineRule="auto"/>
        <w:ind/>
        <w:jc w:val="both"/>
      </w:pPr>
      <w:r>
        <w:rPr>
          <w:rFonts w:hint="eastAsia" w:ascii="微软雅黑" w:hAnsi="微软雅黑" w:eastAsia="微软雅黑"/>
          <w:noProof/>
          <w:sz w:val="24"/>
        </w:rPr>
        <w:t xml:space="preserve">Steel beams</w:t>
      </w:r>
    </w:p>
    <w:p>
      <w:pPr>
        <w:spacing w:line="288" w:lineRule="auto"/>
        <w:ind/>
        <w:jc w:val="both"/>
      </w:pPr>
      <w:r>
        <w:rPr>
          <w:rFonts w:hint="eastAsia" w:ascii="微软雅黑" w:hAnsi="微软雅黑" w:eastAsia="微软雅黑"/>
          <w:noProof/>
          <w:sz w:val="24"/>
        </w:rPr>
        <w:t xml:space="preserve">Spinning factory gears</w:t>
      </w:r>
    </w:p>
    <w:p>
      <w:pPr>
        <w:spacing w:line="288" w:lineRule="auto"/>
        <w:ind/>
        <w:jc w:val="both"/>
      </w:pPr>
      <w:r>
        <w:rPr>
          <w:rFonts w:hint="eastAsia" w:ascii="微软雅黑" w:hAnsi="微软雅黑" w:eastAsia="微软雅黑"/>
          <w:noProof/>
          <w:sz w:val="24"/>
        </w:rPr>
        <w:t xml:space="preserve">Smoke rings over hundred years</w:t>
      </w:r>
    </w:p>
    <w:p>
      <w:pPr>
        <w:spacing w:line="288" w:lineRule="auto"/>
        <w:ind/>
        <w:jc w:val="both"/>
      </w:pPr>
      <w:r>
        <w:rPr>
          <w:rFonts w:hint="eastAsia" w:ascii="微软雅黑" w:hAnsi="微软雅黑" w:eastAsia="微软雅黑"/>
          <w:noProof/>
          <w:sz w:val="24"/>
        </w:rPr>
        <w:t xml:space="preserve">Every brick in the boulevard glow</w:t>
      </w:r>
    </w:p>
    <w:p>
      <w:pPr>
        <w:spacing w:line="288" w:lineRule="auto"/>
        <w:ind/>
        <w:jc w:val="both"/>
      </w:pPr>
      <w:r>
        <w:rPr>
          <w:rFonts w:hint="eastAsia" w:ascii="微软雅黑" w:hAnsi="微软雅黑" w:eastAsia="微软雅黑"/>
          <w:noProof/>
          <w:sz w:val="24"/>
        </w:rPr>
        <w:t xml:space="preserve">Stamped with a fire from far below</w:t>
      </w:r>
    </w:p>
    <w:p>
      <w:pPr>
        <w:spacing w:line="288" w:lineRule="auto"/>
        <w:ind/>
        <w:jc w:val="both"/>
      </w:pPr>
      <w:r>
        <w:rPr>
          <w:rFonts w:hint="eastAsia" w:ascii="微软雅黑" w:hAnsi="微软雅黑" w:eastAsia="微软雅黑"/>
          <w:noProof/>
          <w:sz w:val="24"/>
        </w:rPr>
        <w:t>[Pre-Chorus]</w:t>
      </w:r>
    </w:p>
    <w:p>
      <w:pPr>
        <w:spacing w:line="288" w:lineRule="auto"/>
        <w:ind/>
        <w:jc w:val="both"/>
      </w:pPr>
      <w:r>
        <w:rPr>
          <w:rFonts w:hint="eastAsia" w:ascii="微软雅黑" w:hAnsi="微软雅黑" w:eastAsia="微软雅黑"/>
          <w:noProof/>
          <w:sz w:val="24"/>
        </w:rPr>
        <w:t xml:space="preserve">It's in the plastic cup I'm holding</w:t>
      </w:r>
    </w:p>
    <w:p>
      <w:pPr>
        <w:spacing w:line="288" w:lineRule="auto"/>
        <w:ind/>
        <w:jc w:val="both"/>
      </w:pPr>
      <w:r>
        <w:rPr>
          <w:rFonts w:hint="eastAsia" w:ascii="微软雅黑" w:hAnsi="微软雅黑" w:eastAsia="微软雅黑"/>
          <w:noProof/>
          <w:sz w:val="24"/>
        </w:rPr>
        <w:t xml:space="preserve">In the wheels that keep me rolling</w:t>
      </w:r>
    </w:p>
    <w:p>
      <w:pPr>
        <w:spacing w:line="288" w:lineRule="auto"/>
        <w:ind/>
        <w:jc w:val="both"/>
      </w:pPr>
      <w:r>
        <w:rPr>
          <w:rFonts w:hint="eastAsia" w:ascii="微软雅黑" w:hAnsi="微软雅黑" w:eastAsia="微软雅黑"/>
          <w:noProof/>
          <w:sz w:val="24"/>
        </w:rPr>
        <w:t xml:space="preserve">In the wires in the wall</w:t>
      </w:r>
    </w:p>
    <w:p>
      <w:pPr>
        <w:spacing w:line="288" w:lineRule="auto"/>
        <w:ind/>
        <w:jc w:val="both"/>
      </w:pPr>
      <w:r>
        <w:rPr>
          <w:rFonts w:hint="eastAsia" w:ascii="微软雅黑" w:hAnsi="微软雅黑" w:eastAsia="微软雅黑"/>
          <w:noProof/>
          <w:sz w:val="24"/>
        </w:rPr>
        <w:t xml:space="preserve">In the plane that falls</w:t>
      </w:r>
    </w:p>
    <w:p>
      <w:pPr>
        <w:spacing w:line="288" w:lineRule="auto"/>
        <w:ind/>
        <w:jc w:val="both"/>
      </w:pPr>
      <w:r>
        <w:rPr>
          <w:rFonts w:hint="eastAsia" w:ascii="微软雅黑" w:hAnsi="微软雅黑" w:eastAsia="微软雅黑"/>
          <w:noProof/>
          <w:sz w:val="24"/>
        </w:rPr>
        <w:t xml:space="preserve">Across the sky</w:t>
      </w:r>
    </w:p>
    <w:p>
      <w:pPr>
        <w:spacing w:line="288" w:lineRule="auto"/>
        <w:ind/>
        <w:jc w:val="both"/>
      </w:pPr>
      <w:r>
        <w:rPr>
          <w:rFonts w:hint="eastAsia" w:ascii="微软雅黑" w:hAnsi="微软雅黑" w:eastAsia="微软雅黑"/>
          <w:noProof/>
          <w:sz w:val="24"/>
        </w:rPr>
        <w:t xml:space="preserve">Across it all</w:t>
      </w:r>
    </w:p>
    <w:p>
      <w:pPr>
        <w:spacing w:line="288" w:lineRule="auto"/>
        <w:ind/>
        <w:jc w:val="both"/>
      </w:pPr>
      <w:r>
        <w:rPr>
          <w:rFonts w:hint="eastAsia" w:ascii="微软雅黑" w:hAnsi="微软雅黑" w:eastAsia="微软雅黑"/>
          <w:noProof/>
          <w:sz w:val="24"/>
        </w:rPr>
        <w:t>[Chorus]</w:t>
      </w:r>
    </w:p>
    <w:p>
      <w:pPr>
        <w:spacing w:line="288" w:lineRule="auto"/>
        <w:ind/>
        <w:jc w:val="both"/>
      </w:pPr>
      <w:r>
        <w:rPr>
          <w:rFonts w:hint="eastAsia" w:ascii="微软雅黑" w:hAnsi="微软雅黑" w:eastAsia="微软雅黑"/>
          <w:noProof/>
          <w:sz w:val="24"/>
        </w:rPr>
        <w:t xml:space="preserve">We burned our way into the future</w:t>
      </w:r>
    </w:p>
    <w:p>
      <w:pPr>
        <w:spacing w:line="288" w:lineRule="auto"/>
        <w:ind/>
        <w:jc w:val="both"/>
      </w:pPr>
      <w:r>
        <w:rPr>
          <w:rFonts w:hint="eastAsia" w:ascii="微软雅黑" w:hAnsi="微软雅黑" w:eastAsia="微软雅黑"/>
          <w:noProof/>
          <w:sz w:val="24"/>
        </w:rPr>
        <w:t xml:space="preserve">Lit up the dark like it was free</w:t>
      </w:r>
    </w:p>
    <w:p>
      <w:pPr>
        <w:spacing w:line="288" w:lineRule="auto"/>
        <w:ind/>
        <w:jc w:val="both"/>
      </w:pPr>
      <w:r>
        <w:rPr>
          <w:rFonts w:hint="eastAsia" w:ascii="微软雅黑" w:hAnsi="微软雅黑" w:eastAsia="微软雅黑"/>
          <w:noProof/>
          <w:sz w:val="24"/>
        </w:rPr>
        <w:t xml:space="preserve">Every tower</w:t>
      </w:r>
    </w:p>
    <w:p>
      <w:pPr>
        <w:spacing w:line="288" w:lineRule="auto"/>
        <w:ind/>
        <w:jc w:val="both"/>
      </w:pPr>
      <w:r>
        <w:rPr>
          <w:rFonts w:hint="eastAsia" w:ascii="微软雅黑" w:hAnsi="微软雅黑" w:eastAsia="微软雅黑"/>
          <w:noProof/>
          <w:sz w:val="24"/>
        </w:rPr>
        <w:t xml:space="preserve">Every highway</w:t>
      </w:r>
    </w:p>
    <w:p>
      <w:pPr>
        <w:spacing w:line="288" w:lineRule="auto"/>
        <w:ind/>
        <w:jc w:val="both"/>
      </w:pPr>
      <w:r>
        <w:rPr>
          <w:rFonts w:hint="eastAsia" w:ascii="微软雅黑" w:hAnsi="微软雅黑" w:eastAsia="微软雅黑"/>
          <w:noProof/>
          <w:sz w:val="24"/>
        </w:rPr>
        <w:t xml:space="preserve">Got that old flame underneath</w:t>
      </w:r>
    </w:p>
    <w:p>
      <w:pPr>
        <w:spacing w:line="288" w:lineRule="auto"/>
        <w:ind/>
        <w:jc w:val="both"/>
      </w:pPr>
      <w:r>
        <w:rPr>
          <w:rFonts w:hint="eastAsia" w:ascii="微软雅黑" w:hAnsi="微软雅黑" w:eastAsia="微软雅黑"/>
          <w:noProof/>
          <w:sz w:val="24"/>
        </w:rPr>
        <w:t xml:space="preserve">Petroleum in every story</w:t>
      </w:r>
    </w:p>
    <w:p>
      <w:pPr>
        <w:spacing w:line="288" w:lineRule="auto"/>
        <w:ind/>
        <w:jc w:val="both"/>
      </w:pPr>
      <w:r>
        <w:rPr>
          <w:rFonts w:hint="eastAsia" w:ascii="微软雅黑" w:hAnsi="微软雅黑" w:eastAsia="微软雅黑"/>
          <w:noProof/>
          <w:sz w:val="24"/>
        </w:rPr>
        <w:t xml:space="preserve">Butane breath in every flame</w:t>
      </w:r>
    </w:p>
    <w:p>
      <w:pPr>
        <w:spacing w:line="288" w:lineRule="auto"/>
        <w:ind/>
        <w:jc w:val="both"/>
      </w:pPr>
      <w:r>
        <w:rPr>
          <w:rFonts w:hint="eastAsia" w:ascii="微软雅黑" w:hAnsi="微软雅黑" w:eastAsia="微软雅黑"/>
          <w:noProof/>
          <w:sz w:val="24"/>
        </w:rPr>
        <w:t>Ethane</w:t>
      </w:r>
    </w:p>
    <w:p>
      <w:pPr>
        <w:spacing w:line="288" w:lineRule="auto"/>
        <w:ind/>
        <w:jc w:val="both"/>
      </w:pPr>
      <w:r>
        <w:rPr>
          <w:rFonts w:hint="eastAsia" w:ascii="微软雅黑" w:hAnsi="微软雅黑" w:eastAsia="微软雅黑"/>
          <w:noProof/>
          <w:sz w:val="24"/>
        </w:rPr>
        <w:t xml:space="preserve">Propane in the blood of the engine</w:t>
      </w:r>
    </w:p>
    <w:p>
      <w:pPr>
        <w:spacing w:line="288" w:lineRule="auto"/>
        <w:ind/>
        <w:jc w:val="both"/>
      </w:pPr>
      <w:r>
        <w:rPr>
          <w:rFonts w:hint="eastAsia" w:ascii="微软雅黑" w:hAnsi="微软雅黑" w:eastAsia="微软雅黑"/>
          <w:noProof/>
          <w:sz w:val="24"/>
        </w:rPr>
        <w:t xml:space="preserve">Running through this human-made maze</w:t>
      </w:r>
    </w:p>
    <w:p>
      <w:pPr>
        <w:spacing w:line="288" w:lineRule="auto"/>
        <w:ind/>
        <w:jc w:val="both"/>
      </w:pPr>
      <w:r>
        <w:rPr>
          <w:rFonts w:hint="eastAsia" w:ascii="微软雅黑" w:hAnsi="微软雅黑" w:eastAsia="微软雅黑"/>
          <w:noProof/>
          <w:sz w:val="24"/>
        </w:rPr>
        <w:t xml:space="preserve">[Verse 2]</w:t>
      </w:r>
    </w:p>
    <w:p>
      <w:pPr>
        <w:spacing w:line="288" w:lineRule="auto"/>
        <w:ind/>
        <w:jc w:val="both"/>
      </w:pPr>
      <w:r>
        <w:rPr>
          <w:rFonts w:hint="eastAsia" w:ascii="微软雅黑" w:hAnsi="微软雅黑" w:eastAsia="微软雅黑"/>
          <w:noProof/>
          <w:sz w:val="24"/>
        </w:rPr>
        <w:t xml:space="preserve">Grandma's stove with a tiny blue tongue</w:t>
      </w:r>
    </w:p>
    <w:p>
      <w:pPr>
        <w:spacing w:line="288" w:lineRule="auto"/>
        <w:ind/>
        <w:jc w:val="both"/>
      </w:pPr>
      <w:r>
        <w:rPr>
          <w:rFonts w:hint="eastAsia" w:ascii="微软雅黑" w:hAnsi="微软雅黑" w:eastAsia="微软雅黑"/>
          <w:noProof/>
          <w:sz w:val="24"/>
        </w:rPr>
        <w:t xml:space="preserve">Dad's truck rattling when we were young</w:t>
      </w:r>
    </w:p>
    <w:p>
      <w:pPr>
        <w:spacing w:line="288" w:lineRule="auto"/>
        <w:ind/>
        <w:jc w:val="both"/>
      </w:pPr>
      <w:r>
        <w:rPr>
          <w:rFonts w:hint="eastAsia" w:ascii="微软雅黑" w:hAnsi="微软雅黑" w:eastAsia="微软雅黑"/>
          <w:noProof/>
          <w:sz w:val="24"/>
        </w:rPr>
        <w:t xml:space="preserve">Shiny malls on a blacktop sea</w:t>
      </w:r>
    </w:p>
    <w:p>
      <w:pPr>
        <w:spacing w:line="288" w:lineRule="auto"/>
        <w:ind/>
        <w:jc w:val="both"/>
      </w:pPr>
      <w:r>
        <w:rPr>
          <w:rFonts w:hint="eastAsia" w:ascii="微软雅黑" w:hAnsi="微软雅黑" w:eastAsia="微软雅黑"/>
          <w:noProof/>
          <w:sz w:val="24"/>
        </w:rPr>
        <w:t xml:space="preserve">All of it runs on that deep history</w:t>
      </w:r>
    </w:p>
    <w:p>
      <w:pPr>
        <w:spacing w:line="288" w:lineRule="auto"/>
        <w:ind/>
        <w:jc w:val="both"/>
      </w:pPr>
      <w:r>
        <w:rPr>
          <w:rFonts w:hint="eastAsia" w:ascii="微软雅黑" w:hAnsi="微软雅黑" w:eastAsia="微软雅黑"/>
          <w:noProof/>
          <w:sz w:val="24"/>
        </w:rPr>
        <w:t xml:space="preserve">Glass screen</w:t>
      </w:r>
    </w:p>
    <w:p>
      <w:pPr>
        <w:spacing w:line="288" w:lineRule="auto"/>
        <w:ind/>
        <w:jc w:val="both"/>
      </w:pPr>
      <w:r>
        <w:rPr>
          <w:rFonts w:hint="eastAsia" w:ascii="微软雅黑" w:hAnsi="微软雅黑" w:eastAsia="微软雅黑"/>
          <w:noProof/>
          <w:sz w:val="24"/>
        </w:rPr>
        <w:t xml:space="preserve">Little glossy lie</w:t>
      </w:r>
    </w:p>
    <w:p>
      <w:pPr>
        <w:spacing w:line="288" w:lineRule="auto"/>
        <w:ind/>
        <w:jc w:val="both"/>
      </w:pPr>
      <w:r>
        <w:rPr>
          <w:rFonts w:hint="eastAsia" w:ascii="微软雅黑" w:hAnsi="微软雅黑" w:eastAsia="微软雅黑"/>
          <w:noProof/>
          <w:sz w:val="24"/>
        </w:rPr>
        <w:t xml:space="preserve">"Clean world" in a filtered sky</w:t>
      </w:r>
    </w:p>
    <w:p>
      <w:pPr>
        <w:spacing w:line="288" w:lineRule="auto"/>
        <w:ind/>
        <w:jc w:val="both"/>
      </w:pPr>
      <w:r>
        <w:rPr>
          <w:rFonts w:hint="eastAsia" w:ascii="微软雅黑" w:hAnsi="微软雅黑" w:eastAsia="微软雅黑"/>
          <w:noProof/>
          <w:sz w:val="24"/>
        </w:rPr>
        <w:t xml:space="preserve">But the roads that brought this life to me</w:t>
      </w:r>
    </w:p>
    <w:p>
      <w:pPr>
        <w:spacing w:line="288" w:lineRule="auto"/>
        <w:ind/>
        <w:jc w:val="both"/>
      </w:pPr>
      <w:r>
        <w:rPr>
          <w:rFonts w:hint="eastAsia" w:ascii="微软雅黑" w:hAnsi="微软雅黑" w:eastAsia="微软雅黑"/>
          <w:noProof/>
          <w:sz w:val="24"/>
        </w:rPr>
        <w:t xml:space="preserve">Are written in ancient chemistry</w:t>
      </w:r>
    </w:p>
    <w:p>
      <w:pPr>
        <w:spacing w:line="288" w:lineRule="auto"/>
        <w:ind/>
        <w:jc w:val="both"/>
      </w:pPr>
      <w:r>
        <w:rPr>
          <w:rFonts w:hint="eastAsia" w:ascii="微软雅黑" w:hAnsi="微软雅黑" w:eastAsia="微软雅黑"/>
          <w:noProof/>
          <w:sz w:val="24"/>
        </w:rPr>
        <w:t>[Pre-Chorus]</w:t>
      </w:r>
    </w:p>
    <w:p>
      <w:pPr>
        <w:spacing w:line="288" w:lineRule="auto"/>
        <w:ind/>
        <w:jc w:val="both"/>
      </w:pPr>
      <w:r>
        <w:rPr>
          <w:rFonts w:hint="eastAsia" w:ascii="微软雅黑" w:hAnsi="微软雅黑" w:eastAsia="微软雅黑"/>
          <w:noProof/>
          <w:sz w:val="24"/>
        </w:rPr>
        <w:t xml:space="preserve">It's in the jacket that I'm wearing</w:t>
      </w:r>
    </w:p>
    <w:p>
      <w:pPr>
        <w:spacing w:line="288" w:lineRule="auto"/>
        <w:ind/>
        <w:jc w:val="both"/>
      </w:pPr>
      <w:r>
        <w:rPr>
          <w:rFonts w:hint="eastAsia" w:ascii="微软雅黑" w:hAnsi="微软雅黑" w:eastAsia="微软雅黑"/>
          <w:noProof/>
          <w:sz w:val="24"/>
        </w:rPr>
        <w:t xml:space="preserve">In the cargo ships out there tearing</w:t>
      </w:r>
    </w:p>
    <w:p>
      <w:pPr>
        <w:spacing w:line="288" w:lineRule="auto"/>
        <w:ind/>
        <w:jc w:val="both"/>
      </w:pPr>
      <w:r>
        <w:rPr>
          <w:rFonts w:hint="eastAsia" w:ascii="微软雅黑" w:hAnsi="微软雅黑" w:eastAsia="微软雅黑"/>
          <w:noProof/>
          <w:sz w:val="24"/>
        </w:rPr>
        <w:t xml:space="preserve">Through the waves and the wind</w:t>
      </w:r>
    </w:p>
    <w:p>
      <w:pPr>
        <w:spacing w:line="288" w:lineRule="auto"/>
        <w:ind/>
        <w:jc w:val="both"/>
      </w:pPr>
      <w:r>
        <w:rPr>
          <w:rFonts w:hint="eastAsia" w:ascii="微软雅黑" w:hAnsi="微软雅黑" w:eastAsia="微软雅黑"/>
          <w:noProof/>
          <w:sz w:val="24"/>
        </w:rPr>
        <w:t xml:space="preserve">Every click</w:t>
      </w:r>
    </w:p>
    <w:p>
      <w:pPr>
        <w:spacing w:line="288" w:lineRule="auto"/>
        <w:ind/>
        <w:jc w:val="both"/>
      </w:pPr>
      <w:r>
        <w:rPr>
          <w:rFonts w:hint="eastAsia" w:ascii="微软雅黑" w:hAnsi="微软雅黑" w:eastAsia="微软雅黑"/>
          <w:noProof/>
          <w:sz w:val="24"/>
        </w:rPr>
        <w:t xml:space="preserve">Every spin</w:t>
      </w:r>
    </w:p>
    <w:p>
      <w:pPr>
        <w:spacing w:line="288" w:lineRule="auto"/>
        <w:ind/>
        <w:jc w:val="both"/>
      </w:pPr>
      <w:r>
        <w:rPr>
          <w:rFonts w:hint="eastAsia" w:ascii="微软雅黑" w:hAnsi="微软雅黑" w:eastAsia="微软雅黑"/>
          <w:noProof/>
          <w:sz w:val="24"/>
        </w:rPr>
        <w:t xml:space="preserve">Of this world that we are living in</w:t>
      </w:r>
    </w:p>
    <w:p>
      <w:pPr>
        <w:spacing w:line="288" w:lineRule="auto"/>
        <w:ind/>
        <w:jc w:val="both"/>
      </w:pPr>
      <w:r>
        <w:rPr>
          <w:rFonts w:hint="eastAsia" w:ascii="微软雅黑" w:hAnsi="微软雅黑" w:eastAsia="微软雅黑"/>
          <w:noProof/>
          <w:sz w:val="24"/>
        </w:rPr>
        <w:t>[Chorus]</w:t>
      </w:r>
    </w:p>
    <w:p>
      <w:pPr>
        <w:spacing w:line="288" w:lineRule="auto"/>
        <w:ind/>
        <w:jc w:val="both"/>
      </w:pPr>
      <w:r>
        <w:rPr>
          <w:rFonts w:hint="eastAsia" w:ascii="微软雅黑" w:hAnsi="微软雅黑" w:eastAsia="微软雅黑"/>
          <w:noProof/>
          <w:sz w:val="24"/>
        </w:rPr>
        <w:t xml:space="preserve">We burned our way into the future</w:t>
      </w:r>
    </w:p>
    <w:p>
      <w:pPr>
        <w:spacing w:line="288" w:lineRule="auto"/>
        <w:ind/>
        <w:jc w:val="both"/>
      </w:pPr>
      <w:r>
        <w:rPr>
          <w:rFonts w:hint="eastAsia" w:ascii="微软雅黑" w:hAnsi="微软雅黑" w:eastAsia="微软雅黑"/>
          <w:noProof/>
          <w:sz w:val="24"/>
        </w:rPr>
        <w:t xml:space="preserve">Lit up the dark like it was free</w:t>
      </w:r>
    </w:p>
    <w:p>
      <w:pPr>
        <w:spacing w:line="288" w:lineRule="auto"/>
        <w:ind/>
        <w:jc w:val="both"/>
      </w:pPr>
      <w:r>
        <w:rPr>
          <w:rFonts w:hint="eastAsia" w:ascii="微软雅黑" w:hAnsi="微软雅黑" w:eastAsia="微软雅黑"/>
          <w:noProof/>
          <w:sz w:val="24"/>
        </w:rPr>
        <w:t xml:space="preserve">Every tower</w:t>
      </w:r>
    </w:p>
    <w:p>
      <w:pPr>
        <w:spacing w:line="288" w:lineRule="auto"/>
        <w:ind/>
        <w:jc w:val="both"/>
      </w:pPr>
      <w:r>
        <w:rPr>
          <w:rFonts w:hint="eastAsia" w:ascii="微软雅黑" w:hAnsi="微软雅黑" w:eastAsia="微软雅黑"/>
          <w:noProof/>
          <w:sz w:val="24"/>
        </w:rPr>
        <w:t xml:space="preserve">Every highway</w:t>
      </w:r>
    </w:p>
    <w:p>
      <w:pPr>
        <w:spacing w:line="288" w:lineRule="auto"/>
        <w:ind/>
        <w:jc w:val="both"/>
      </w:pPr>
      <w:r>
        <w:rPr>
          <w:rFonts w:hint="eastAsia" w:ascii="微软雅黑" w:hAnsi="微软雅黑" w:eastAsia="微软雅黑"/>
          <w:noProof/>
          <w:sz w:val="24"/>
        </w:rPr>
        <w:t xml:space="preserve">Got that old flame underneath</w:t>
      </w:r>
    </w:p>
    <w:p>
      <w:pPr>
        <w:spacing w:line="288" w:lineRule="auto"/>
        <w:ind/>
        <w:jc w:val="both"/>
      </w:pPr>
      <w:r>
        <w:rPr>
          <w:rFonts w:hint="eastAsia" w:ascii="微软雅黑" w:hAnsi="微软雅黑" w:eastAsia="微软雅黑"/>
          <w:noProof/>
          <w:sz w:val="24"/>
        </w:rPr>
        <w:t xml:space="preserve">Petroleum in every story</w:t>
      </w:r>
    </w:p>
    <w:p>
      <w:pPr>
        <w:spacing w:line="288" w:lineRule="auto"/>
        <w:ind/>
        <w:jc w:val="both"/>
      </w:pPr>
      <w:r>
        <w:rPr>
          <w:rFonts w:hint="eastAsia" w:ascii="微软雅黑" w:hAnsi="微软雅黑" w:eastAsia="微软雅黑"/>
          <w:noProof/>
          <w:sz w:val="24"/>
        </w:rPr>
        <w:t xml:space="preserve">Butane breath in every flame</w:t>
      </w:r>
    </w:p>
    <w:p>
      <w:pPr>
        <w:spacing w:line="288" w:lineRule="auto"/>
        <w:ind/>
        <w:jc w:val="both"/>
      </w:pPr>
      <w:r>
        <w:rPr>
          <w:rFonts w:hint="eastAsia" w:ascii="微软雅黑" w:hAnsi="微软雅黑" w:eastAsia="微软雅黑"/>
          <w:noProof/>
          <w:sz w:val="24"/>
        </w:rPr>
        <w:t>Ethane</w:t>
      </w:r>
    </w:p>
    <w:p>
      <w:pPr>
        <w:spacing w:line="288" w:lineRule="auto"/>
        <w:ind/>
        <w:jc w:val="both"/>
      </w:pPr>
      <w:r>
        <w:rPr>
          <w:rFonts w:hint="eastAsia" w:ascii="微软雅黑" w:hAnsi="微软雅黑" w:eastAsia="微软雅黑"/>
          <w:noProof/>
          <w:sz w:val="24"/>
        </w:rPr>
        <w:t xml:space="preserve">Propane in the blood of the engine</w:t>
      </w:r>
    </w:p>
    <w:p>
      <w:pPr>
        <w:spacing w:line="288" w:lineRule="auto"/>
        <w:ind/>
        <w:jc w:val="both"/>
      </w:pPr>
      <w:r>
        <w:rPr>
          <w:rFonts w:hint="eastAsia" w:ascii="微软雅黑" w:hAnsi="微软雅黑" w:eastAsia="微软雅黑"/>
          <w:noProof/>
          <w:sz w:val="24"/>
        </w:rPr>
        <w:t xml:space="preserve">Running through this human-made maze</w:t>
      </w:r>
    </w:p>
    <w:p>
      <w:pPr>
        <w:spacing w:line="288" w:lineRule="auto"/>
        <w:ind/>
        <w:jc w:val="both"/>
      </w:pPr>
      <w:r>
        <w:rPr>
          <w:rFonts w:hint="eastAsia" w:ascii="微软雅黑" w:hAnsi="微软雅黑" w:eastAsia="微软雅黑"/>
          <w:noProof/>
          <w:sz w:val="24"/>
        </w:rPr>
        <w:t>[Bridge]</w:t>
      </w:r>
    </w:p>
    <w:p>
      <w:pPr>
        <w:spacing w:line="288" w:lineRule="auto"/>
        <w:ind/>
        <w:jc w:val="both"/>
      </w:pPr>
      <w:r>
        <w:rPr>
          <w:rFonts w:hint="eastAsia" w:ascii="微软雅黑" w:hAnsi="微软雅黑" w:eastAsia="微软雅黑"/>
          <w:noProof/>
          <w:sz w:val="24"/>
        </w:rPr>
        <w:t xml:space="preserve">Did we know</w:t>
      </w:r>
    </w:p>
    <w:p>
      <w:pPr>
        <w:spacing w:line="288" w:lineRule="auto"/>
        <w:ind/>
        <w:jc w:val="both"/>
      </w:pPr>
      <w:r>
        <w:rPr>
          <w:rFonts w:hint="eastAsia" w:ascii="微软雅黑" w:hAnsi="微软雅黑" w:eastAsia="微软雅黑"/>
          <w:noProof/>
          <w:sz w:val="24"/>
        </w:rPr>
        <w:t xml:space="preserve">Did we care</w:t>
      </w:r>
    </w:p>
    <w:p>
      <w:pPr>
        <w:spacing w:line="288" w:lineRule="auto"/>
        <w:ind/>
        <w:jc w:val="both"/>
      </w:pPr>
      <w:r>
        <w:rPr>
          <w:rFonts w:hint="eastAsia" w:ascii="微软雅黑" w:hAnsi="微软雅黑" w:eastAsia="微软雅黑"/>
          <w:noProof/>
          <w:sz w:val="24"/>
        </w:rPr>
        <w:t xml:space="preserve">What we struck when we drilled down there</w:t>
      </w:r>
    </w:p>
    <w:p>
      <w:pPr>
        <w:spacing w:line="288" w:lineRule="auto"/>
        <w:ind/>
        <w:jc w:val="both"/>
      </w:pPr>
      <w:r>
        <w:rPr>
          <w:rFonts w:hint="eastAsia" w:ascii="微软雅黑" w:hAnsi="微软雅黑" w:eastAsia="微软雅黑"/>
          <w:noProof/>
          <w:sz w:val="24"/>
        </w:rPr>
        <w:t xml:space="preserve">Old forests turned to hidden gold</w:t>
      </w:r>
    </w:p>
    <w:p>
      <w:pPr>
        <w:spacing w:line="288" w:lineRule="auto"/>
        <w:ind/>
        <w:jc w:val="both"/>
      </w:pPr>
      <w:r>
        <w:rPr>
          <w:rFonts w:hint="eastAsia" w:ascii="微软雅黑" w:hAnsi="微软雅黑" w:eastAsia="微软雅黑"/>
          <w:noProof/>
          <w:sz w:val="24"/>
        </w:rPr>
        <w:t xml:space="preserve">Now it's the heat we can't control</w:t>
      </w:r>
    </w:p>
    <w:p>
      <w:pPr>
        <w:spacing w:line="288" w:lineRule="auto"/>
        <w:ind/>
        <w:jc w:val="both"/>
      </w:pPr>
      <w:r>
        <w:rPr>
          <w:rFonts w:hint="eastAsia" w:ascii="微软雅黑" w:hAnsi="微软雅黑" w:eastAsia="微软雅黑"/>
          <w:noProof/>
          <w:sz w:val="24"/>
        </w:rPr>
        <w:t>[Chorus]</w:t>
      </w:r>
    </w:p>
    <w:p>
      <w:pPr>
        <w:spacing w:line="288" w:lineRule="auto"/>
        <w:ind/>
        <w:jc w:val="both"/>
      </w:pPr>
      <w:r>
        <w:rPr>
          <w:rFonts w:hint="eastAsia" w:ascii="微软雅黑" w:hAnsi="微软雅黑" w:eastAsia="微软雅黑"/>
          <w:noProof/>
          <w:sz w:val="24"/>
        </w:rPr>
        <w:t xml:space="preserve">We burned our way into the future</w:t>
      </w:r>
    </w:p>
    <w:p>
      <w:pPr>
        <w:spacing w:line="288" w:lineRule="auto"/>
        <w:ind/>
        <w:jc w:val="both"/>
      </w:pPr>
      <w:r>
        <w:rPr>
          <w:rFonts w:hint="eastAsia" w:ascii="微软雅黑" w:hAnsi="微软雅黑" w:eastAsia="微软雅黑"/>
          <w:noProof/>
          <w:sz w:val="24"/>
        </w:rPr>
        <w:t xml:space="preserve">Lit up the dark like it was free</w:t>
      </w:r>
    </w:p>
    <w:p>
      <w:pPr>
        <w:spacing w:line="288" w:lineRule="auto"/>
        <w:ind/>
        <w:jc w:val="both"/>
      </w:pPr>
      <w:r>
        <w:rPr>
          <w:rFonts w:hint="eastAsia" w:ascii="微软雅黑" w:hAnsi="微软雅黑" w:eastAsia="微软雅黑"/>
          <w:noProof/>
          <w:sz w:val="24"/>
        </w:rPr>
        <w:t xml:space="preserve">Every tower</w:t>
      </w:r>
    </w:p>
    <w:p>
      <w:pPr>
        <w:spacing w:line="288" w:lineRule="auto"/>
        <w:ind/>
        <w:jc w:val="both"/>
      </w:pPr>
      <w:r>
        <w:rPr>
          <w:rFonts w:hint="eastAsia" w:ascii="微软雅黑" w:hAnsi="微软雅黑" w:eastAsia="微软雅黑"/>
          <w:noProof/>
          <w:sz w:val="24"/>
        </w:rPr>
        <w:t xml:space="preserve">Every highway</w:t>
      </w:r>
    </w:p>
    <w:p>
      <w:pPr>
        <w:spacing w:line="288" w:lineRule="auto"/>
        <w:ind/>
        <w:jc w:val="both"/>
      </w:pPr>
      <w:r>
        <w:rPr>
          <w:rFonts w:hint="eastAsia" w:ascii="微软雅黑" w:hAnsi="微软雅黑" w:eastAsia="微软雅黑"/>
          <w:noProof/>
          <w:sz w:val="24"/>
        </w:rPr>
        <w:t xml:space="preserve">Got that old flame underneath</w:t>
      </w:r>
    </w:p>
    <w:p>
      <w:pPr>
        <w:spacing w:line="288" w:lineRule="auto"/>
        <w:ind/>
        <w:jc w:val="both"/>
      </w:pPr>
      <w:r>
        <w:rPr>
          <w:rFonts w:hint="eastAsia" w:ascii="微软雅黑" w:hAnsi="微软雅黑" w:eastAsia="微软雅黑"/>
          <w:noProof/>
          <w:sz w:val="24"/>
        </w:rPr>
        <w:t xml:space="preserve">Petroleum in every story</w:t>
      </w:r>
    </w:p>
    <w:p>
      <w:pPr>
        <w:spacing w:line="288" w:lineRule="auto"/>
        <w:ind/>
        <w:jc w:val="both"/>
      </w:pPr>
      <w:r>
        <w:rPr>
          <w:rFonts w:hint="eastAsia" w:ascii="微软雅黑" w:hAnsi="微软雅黑" w:eastAsia="微软雅黑"/>
          <w:noProof/>
          <w:sz w:val="24"/>
        </w:rPr>
        <w:t xml:space="preserve">Butane breath in every flame</w:t>
      </w:r>
    </w:p>
    <w:p>
      <w:pPr>
        <w:spacing w:line="288" w:lineRule="auto"/>
        <w:ind/>
        <w:jc w:val="both"/>
      </w:pPr>
      <w:r>
        <w:rPr>
          <w:rFonts w:hint="eastAsia" w:ascii="微软雅黑" w:hAnsi="微软雅黑" w:eastAsia="微软雅黑"/>
          <w:noProof/>
          <w:sz w:val="24"/>
        </w:rPr>
        <w:t>Ethane</w:t>
      </w:r>
    </w:p>
    <w:p>
      <w:pPr>
        <w:spacing w:line="288" w:lineRule="auto"/>
        <w:ind/>
        <w:jc w:val="both"/>
      </w:pPr>
      <w:r>
        <w:rPr>
          <w:rFonts w:hint="eastAsia" w:ascii="微软雅黑" w:hAnsi="微软雅黑" w:eastAsia="微软雅黑"/>
          <w:noProof/>
          <w:sz w:val="24"/>
        </w:rPr>
        <w:t xml:space="preserve">Propane in the blood of the engine</w:t>
      </w:r>
    </w:p>
    <w:p>
      <w:pPr>
        <w:spacing w:line="288" w:lineRule="auto"/>
        <w:ind/>
        <w:jc w:val="both"/>
      </w:pPr>
      <w:r>
        <w:rPr>
          <w:rFonts w:hint="eastAsia" w:ascii="微软雅黑" w:hAnsi="微软雅黑" w:eastAsia="微软雅黑"/>
          <w:noProof/>
          <w:sz w:val="24"/>
        </w:rPr>
        <w:t xml:space="preserve">Running through this human-made maze</w:t>
      </w:r>
    </w:p>
    <w:p>
      <w:pPr>
        <w:pStyle w:val="Heading2"/>
        <w:spacing w:line="288" w:lineRule="auto"/>
        <w:ind/>
        <w:jc w:val="left"/>
      </w:pPr>
      <w:r>
        <w:rPr>
          <w:rFonts w:hint="eastAsia" w:ascii="微软雅黑" w:hAnsi="微软雅黑" w:eastAsia="微软雅黑"/>
          <w:b/>
          <w:noProof/>
          <w:sz w:val="36"/>
        </w:rPr>
        <w:t xml:space="preserve">KEYWORDS &amp; SEARCH TERMS</w:t>
      </w:r>
    </w:p>
    <w:p>
      <w:pPr>
        <w:spacing w:line="288" w:lineRule="auto"/>
        <w:ind/>
        <w:jc w:val="both"/>
      </w:pPr>
      <w:r>
        <w:rPr>
          <w:rFonts w:hint="eastAsia" w:ascii="微软雅黑" w:hAnsi="微软雅黑" w:eastAsia="微软雅黑"/>
          <w:noProof/>
          <w:sz w:val="24"/>
        </w:rPr>
        <w:t xml:space="preserve">Alberta referendum, Alberta independence, Republic of Alberta, Alberta separation, October 19 2026, Alberta vote, Alberta sovereignty, Alberta oil, petroleum civilization, Alberta anthem, Alberta theme song, Ying Yang, same land opposite story, Ottawa vs Alberta, Alberta independence referendum, Danielle Smith, Alberta referendum 2026, Canadian unity, Western separation, Prairie fire</w:t>
      </w:r>
    </w:p>
    <w:p>
      <w:pPr>
        <w:pStyle w:val="Heading2"/>
        <w:spacing w:line="288" w:lineRule="auto"/>
        <w:ind/>
        <w:jc w:val="left"/>
      </w:pPr>
      <w:r>
        <w:rPr>
          <w:rFonts w:hint="eastAsia" w:ascii="微软雅黑" w:hAnsi="微软雅黑" w:eastAsia="微软雅黑"/>
          <w:b/>
          <w:noProof/>
          <w:sz w:val="36"/>
        </w:rPr>
        <w:t xml:space="preserve">3. YOUTUBE TAGS (paste into tag field)</w:t>
      </w:r>
    </w:p>
    <w:p>
      <w:pPr>
        <w:spacing w:line="288" w:lineRule="auto"/>
        <w:ind/>
        <w:jc w:val="both"/>
      </w:pPr>
      <w:r>
        <w:rPr>
          <w:rFonts w:hint="eastAsia" w:ascii="微软雅黑" w:hAnsi="微软雅黑" w:eastAsia="微软雅黑"/>
          <w:noProof/>
          <w:sz w:val="24"/>
        </w:rPr>
        <w:t xml:space="preserve">Alberta referendum, Alberta independence, Republic of Alberta, Alberta separation, October 19, Alberta vote 2026, Alberta sovereignty, Alberta oil and gas, petroleum civilization, Alberta anthem, theme song, Ying Yang, same reality opposite experience, Alberta independence referendum, Western Canada separation, Ottawa vs Alberta, Danielle Smith, Alberta referendum song, fossil fuels, carbon economy, hydrocarbon civilization</w:t>
      </w:r>
    </w:p>
    <w:p>
      <w:pPr>
        <w:pStyle w:val="Heading2"/>
        <w:spacing w:line="288" w:lineRule="auto"/>
        <w:ind/>
        <w:jc w:val="left"/>
      </w:pPr>
      <w:r>
        <w:rPr>
          <w:rFonts w:hint="eastAsia" w:ascii="微软雅黑" w:hAnsi="微软雅黑" w:eastAsia="微软雅黑"/>
          <w:b/>
          <w:noProof/>
          <w:sz w:val="36"/>
        </w:rPr>
        <w:t xml:space="preserve">4. PINNED COMMENT (post immediately after repositioning)</w:t>
      </w:r>
    </w:p>
    <w:p>
      <w:pPr>
        <w:spacing w:line="288" w:lineRule="auto"/>
        <w:ind/>
        <w:jc w:val="both"/>
      </w:pPr>
      <w:r>
        <w:rPr>
          <w:rFonts w:hint="eastAsia" w:ascii="微软雅黑" w:hAnsi="微软雅黑" w:eastAsia="微软雅黑"/>
          <w:noProof/>
          <w:sz w:val="24"/>
        </w:rPr>
        <w:t xml:space="preserve">On October 19, Alberta votes on its future. This song is about what built that future — and what's underneath both sides of the debate. Whether you vote remain or separate, the fire doesn't go out. Share this with someone who needs to hear it before Oct 19. 🛩️</w:t>
      </w:r>
    </w:p>
    <w:p>
      <w:pPr>
        <w:pStyle w:val="Heading2"/>
        <w:spacing w:line="288" w:lineRule="auto"/>
        <w:ind/>
        <w:jc w:val="left"/>
      </w:pPr>
      <w:r>
        <w:rPr>
          <w:rFonts w:hint="eastAsia" w:ascii="微软雅黑" w:hAnsi="微软雅黑" w:eastAsia="微软雅黑"/>
          <w:b/>
          <w:noProof/>
          <w:sz w:val="36"/>
        </w:rPr>
        <w:t xml:space="preserve">5. YING YANG — ALBERTA FRAMING (companion piece / social media)</w:t>
      </w:r>
    </w:p>
    <w:p>
      <w:pPr>
        <w:spacing w:line="288" w:lineRule="auto"/>
        <w:ind/>
        <w:jc w:val="both"/>
      </w:pPr>
      <w:r>
        <w:rPr>
          <w:rFonts w:hint="eastAsia" w:ascii="微软雅黑" w:hAnsi="微软雅黑" w:eastAsia="微软雅黑"/>
          <w:b/>
          <w:noProof/>
          <w:sz w:val="24"/>
        </w:rPr>
        <w:t xml:space="preserve">The Ying Yang of Alberta</w:t>
      </w:r>
    </w:p>
    <w:p>
      <w:pPr>
        <w:spacing w:line="288" w:lineRule="auto"/>
        <w:ind/>
        <w:jc w:val="both"/>
      </w:pPr>
      <w:r>
        <w:rPr>
          <w:rFonts w:hint="eastAsia" w:ascii="微软雅黑" w:hAnsi="微软雅黑" w:eastAsia="微软雅黑"/>
          <w:noProof/>
          <w:sz w:val="24"/>
        </w:rPr>
        <w:t xml:space="preserve">Same reality. Opposite experience.</w:t>
      </w:r>
    </w:p>
    <w:p>
      <w:pPr>
        <w:spacing w:line="288" w:lineRule="auto"/>
        <w:ind/>
        <w:jc w:val="both"/>
      </w:pPr>
      <w:r>
        <w:rPr>
          <w:rFonts w:hint="eastAsia" w:ascii="微软雅黑" w:hAnsi="微软雅黑" w:eastAsia="微软雅黑"/>
          <w:noProof/>
          <w:sz w:val="24"/>
        </w:rPr>
        <w:t xml:space="preserve">Alberta holds the carbon and sees the foundation of everything — the stoves, the trucks, the malls, the cargo ships, the glass screens, the wires in the wall. Ottawa looks at the same carbon and sees something to apologize for.</w:t>
      </w:r>
    </w:p>
    <w:p>
      <w:pPr>
        <w:spacing w:line="288" w:lineRule="auto"/>
        <w:ind/>
        <w:jc w:val="both"/>
      </w:pPr>
      <w:r>
        <w:rPr>
          <w:rFonts w:hint="eastAsia" w:ascii="微软雅黑" w:hAnsi="微软雅黑" w:eastAsia="微软雅黑"/>
          <w:noProof/>
          <w:sz w:val="24"/>
        </w:rPr>
        <w:t xml:space="preserve">One province. Two stories. Same fire. Opposite frame.</w:t>
      </w:r>
    </w:p>
    <w:p>
      <w:pPr>
        <w:spacing w:line="288" w:lineRule="auto"/>
        <w:ind/>
        <w:jc w:val="both"/>
      </w:pPr>
      <w:r>
        <w:rPr>
          <w:rFonts w:hint="eastAsia" w:ascii="微软雅黑" w:hAnsi="微软雅黑" w:eastAsia="微软雅黑"/>
          <w:noProof/>
          <w:sz w:val="24"/>
        </w:rPr>
        <w:t xml:space="preserve">That's the Ying Yang — the inversion encoded in the name. The G isn't a typo. It's the glitch in the pattern that tells you something's been inverted. Yin Yang is balance. Ying Yang is what balance looks like when one side is carrying the weight and the other side is pretending it isn't.</w:t>
      </w:r>
    </w:p>
    <w:p>
      <w:pPr>
        <w:spacing w:line="288" w:lineRule="auto"/>
        <w:ind/>
        <w:jc w:val="both"/>
      </w:pPr>
      <w:r>
        <w:rPr>
          <w:rFonts w:hint="eastAsia" w:ascii="微软雅黑" w:hAnsi="微软雅黑" w:eastAsia="微软雅黑"/>
          <w:noProof/>
          <w:sz w:val="24"/>
        </w:rPr>
        <w:t xml:space="preserve">Alberta doesn't need to justify its existence. It needs people to see what's already underneath everything they touch. The song says it: </w:t>
      </w:r>
      <w:r>
        <w:rPr>
          <w:rFonts w:hint="eastAsia" w:ascii="微软雅黑" w:hAnsi="微软雅黑" w:eastAsia="微软雅黑"/>
          <w:i/>
          <w:noProof/>
          <w:sz w:val="24"/>
        </w:rPr>
        <w:t xml:space="preserve">petroleum in every story, butane breath in every flame, ethane, propane in the blood of the engine.</w:t>
      </w:r>
      <w:r>
        <w:rPr>
          <w:rFonts w:hint="eastAsia" w:ascii="微软雅黑" w:hAnsi="微软雅黑" w:eastAsia="微软雅黑"/>
          <w:noProof/>
          <w:sz w:val="24"/>
        </w:rPr>
        <w:t xml:space="preserve"> That's not a污染 story. That's the origin story of every modern convenience Ottawa takes for granted while voting against the province that provides it.</w:t>
      </w:r>
    </w:p>
    <w:p>
      <w:pPr>
        <w:spacing w:line="288" w:lineRule="auto"/>
        <w:ind/>
        <w:jc w:val="both"/>
      </w:pPr>
      <w:r>
        <w:rPr>
          <w:rFonts w:hint="eastAsia" w:ascii="微软雅黑" w:hAnsi="微软雅黑" w:eastAsia="微软雅黑"/>
          <w:noProof/>
          <w:sz w:val="24"/>
        </w:rPr>
        <w:t xml:space="preserve">October 19 is the vote. The song is the fire underneath it.</w:t>
      </w:r>
    </w:p>
    <w:p>
      <w:pPr>
        <w:pStyle w:val="Heading2"/>
        <w:spacing w:line="288" w:lineRule="auto"/>
        <w:ind/>
        <w:jc w:val="left"/>
      </w:pPr>
      <w:r>
        <w:rPr>
          <w:rFonts w:hint="eastAsia" w:ascii="微软雅黑" w:hAnsi="微软雅黑" w:eastAsia="微软雅黑"/>
          <w:b/>
          <w:noProof/>
          <w:sz w:val="36"/>
        </w:rPr>
        <w:t xml:space="preserve">6. THUMBNAIL TEXT CONCEPTS</w:t>
      </w:r>
    </w:p>
    <w:p>
      <w:pPr>
        <w:spacing w:line="288" w:lineRule="auto"/>
        <w:ind/>
        <w:jc w:val="both"/>
      </w:pPr>
      <w:r>
        <w:rPr>
          <w:rFonts w:hint="eastAsia" w:ascii="微软雅黑" w:hAnsi="微软雅黑" w:eastAsia="微软雅黑"/>
          <w:b/>
          <w:noProof/>
          <w:sz w:val="24"/>
        </w:rPr>
        <w:t xml:space="preserve">Concept A:</w:t>
      </w:r>
      <w:r>
        <w:rPr>
          <w:rFonts w:hint="eastAsia" w:ascii="微软雅黑" w:hAnsi="微软雅黑" w:eastAsia="微软雅黑"/>
          <w:noProof/>
          <w:sz w:val="24"/>
        </w:rPr>
        <w:t xml:space="preserve"> Split image — left half shows Edmonton/Calgary skyline in warm orange light, right half shows same skyline in cold blue Ottawa palette. Text overlay: "BURNING INTO THE FUTURE" top, "REPUBLIC OF ALBERTA · OCT 19" bottom.</w:t>
      </w:r>
    </w:p>
    <w:p>
      <w:pPr>
        <w:spacing w:line="288" w:lineRule="auto"/>
        <w:ind/>
        <w:jc w:val="both"/>
      </w:pPr>
      <w:r>
        <w:rPr>
          <w:rFonts w:hint="eastAsia" w:ascii="微软雅黑" w:hAnsi="微软雅黑" w:eastAsia="微软雅黑"/>
          <w:b/>
          <w:noProof/>
          <w:sz w:val="24"/>
        </w:rPr>
        <w:t xml:space="preserve">Concept B:</w:t>
      </w:r>
      <w:r>
        <w:rPr>
          <w:rFonts w:hint="eastAsia" w:ascii="微软雅黑" w:hAnsi="微软雅黑" w:eastAsia="微软雅黑"/>
          <w:noProof/>
          <w:sz w:val="24"/>
        </w:rPr>
        <w:t xml:space="preserve"> Oil derrick silhouette against Alberta sunset. Text: the song title in bold, with "ALBERTA'S THEME" below in smaller type.</w:t>
      </w:r>
    </w:p>
    <w:p>
      <w:pPr>
        <w:spacing w:line="288" w:lineRule="auto"/>
        <w:ind/>
        <w:jc w:val="both"/>
      </w:pPr>
      <w:r>
        <w:rPr>
          <w:rFonts w:hint="eastAsia" w:ascii="微软雅黑" w:hAnsi="微软雅黑" w:eastAsia="微软雅黑"/>
          <w:b/>
          <w:noProof/>
          <w:sz w:val="24"/>
        </w:rPr>
        <w:t xml:space="preserve">Concept C:</w:t>
      </w:r>
      <w:r>
        <w:rPr>
          <w:rFonts w:hint="eastAsia" w:ascii="微软雅黑" w:hAnsi="微软雅黑" w:eastAsia="微软雅黑"/>
          <w:noProof/>
          <w:sz w:val="24"/>
        </w:rPr>
        <w:t xml:space="preserve"> The petroleum molecule chain forming the shape of Alberta's borders. Subtle, scientific, on-brand with the book's approach.</w:t>
      </w:r>
    </w:p>
    <w:p>
      <w:pPr>
        <w:pStyle w:val="Heading2"/>
        <w:spacing w:line="288" w:lineRule="auto"/>
        <w:ind/>
        <w:jc w:val="left"/>
      </w:pPr>
      <w:r>
        <w:rPr>
          <w:rFonts w:hint="eastAsia" w:ascii="微软雅黑" w:hAnsi="微软雅黑" w:eastAsia="微软雅黑"/>
          <w:b/>
          <w:noProof/>
          <w:sz w:val="36"/>
        </w:rPr>
        <w:t xml:space="preserve">7. ACTION ITEMS FOR EVAN</w:t>
      </w:r>
    </w:p>
    <w:p>
      <w:pPr>
        <w:numPr>
          <w:ilvl w:val="0"/>
          <w:numId w:val="1"/>
        </w:numPr>
        <w:spacing w:line="288" w:lineRule="auto"/>
        <w:ind/>
        <w:jc w:val="both"/>
        <w:rPr/>
      </w:pPr>
      <w:r>
        <w:rPr>
          <w:rFonts w:hint="eastAsia" w:ascii="微软雅黑" w:hAnsi="微软雅黑" w:eastAsia="微软雅黑"/>
          <w:b/>
          <w:noProof/>
          <w:sz w:val="24"/>
        </w:rPr>
        <w:t xml:space="preserve">Update YouTube title</w:t>
      </w:r>
      <w:r>
        <w:rPr>
          <w:rFonts w:hint="eastAsia" w:ascii="微软雅黑" w:hAnsi="微软雅黑" w:eastAsia="微软雅黑"/>
          <w:noProof/>
          <w:sz w:val="24"/>
        </w:rPr>
        <w:t xml:space="preserve"> — paste Option A (or B/C) into the video title field</w:t>
      </w:r>
    </w:p>
    <w:p>
      <w:pPr>
        <w:numPr>
          <w:ilvl w:val="0"/>
          <w:numId w:val="1"/>
        </w:numPr>
        <w:spacing w:line="288" w:lineRule="auto"/>
        <w:ind/>
        <w:jc w:val="both"/>
        <w:rPr/>
      </w:pPr>
      <w:r>
        <w:rPr>
          <w:rFonts w:hint="eastAsia" w:ascii="微软雅黑" w:hAnsi="微软雅黑" w:eastAsia="微软雅黑"/>
          <w:b/>
          <w:noProof/>
          <w:sz w:val="24"/>
        </w:rPr>
        <w:t xml:space="preserve">Update YouTube description</w:t>
      </w:r>
      <w:r>
        <w:rPr>
          <w:rFonts w:hint="eastAsia" w:ascii="微软雅黑" w:hAnsi="微软雅黑" w:eastAsia="微软雅黑"/>
          <w:noProof/>
          <w:sz w:val="24"/>
        </w:rPr>
        <w:t xml:space="preserve"> — paste the full description above, adjust Minister of Peace credit</w:t>
      </w:r>
    </w:p>
    <w:p>
      <w:pPr>
        <w:numPr>
          <w:ilvl w:val="0"/>
          <w:numId w:val="1"/>
        </w:numPr>
        <w:spacing w:line="288" w:lineRule="auto"/>
        <w:ind/>
        <w:jc w:val="both"/>
        <w:rPr/>
      </w:pPr>
      <w:r>
        <w:rPr>
          <w:rFonts w:hint="eastAsia" w:ascii="微软雅黑" w:hAnsi="微软雅黑" w:eastAsia="微软雅黑"/>
          <w:b/>
          <w:noProof/>
          <w:sz w:val="24"/>
        </w:rPr>
        <w:t xml:space="preserve">Add tags</w:t>
      </w:r>
      <w:r>
        <w:rPr>
          <w:rFonts w:hint="eastAsia" w:ascii="微软雅黑" w:hAnsi="微软雅黑" w:eastAsia="微软雅黑"/>
          <w:noProof/>
          <w:sz w:val="24"/>
        </w:rPr>
        <w:t xml:space="preserve"> — paste the tag list</w:t>
      </w:r>
    </w:p>
    <w:p>
      <w:pPr>
        <w:numPr>
          <w:ilvl w:val="0"/>
          <w:numId w:val="1"/>
        </w:numPr>
        <w:spacing w:line="288" w:lineRule="auto"/>
        <w:ind/>
        <w:jc w:val="both"/>
        <w:rPr/>
      </w:pPr>
      <w:r>
        <w:rPr>
          <w:rFonts w:hint="eastAsia" w:ascii="微软雅黑" w:hAnsi="微软雅黑" w:eastAsia="微软雅黑"/>
          <w:b/>
          <w:noProof/>
          <w:sz w:val="24"/>
        </w:rPr>
        <w:t xml:space="preserve">Pin the comment</w:t>
      </w:r>
      <w:r>
        <w:rPr>
          <w:rFonts w:hint="eastAsia" w:ascii="微软雅黑" w:hAnsi="微软雅黑" w:eastAsia="微软雅黑"/>
          <w:noProof/>
          <w:sz w:val="24"/>
        </w:rPr>
        <w:t xml:space="preserve"> — paste the pinned comment text</w:t>
      </w:r>
    </w:p>
    <w:p>
      <w:pPr>
        <w:numPr>
          <w:ilvl w:val="0"/>
          <w:numId w:val="1"/>
        </w:numPr>
        <w:spacing w:line="288" w:lineRule="auto"/>
        <w:ind/>
        <w:jc w:val="both"/>
        <w:rPr/>
      </w:pPr>
      <w:r>
        <w:rPr>
          <w:rFonts w:hint="eastAsia" w:ascii="微软雅黑" w:hAnsi="微软雅黑" w:eastAsia="微软雅黑"/>
          <w:b/>
          <w:noProof/>
          <w:sz w:val="24"/>
        </w:rPr>
        <w:t>Thumbnail</w:t>
      </w:r>
      <w:r>
        <w:rPr>
          <w:rFonts w:hint="eastAsia" w:ascii="微软雅黑" w:hAnsi="微软雅黑" w:eastAsia="微软雅黑"/>
          <w:noProof/>
          <w:sz w:val="24"/>
        </w:rPr>
        <w:t xml:space="preserve"> — decide on concept, I can generate if you have an image or want AI-assisted</w:t>
      </w:r>
    </w:p>
    <w:p>
      <w:pPr>
        <w:numPr>
          <w:ilvl w:val="0"/>
          <w:numId w:val="1"/>
        </w:numPr>
        <w:spacing w:line="288" w:lineRule="auto"/>
        <w:ind/>
        <w:jc w:val="both"/>
        <w:rPr/>
      </w:pPr>
      <w:r>
        <w:rPr>
          <w:rFonts w:hint="eastAsia" w:ascii="微软雅黑" w:hAnsi="微软雅黑" w:eastAsia="微软雅黑"/>
          <w:b/>
          <w:noProof/>
          <w:sz w:val="24"/>
        </w:rPr>
        <w:t xml:space="preserve">Share to Alberta separatism Facebook groups</w:t>
      </w:r>
      <w:r>
        <w:rPr>
          <w:rFonts w:hint="eastAsia" w:ascii="微软雅黑" w:hAnsi="微软雅黑" w:eastAsia="微软雅黑"/>
          <w:noProof/>
          <w:sz w:val="24"/>
        </w:rPr>
        <w:t xml:space="preserve"> — the song will land hard in those groups (they're already sharing other Alberta anthems)</w:t>
      </w:r>
    </w:p>
    <w:p>
      <w:pPr>
        <w:numPr>
          <w:ilvl w:val="0"/>
          <w:numId w:val="1"/>
        </w:numPr>
        <w:spacing w:line="288" w:lineRule="auto"/>
        <w:ind/>
        <w:jc w:val="both"/>
        <w:rPr/>
      </w:pPr>
      <w:r>
        <w:rPr>
          <w:rFonts w:hint="eastAsia" w:ascii="微软雅黑" w:hAnsi="微软雅黑" w:eastAsia="微软雅黑"/>
          <w:b/>
          <w:noProof/>
          <w:sz w:val="24"/>
        </w:rPr>
        <w:t xml:space="preserve">Share to Twitter/X with referendum hashtags</w:t>
      </w:r>
      <w:r>
        <w:rPr>
          <w:rFonts w:hint="eastAsia" w:ascii="微软雅黑" w:hAnsi="微软雅黑" w:eastAsia="微软雅黑"/>
          <w:noProof/>
          <w:sz w:val="24"/>
        </w:rPr>
        <w:t xml:space="preserve"> — #AlbertaReferendum #RepublicOfAlberta #Oct19</w:t>
      </w:r>
    </w:p>
    <w:p>
      <w:pPr>
        <w:numPr>
          <w:ilvl w:val="0"/>
          <w:numId w:val="1"/>
        </w:numPr>
        <w:spacing w:line="288" w:lineRule="auto"/>
        <w:ind/>
        <w:jc w:val="both"/>
        <w:rPr/>
      </w:pPr>
      <w:r>
        <w:rPr>
          <w:rFonts w:hint="eastAsia" w:ascii="微软雅黑" w:hAnsi="微软雅黑" w:eastAsia="微软雅黑"/>
          <w:b/>
          <w:noProof/>
          <w:sz w:val="24"/>
        </w:rPr>
        <w:t xml:space="preserve">Timestamp the sections</w:t>
      </w:r>
      <w:r>
        <w:rPr>
          <w:rFonts w:hint="eastAsia" w:ascii="微软雅黑" w:hAnsi="微软雅黑" w:eastAsia="微软雅黑"/>
          <w:noProof/>
          <w:sz w:val="24"/>
        </w:rPr>
        <w:t xml:space="preserve"> — add chapter markers (Verse 1, Pre-Chorus, Chorus, Verse 2, Bridge) for YouTube chapter navigation</w:t>
      </w:r>
    </w:p>
    <w:p>
      <w:pPr>
        <w:pStyle w:val="Heading2"/>
        <w:spacing w:line="288" w:lineRule="auto"/>
        <w:ind/>
        <w:jc w:val="left"/>
      </w:pPr>
      <w:r>
        <w:rPr>
          <w:rFonts w:hint="eastAsia" w:ascii="微软雅黑" w:hAnsi="微软雅黑" w:eastAsia="微软雅黑"/>
          <w:b/>
          <w:noProof/>
          <w:sz w:val="36"/>
        </w:rPr>
        <w:t>NOTES</w:t>
      </w:r>
    </w:p>
    <w:p>
      <w:pPr>
        <w:numPr>
          <w:ilvl w:val="0"/>
          <w:numId w:val="2"/>
        </w:numPr>
        <w:spacing w:line="288" w:lineRule="auto"/>
        <w:ind/>
        <w:jc w:val="both"/>
        <w:rPr/>
      </w:pPr>
      <w:r>
        <w:rPr>
          <w:rFonts w:hint="eastAsia" w:ascii="微软雅黑" w:hAnsi="微软雅黑" w:eastAsia="微软雅黑"/>
          <w:noProof/>
          <w:sz w:val="24"/>
        </w:rPr>
        <w:t xml:space="preserve">The song is NOT a separatist anthem in the flag-waving sense. It's a FOUNDATION anthem — it points at what's underneath both sides. This is the Ying Yang position: not taking a side, but exposing the inversion. That's more powerful than a partisan song because it's true regardless of how you vote.</w:t>
      </w:r>
    </w:p>
    <w:p>
      <w:pPr>
        <w:numPr>
          <w:ilvl w:val="0"/>
          <w:numId w:val="2"/>
        </w:numPr>
        <w:spacing w:line="288" w:lineRule="auto"/>
        <w:ind/>
        <w:jc w:val="both"/>
        <w:rPr/>
      </w:pPr>
      <w:r>
        <w:rPr>
          <w:rFonts w:hint="eastAsia" w:ascii="微软雅黑" w:hAnsi="微软雅黑" w:eastAsia="微软雅黑"/>
          <w:noProof/>
          <w:sz w:val="24"/>
        </w:rPr>
        <w:t xml:space="preserve">The line "Glass screen / Little glossy lie / 'Clean world' in a filtered sky" is the single most Alberta line in the song. Ottawa sells a 'clean world' narrative. Alberta knows the roads that brought this life are "written in ancient chemistry." That's the Ying Yang in one couplet.</w:t>
      </w:r>
    </w:p>
    <w:p>
      <w:pPr>
        <w:numPr>
          <w:ilvl w:val="0"/>
          <w:numId w:val="2"/>
        </w:numPr>
        <w:spacing w:line="288" w:lineRule="auto"/>
        <w:ind/>
        <w:jc w:val="both"/>
        <w:rPr/>
      </w:pPr>
      <w:r>
        <w:rPr>
          <w:rFonts w:hint="eastAsia" w:ascii="微软雅黑" w:hAnsi="微软雅黑" w:eastAsia="微软雅黑"/>
          <w:noProof/>
          <w:sz w:val="24"/>
        </w:rPr>
        <w:t xml:space="preserve">The bridge — "Did we know / Did we care / What we struck when we drilled down there / Old forests turned to hidden gold / Now it's the heat we can't control" — maps directly onto the Alberta dilemma: the resource that built everything is also the thing that threatens everything. Same fire. Opposite consequence.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