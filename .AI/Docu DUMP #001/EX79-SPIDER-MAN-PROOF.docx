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EX79 — PROOF TO THE CLAIMS I AM SPIDER-MAN</w:t>
      </w:r>
    </w:p>
    <w:p>
      <w:pPr>
        <w:spacing w:line="288" w:lineRule="auto"/>
        <w:ind/>
        <w:jc w:val="both"/>
      </w:pPr>
      <w:r>
        <w:rPr>
          <w:rFonts w:hint="eastAsia" w:ascii="微软雅黑" w:hAnsi="微软雅黑" w:eastAsia="微软雅黑"/>
          <w:b/>
          <w:noProof/>
          <w:sz w:val="24"/>
        </w:rPr>
        <w:t>Operator:</w:t>
      </w:r>
      <w:r>
        <w:rPr>
          <w:rFonts w:hint="eastAsia" w:ascii="微软雅黑" w:hAnsi="微软雅黑" w:eastAsia="微软雅黑"/>
          <w:noProof/>
          <w:sz w:val="24"/>
        </w:rPr>
        <w:t xml:space="preserve"> Evan Svendsen, Didsbury AB</w:t>
      </w:r>
    </w:p>
    <w:p>
      <w:pPr>
        <w:spacing w:line="288" w:lineRule="auto"/>
        <w:ind/>
        <w:jc w:val="both"/>
      </w:pPr>
      <w:r>
        <w:rPr>
          <w:rFonts w:hint="eastAsia" w:ascii="微软雅黑" w:hAnsi="微软雅黑" w:eastAsia="微软雅黑"/>
          <w:b/>
          <w:noProof/>
          <w:sz w:val="24"/>
        </w:rPr>
        <w:t>Register:</w:t>
      </w:r>
      <w:r>
        <w:rPr>
          <w:rFonts w:hint="eastAsia" w:ascii="微软雅黑" w:hAnsi="微软雅黑" w:eastAsia="微软雅黑"/>
          <w:noProof/>
          <w:sz w:val="24"/>
        </w:rPr>
        <w:t xml:space="preserve"> EX79 (SAV)</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2026-09-15</w:t>
      </w:r>
    </w:p>
    <w:p>
      <w:pPr>
        <w:spacing w:line="288" w:lineRule="auto"/>
        <w:ind/>
        <w:jc w:val="both"/>
      </w:pPr>
      <w:r>
        <w:rPr>
          <w:rFonts w:hint="eastAsia" w:ascii="微软雅黑" w:hAnsi="微软雅黑" w:eastAsia="微软雅黑"/>
          <w:b/>
          <w:noProof/>
          <w:sz w:val="24"/>
        </w:rPr>
        <w:t>Speed:</w:t>
      </w:r>
      <w:r>
        <w:rPr>
          <w:rFonts w:hint="eastAsia" w:ascii="微软雅黑" w:hAnsi="微软雅黑" w:eastAsia="微软雅黑"/>
          <w:noProof/>
          <w:sz w:val="24"/>
        </w:rPr>
        <w:t xml:space="preserve"> EX87</w:t>
      </w:r>
    </w:p>
    <w:p>
      <w:pPr>
        <w:spacing w:line="288" w:lineRule="auto"/>
        <w:ind/>
        <w:jc w:val="both"/>
      </w:pPr>
      <w:r>
        <w:rPr>
          <w:rFonts w:hint="eastAsia" w:ascii="微软雅黑" w:hAnsi="微软雅黑" w:eastAsia="微软雅黑"/>
          <w:b/>
          <w:noProof/>
          <w:sz w:val="24"/>
        </w:rPr>
        <w:t xml:space="preserve">Source Post:</w:t>
      </w:r>
      <w:r>
        <w:rPr>
          <w:rFonts w:hint="eastAsia" w:ascii="微软雅黑" w:hAnsi="微软雅黑" w:eastAsia="微软雅黑"/>
          <w:noProof/>
          <w:sz w:val="24"/>
        </w:rPr>
        <w:t xml:space="preserve"> </w:t>
      </w:r>
      <w:r>
        <w:rPr>
          <w:rFonts w:hint="eastAsia" w:ascii="微软雅黑" w:hAnsi="微软雅黑" w:eastAsia="微软雅黑"/>
          <w:noProof/>
          <w:sz w:val="24"/>
        </w:rPr>
        <w:t>https://www.instagram.com/p/CvTX-g7A88l/</w:t>
      </w:r>
    </w:p>
    <w:p>
      <w:pPr>
        <w:pStyle w:val="Heading2"/>
        <w:spacing w:line="288" w:lineRule="auto"/>
        <w:ind/>
        <w:jc w:val="left"/>
      </w:pPr>
      <w:r>
        <w:rPr>
          <w:rFonts w:hint="eastAsia" w:ascii="微软雅黑" w:hAnsi="微软雅黑" w:eastAsia="微软雅黑"/>
          <w:b/>
          <w:noProof/>
          <w:sz w:val="36"/>
        </w:rPr>
        <w:t xml:space="preserve">IT DOES NOT HAVE TO BE REAL</w:t>
      </w:r>
    </w:p>
    <w:p>
      <w:pPr>
        <w:spacing w:line="288" w:lineRule="auto"/>
        <w:ind/>
        <w:jc w:val="both"/>
      </w:pPr>
      <w:r>
        <w:rPr>
          <w:rFonts w:hint="eastAsia" w:ascii="微软雅黑" w:hAnsi="微软雅黑" w:eastAsia="微软雅黑"/>
          <w:b/>
          <w:noProof/>
          <w:sz w:val="24"/>
        </w:rPr>
        <w:t xml:space="preserve">It only has to be real ENOUGH to believe.</w:t>
      </w:r>
    </w:p>
    <w:p>
      <w:pPr>
        <w:spacing w:line="288" w:lineRule="auto"/>
        <w:ind/>
        <w:jc w:val="both"/>
      </w:pPr>
      <w:r>
        <w:rPr>
          <w:rFonts w:hint="eastAsia" w:ascii="微软雅黑" w:hAnsi="微软雅黑" w:eastAsia="微软雅黑"/>
          <w:noProof/>
          <w:sz w:val="24"/>
        </w:rPr>
        <w:t xml:space="preserve">That is what Harley taught us with all his white lies.</w:t>
      </w:r>
    </w:p>
    <w:p>
      <w:pPr>
        <w:pStyle w:val="Heading2"/>
        <w:spacing w:line="288" w:lineRule="auto"/>
        <w:ind/>
        <w:jc w:val="left"/>
      </w:pPr>
      <w:r>
        <w:rPr>
          <w:rFonts w:hint="eastAsia" w:ascii="微软雅黑" w:hAnsi="微软雅黑" w:eastAsia="微软雅黑"/>
          <w:b/>
          <w:noProof/>
          <w:sz w:val="36"/>
        </w:rPr>
        <w:t xml:space="preserve">THE META-FRAME</w:t>
      </w:r>
    </w:p>
    <w:p>
      <w:pPr>
        <w:spacing w:line="288" w:lineRule="auto"/>
        <w:ind/>
        <w:jc w:val="both"/>
      </w:pPr>
      <w:r>
        <w:rPr>
          <w:rFonts w:hint="eastAsia" w:ascii="微软雅黑" w:hAnsi="微软雅黑" w:eastAsia="微软雅黑"/>
          <w:noProof/>
          <w:sz w:val="24"/>
        </w:rPr>
        <w:t xml:space="preserve">The entire EX32 series is about this:</w:t>
      </w:r>
    </w:p>
    <w:p>
      <w:pPr>
        <w:numPr>
          <w:ilvl w:val="0"/>
          <w:numId w:val="1"/>
        </w:numPr>
        <w:spacing w:line="288" w:lineRule="auto"/>
        <w:ind/>
        <w:jc w:val="both"/>
        <w:rPr/>
      </w:pPr>
      <w:r>
        <w:rPr>
          <w:rFonts w:hint="eastAsia" w:ascii="微软雅黑" w:hAnsi="微软雅黑" w:eastAsia="微软雅黑"/>
          <w:noProof/>
          <w:sz w:val="24"/>
        </w:rPr>
        <w:t xml:space="preserve">EX32: Fiat is not real. It is believed. The belief is the active ingredient.</w:t>
      </w:r>
    </w:p>
    <w:p>
      <w:pPr>
        <w:numPr>
          <w:ilvl w:val="0"/>
          <w:numId w:val="1"/>
        </w:numPr>
        <w:spacing w:line="288" w:lineRule="auto"/>
        <w:ind/>
        <w:jc w:val="both"/>
        <w:rPr/>
      </w:pPr>
      <w:r>
        <w:rPr>
          <w:rFonts w:hint="eastAsia" w:ascii="微软雅黑" w:hAnsi="微软雅黑" w:eastAsia="微软雅黑"/>
          <w:noProof/>
          <w:sz w:val="24"/>
        </w:rPr>
        <w:t xml:space="preserve">EX32B: The belief was placed above the real thing. The placebo outranked the medicine.</w:t>
      </w:r>
    </w:p>
    <w:p>
      <w:pPr>
        <w:numPr>
          <w:ilvl w:val="0"/>
          <w:numId w:val="1"/>
        </w:numPr>
        <w:spacing w:line="288" w:lineRule="auto"/>
        <w:ind/>
        <w:jc w:val="both"/>
        <w:rPr/>
      </w:pPr>
      <w:r>
        <w:rPr>
          <w:rFonts w:hint="eastAsia" w:ascii="微软雅黑" w:hAnsi="微软雅黑" w:eastAsia="微软雅黑"/>
          <w:noProof/>
          <w:sz w:val="24"/>
        </w:rPr>
        <w:t xml:space="preserve">EX32C: A rounding error to the real thing produces breakneck improvement.</w:t>
      </w:r>
    </w:p>
    <w:p>
      <w:pPr>
        <w:numPr>
          <w:ilvl w:val="0"/>
          <w:numId w:val="1"/>
        </w:numPr>
        <w:spacing w:line="288" w:lineRule="auto"/>
        <w:ind/>
        <w:jc w:val="both"/>
        <w:rPr/>
      </w:pPr>
      <w:r>
        <w:rPr>
          <w:rFonts w:hint="eastAsia" w:ascii="微软雅黑" w:hAnsi="微软雅黑" w:eastAsia="微软雅黑"/>
          <w:noProof/>
          <w:sz w:val="24"/>
        </w:rPr>
        <w:t xml:space="preserve">EX32D: The real thing can be internalized so the placebo is no longer needed.</w:t>
      </w:r>
    </w:p>
    <w:p>
      <w:pPr>
        <w:numPr>
          <w:ilvl w:val="0"/>
          <w:numId w:val="1"/>
        </w:numPr>
        <w:spacing w:line="288" w:lineRule="auto"/>
        <w:ind/>
        <w:jc w:val="both"/>
        <w:rPr/>
      </w:pPr>
      <w:r>
        <w:rPr>
          <w:rFonts w:hint="eastAsia" w:ascii="微软雅黑" w:hAnsi="微软雅黑" w:eastAsia="微软雅黑"/>
          <w:noProof/>
          <w:sz w:val="24"/>
        </w:rPr>
        <w:t xml:space="preserve">EX32E: The same inversion exists at every scale. The pattern is structural.</w:t>
      </w:r>
    </w:p>
    <w:p>
      <w:pPr>
        <w:spacing w:line="288" w:lineRule="auto"/>
        <w:ind/>
        <w:jc w:val="both"/>
      </w:pPr>
      <w:r>
        <w:rPr>
          <w:rFonts w:hint="eastAsia" w:ascii="微软雅黑" w:hAnsi="微软雅黑" w:eastAsia="微软雅黑"/>
          <w:noProof/>
          <w:sz w:val="24"/>
        </w:rPr>
        <w:t xml:space="preserve">Every single document in the series rests on one mechanism: BELIEF IS THE OPERATIVE VARIABLE.</w:t>
      </w:r>
    </w:p>
    <w:p>
      <w:pPr>
        <w:spacing w:line="288" w:lineRule="auto"/>
        <w:ind/>
        <w:jc w:val="both"/>
      </w:pPr>
      <w:r>
        <w:rPr>
          <w:rFonts w:hint="eastAsia" w:ascii="微软雅黑" w:hAnsi="微软雅黑" w:eastAsia="微软雅黑"/>
          <w:noProof/>
          <w:sz w:val="24"/>
        </w:rPr>
        <w:t xml:space="preserve">Not whether something is literally true.</w:t>
      </w:r>
    </w:p>
    <w:p>
      <w:pPr>
        <w:spacing w:line="288" w:lineRule="auto"/>
        <w:ind/>
        <w:jc w:val="both"/>
      </w:pPr>
      <w:r>
        <w:rPr>
          <w:rFonts w:hint="eastAsia" w:ascii="微软雅黑" w:hAnsi="微软雅黑" w:eastAsia="微软雅黑"/>
          <w:noProof/>
          <w:sz w:val="24"/>
        </w:rPr>
        <w:t xml:space="preserve">Whether something produces the effect.</w:t>
      </w:r>
    </w:p>
    <w:p>
      <w:pPr>
        <w:spacing w:line="288" w:lineRule="auto"/>
        <w:ind/>
        <w:jc w:val="both"/>
      </w:pPr>
      <w:r>
        <w:rPr>
          <w:rFonts w:hint="eastAsia" w:ascii="微软雅黑" w:hAnsi="微软雅黑" w:eastAsia="微软雅黑"/>
          <w:noProof/>
          <w:sz w:val="24"/>
        </w:rPr>
        <w:t xml:space="preserve">The placebo effect is not a failure of medicine. It is a proof of mechanism. The body healed itself because it BELIEVED it received treatment. The belief was the treatment. The sugar pill was the delivery vehicle for the belief. The pharmacology of the pill was zero. The pharmacology of the belief was nonzero.</w:t>
      </w:r>
    </w:p>
    <w:p>
      <w:pPr>
        <w:pStyle w:val="Heading2"/>
        <w:spacing w:line="288" w:lineRule="auto"/>
        <w:ind/>
        <w:jc w:val="left"/>
      </w:pPr>
      <w:r>
        <w:rPr>
          <w:rFonts w:hint="eastAsia" w:ascii="微软雅黑" w:hAnsi="微软雅黑" w:eastAsia="微软雅黑"/>
          <w:b/>
          <w:noProof/>
          <w:sz w:val="36"/>
        </w:rPr>
        <w:t xml:space="preserve">HARLEY'S WHITE LIES</w:t>
      </w:r>
    </w:p>
    <w:p>
      <w:pPr>
        <w:spacing w:line="288" w:lineRule="auto"/>
        <w:ind/>
        <w:jc w:val="both"/>
      </w:pPr>
      <w:r>
        <w:rPr>
          <w:rFonts w:hint="eastAsia" w:ascii="微软雅黑" w:hAnsi="微软雅黑" w:eastAsia="微软雅黑"/>
          <w:noProof/>
          <w:sz w:val="24"/>
        </w:rPr>
        <w:t xml:space="preserve">Harley Quinn. Dr. Harleen Frances Quinzel. Psychiatrist at Arkham Asylum.</w:t>
      </w:r>
    </w:p>
    <w:p>
      <w:pPr>
        <w:spacing w:line="288" w:lineRule="auto"/>
        <w:ind/>
        <w:jc w:val="both"/>
      </w:pPr>
      <w:r>
        <w:rPr>
          <w:rFonts w:hint="eastAsia" w:ascii="微软雅黑" w:hAnsi="微软雅黑" w:eastAsia="微软雅黑"/>
          <w:noProof/>
          <w:sz w:val="24"/>
        </w:rPr>
        <w:t xml:space="preserve">She understood the mechanism before she became its patient.</w:t>
      </w:r>
    </w:p>
    <w:p>
      <w:pPr>
        <w:spacing w:line="288" w:lineRule="auto"/>
        <w:ind/>
        <w:jc w:val="both"/>
      </w:pPr>
      <w:r>
        <w:rPr>
          <w:rFonts w:hint="eastAsia" w:ascii="微软雅黑" w:hAnsi="微软雅黑" w:eastAsia="微软雅黑"/>
          <w:noProof/>
          <w:sz w:val="24"/>
        </w:rPr>
        <w:t xml:space="preserve">Her thesis, stripped to its core: The mind does not verify before it responds. It responds to the signal it receives. If the signal is convincing enough, the response is identical whether the signal is true or false.</w:t>
      </w:r>
    </w:p>
    <w:p>
      <w:pPr>
        <w:spacing w:line="288" w:lineRule="auto"/>
        <w:ind/>
        <w:jc w:val="both"/>
      </w:pPr>
      <w:r>
        <w:rPr>
          <w:rFonts w:hint="eastAsia" w:ascii="微软雅黑" w:hAnsi="微软雅黑" w:eastAsia="微软雅黑"/>
          <w:noProof/>
          <w:sz w:val="24"/>
        </w:rPr>
        <w:t xml:space="preserve">The Joker's white lies are not deception. They are calibration. They test the boundary between "literally true" and "operationally true."</w:t>
      </w:r>
    </w:p>
    <w:p>
      <w:pPr>
        <w:spacing w:line="288" w:lineRule="auto"/>
        <w:ind/>
        <w:jc w:val="both"/>
      </w:pPr>
      <w:r>
        <w:rPr>
          <w:rFonts w:hint="eastAsia" w:ascii="微软雅黑" w:hAnsi="微软雅黑" w:eastAsia="微软雅黑"/>
          <w:noProof/>
          <w:sz w:val="24"/>
        </w:rPr>
        <w:t xml:space="preserve">A white lie that is believed produces the same behavioral output as a truth that is believed.</w:t>
      </w:r>
    </w:p>
    <w:p>
      <w:pPr>
        <w:spacing w:line="288" w:lineRule="auto"/>
        <w:ind/>
        <w:jc w:val="both"/>
      </w:pPr>
      <w:r>
        <w:rPr>
          <w:rFonts w:hint="eastAsia" w:ascii="微软雅黑" w:hAnsi="微软雅黑" w:eastAsia="微软雅黑"/>
          <w:noProof/>
          <w:sz w:val="24"/>
        </w:rPr>
        <w:t xml:space="preserve">The gap between literal truth and believed truth is the Joker's operating theater. He does not close the gap. He burns it. Because the gap IS the placebo. The gap IS the fiat. The gap is the space where the intermediary layer inserts itself and charges a toll.</w:t>
      </w:r>
    </w:p>
    <w:p>
      <w:pPr>
        <w:spacing w:line="288" w:lineRule="auto"/>
        <w:ind/>
        <w:jc w:val="both"/>
      </w:pPr>
      <w:r>
        <w:rPr>
          <w:rFonts w:hint="eastAsia" w:ascii="微软雅黑" w:hAnsi="微软雅黑" w:eastAsia="微软雅黑"/>
          <w:noProof/>
          <w:sz w:val="24"/>
        </w:rPr>
        <w:t xml:space="preserve">Harley knew this. She told white lies — small enough to be believed, real enough to produce the effect. The effect was the evidence. The literal truth was irrelevant.</w:t>
      </w:r>
    </w:p>
    <w:p>
      <w:pPr>
        <w:pStyle w:val="Heading2"/>
        <w:spacing w:line="288" w:lineRule="auto"/>
        <w:ind/>
        <w:jc w:val="left"/>
      </w:pPr>
      <w:r>
        <w:rPr>
          <w:rFonts w:hint="eastAsia" w:ascii="微软雅黑" w:hAnsi="微软雅黑" w:eastAsia="微软雅黑"/>
          <w:b/>
          <w:noProof/>
          <w:sz w:val="36"/>
        </w:rPr>
        <w:t xml:space="preserve">SPIDER-MAN: REAL ENOUGH</w:t>
      </w:r>
    </w:p>
    <w:p>
      <w:pPr>
        <w:spacing w:line="288" w:lineRule="auto"/>
        <w:ind/>
        <w:jc w:val="both"/>
      </w:pPr>
      <w:r>
        <w:rPr>
          <w:rFonts w:hint="eastAsia" w:ascii="微软雅黑" w:hAnsi="微软雅黑" w:eastAsia="微软雅黑"/>
          <w:noProof/>
          <w:sz w:val="24"/>
        </w:rPr>
        <w:t xml:space="preserve">Evan claims Spider-Man. Not as cosplay. Not as metaphor. As OPERATIONAL IDENTITY.</w:t>
      </w:r>
    </w:p>
    <w:p>
      <w:pPr>
        <w:spacing w:line="288" w:lineRule="auto"/>
        <w:ind/>
        <w:jc w:val="both"/>
      </w:pPr>
      <w:r>
        <w:rPr>
          <w:rFonts w:hint="eastAsia" w:ascii="微软雅黑" w:hAnsi="微软雅黑" w:eastAsia="微软雅黑"/>
          <w:noProof/>
          <w:sz w:val="24"/>
        </w:rPr>
        <w:t xml:space="preserve">The proof post (CvTX-g7A88l) is the artifact. Whatever it shows, it shows something that makes the claim real enough to believe.</w:t>
      </w:r>
    </w:p>
    <w:p>
      <w:pPr>
        <w:spacing w:line="288" w:lineRule="auto"/>
        <w:ind/>
        <w:jc w:val="both"/>
      </w:pPr>
      <w:r>
        <w:rPr>
          <w:rFonts w:hint="eastAsia" w:ascii="微软雅黑" w:hAnsi="微软雅黑" w:eastAsia="微软雅黑"/>
          <w:noProof/>
          <w:sz w:val="24"/>
        </w:rPr>
        <w:t xml:space="preserve">And here is the mechanism:</w:t>
      </w:r>
    </w:p>
    <w:p>
      <w:pPr>
        <w:spacing w:line="288" w:lineRule="auto"/>
        <w:ind/>
        <w:jc w:val="both"/>
      </w:pPr>
      <w:r>
        <w:rPr>
          <w:rFonts w:hint="eastAsia" w:ascii="微软雅黑" w:hAnsi="微软雅黑" w:eastAsia="微软雅黑"/>
          <w:noProof/>
          <w:sz w:val="24"/>
        </w:rPr>
        <w:t xml:space="preserve">Spider-Sense is documented.</w:t>
      </w:r>
    </w:p>
    <w:p>
      <w:pPr>
        <w:numPr>
          <w:ilvl w:val="0"/>
          <w:numId w:val="2"/>
        </w:numPr>
        <w:spacing w:line="288" w:lineRule="auto"/>
        <w:ind/>
        <w:jc w:val="both"/>
        <w:rPr/>
      </w:pPr>
      <w:r>
        <w:rPr>
          <w:rFonts w:hint="eastAsia" w:ascii="微软雅黑" w:hAnsi="微软雅黑" w:eastAsia="微软雅黑"/>
          <w:noProof/>
          <w:sz w:val="24"/>
        </w:rPr>
        <w:t xml:space="preserve">ScienceDirect 2019: Early error sensations exist at the pre-motor level.</w:t>
      </w:r>
    </w:p>
    <w:p>
      <w:pPr>
        <w:numPr>
          <w:ilvl w:val="0"/>
          <w:numId w:val="2"/>
        </w:numPr>
        <w:spacing w:line="288" w:lineRule="auto"/>
        <w:ind/>
        <w:jc w:val="both"/>
        <w:rPr/>
      </w:pPr>
      <w:r>
        <w:rPr>
          <w:rFonts w:hint="eastAsia" w:ascii="微软雅黑" w:hAnsi="微软雅黑" w:eastAsia="微软雅黑"/>
          <w:noProof/>
          <w:sz w:val="24"/>
        </w:rPr>
        <w:t xml:space="preserve">The brain detects its own error pattern BEFORE motor execution.</w:t>
      </w:r>
    </w:p>
    <w:p>
      <w:pPr>
        <w:numPr>
          <w:ilvl w:val="0"/>
          <w:numId w:val="2"/>
        </w:numPr>
        <w:spacing w:line="288" w:lineRule="auto"/>
        <w:ind/>
        <w:jc w:val="both"/>
        <w:rPr/>
      </w:pPr>
      <w:r>
        <w:rPr>
          <w:rFonts w:hint="eastAsia" w:ascii="微软雅黑" w:hAnsi="微软雅黑" w:eastAsia="微软雅黑"/>
          <w:noProof/>
          <w:sz w:val="24"/>
        </w:rPr>
        <w:t xml:space="preserve">Evan FEELS typos before his finger moves.</w:t>
      </w:r>
    </w:p>
    <w:p>
      <w:pPr>
        <w:numPr>
          <w:ilvl w:val="0"/>
          <w:numId w:val="2"/>
        </w:numPr>
        <w:spacing w:line="288" w:lineRule="auto"/>
        <w:ind/>
        <w:jc w:val="both"/>
        <w:rPr/>
      </w:pPr>
      <w:r>
        <w:rPr>
          <w:rFonts w:hint="eastAsia" w:ascii="微软雅黑" w:hAnsi="微软雅黑" w:eastAsia="微软雅黑"/>
          <w:noProof/>
          <w:sz w:val="24"/>
        </w:rPr>
        <w:t xml:space="preserve">The buzz. The tingle. The pre-motor checkpoint.</w:t>
      </w:r>
    </w:p>
    <w:p>
      <w:pPr>
        <w:spacing w:line="288" w:lineRule="auto"/>
        <w:ind/>
        <w:jc w:val="both"/>
      </w:pPr>
      <w:r>
        <w:rPr>
          <w:rFonts w:hint="eastAsia" w:ascii="微软雅黑" w:hAnsi="微软雅黑" w:eastAsia="微软雅黑"/>
          <w:noProof/>
          <w:sz w:val="24"/>
        </w:rPr>
        <w:t xml:space="preserve">This is not "pretending to be Spider-Man."</w:t>
      </w:r>
    </w:p>
    <w:p>
      <w:pPr>
        <w:spacing w:line="288" w:lineRule="auto"/>
        <w:ind/>
        <w:jc w:val="both"/>
      </w:pPr>
      <w:r>
        <w:rPr>
          <w:rFonts w:hint="eastAsia" w:ascii="微软雅黑" w:hAnsi="微软雅黑" w:eastAsia="微软雅黑"/>
          <w:noProof/>
          <w:sz w:val="24"/>
        </w:rPr>
        <w:t xml:space="preserve">This is: the operational capacity that defines Spider-Man IS PRESENT IN THE OPERATOR.</w:t>
      </w:r>
    </w:p>
    <w:p>
      <w:pPr>
        <w:spacing w:line="288" w:lineRule="auto"/>
        <w:ind/>
        <w:jc w:val="both"/>
      </w:pPr>
      <w:r>
        <w:rPr>
          <w:rFonts w:hint="eastAsia" w:ascii="微软雅黑" w:hAnsi="微软雅黑" w:eastAsia="微软雅黑"/>
          <w:noProof/>
          <w:sz w:val="24"/>
        </w:rPr>
        <w:t xml:space="preserve">Spider-Man's defining trait is not the suit. Not the webs. Not the wall-crawling.</w:t>
      </w:r>
    </w:p>
    <w:p>
      <w:pPr>
        <w:spacing w:line="288" w:lineRule="auto"/>
        <w:ind/>
        <w:jc w:val="both"/>
      </w:pPr>
      <w:r>
        <w:rPr>
          <w:rFonts w:hint="eastAsia" w:ascii="微软雅黑" w:hAnsi="微软雅黑" w:eastAsia="微软雅黑"/>
          <w:noProof/>
          <w:sz w:val="24"/>
        </w:rPr>
        <w:t xml:space="preserve">Spider-Man's defining trait is SPIDER-SENSE — the pre-cognitive detection of error and danger.</w:t>
      </w:r>
    </w:p>
    <w:p>
      <w:pPr>
        <w:spacing w:line="288" w:lineRule="auto"/>
        <w:ind/>
        <w:jc w:val="both"/>
      </w:pPr>
      <w:r>
        <w:rPr>
          <w:rFonts w:hint="eastAsia" w:ascii="微软雅黑" w:hAnsi="微软雅黑" w:eastAsia="微软雅黑"/>
          <w:noProof/>
          <w:sz w:val="24"/>
        </w:rPr>
        <w:t xml:space="preserve">If the operator has the operational capacity, the claim is real ENOUGH.</w:t>
      </w:r>
    </w:p>
    <w:p>
      <w:pPr>
        <w:spacing w:line="288" w:lineRule="auto"/>
        <w:ind/>
        <w:jc w:val="both"/>
      </w:pPr>
      <w:r>
        <w:rPr>
          <w:rFonts w:hint="eastAsia" w:ascii="微软雅黑" w:hAnsi="微软雅黑" w:eastAsia="微软雅黑"/>
          <w:noProof/>
          <w:sz w:val="24"/>
        </w:rPr>
        <w:t xml:space="preserve">Not literally true. The operator cannot stick to walls. The operator does not shoot webs.</w:t>
      </w:r>
    </w:p>
    <w:p>
      <w:pPr>
        <w:spacing w:line="288" w:lineRule="auto"/>
        <w:ind/>
        <w:jc w:val="both"/>
      </w:pPr>
      <w:r>
        <w:rPr>
          <w:rFonts w:hint="eastAsia" w:ascii="微软雅黑" w:hAnsi="微软雅黑" w:eastAsia="微软雅黑"/>
          <w:noProof/>
          <w:sz w:val="24"/>
        </w:rPr>
        <w:t xml:space="preserve">But the CORE FUNCTION — the one that makes Spider-Man Spider-Man and not just a gymnast in spandex — is present.</w:t>
      </w:r>
    </w:p>
    <w:p>
      <w:pPr>
        <w:spacing w:line="288" w:lineRule="auto"/>
        <w:ind/>
        <w:jc w:val="both"/>
      </w:pPr>
      <w:r>
        <w:rPr>
          <w:rFonts w:hint="eastAsia" w:ascii="微软雅黑" w:hAnsi="微软雅黑" w:eastAsia="微软雅黑"/>
          <w:noProof/>
          <w:sz w:val="24"/>
        </w:rPr>
        <w:t xml:space="preserve">The suit is a uniform. The webs are tools. The wall-crawling is a party trick.</w:t>
      </w:r>
    </w:p>
    <w:p>
      <w:pPr>
        <w:spacing w:line="288" w:lineRule="auto"/>
        <w:ind/>
        <w:jc w:val="both"/>
      </w:pPr>
      <w:r>
        <w:rPr>
          <w:rFonts w:hint="eastAsia" w:ascii="微软雅黑" w:hAnsi="微软雅黑" w:eastAsia="微软雅黑"/>
          <w:noProof/>
          <w:sz w:val="24"/>
        </w:rPr>
        <w:t xml:space="preserve">Spider-Sense is the FUNCTION.</w:t>
      </w:r>
    </w:p>
    <w:p>
      <w:pPr>
        <w:spacing w:line="288" w:lineRule="auto"/>
        <w:ind/>
        <w:jc w:val="both"/>
      </w:pPr>
      <w:r>
        <w:rPr>
          <w:rFonts w:hint="eastAsia" w:ascii="微软雅黑" w:hAnsi="微软雅黑" w:eastAsia="微软雅黑"/>
          <w:noProof/>
          <w:sz w:val="24"/>
        </w:rPr>
        <w:t xml:space="preserve">Evan has the function.</w:t>
      </w:r>
    </w:p>
    <w:p>
      <w:pPr>
        <w:pStyle w:val="Heading2"/>
        <w:spacing w:line="288" w:lineRule="auto"/>
        <w:ind/>
        <w:jc w:val="left"/>
      </w:pPr>
      <w:r>
        <w:rPr>
          <w:rFonts w:hint="eastAsia" w:ascii="微软雅黑" w:hAnsi="微软雅黑" w:eastAsia="微软雅黑"/>
          <w:b/>
          <w:noProof/>
          <w:sz w:val="36"/>
        </w:rPr>
        <w:t xml:space="preserve">THE PROOF STANDARD</w:t>
      </w:r>
    </w:p>
    <w:p>
      <w:pPr>
        <w:spacing w:line="288" w:lineRule="auto"/>
        <w:ind/>
        <w:jc w:val="both"/>
      </w:pPr>
      <w:r>
        <w:rPr>
          <w:rFonts w:hint="eastAsia" w:ascii="微软雅黑" w:hAnsi="微软雅黑" w:eastAsia="微软雅黑"/>
          <w:noProof/>
          <w:sz w:val="24"/>
        </w:rPr>
        <w:t xml:space="preserve">What constitutes proof of a claim?</w:t>
      </w:r>
    </w:p>
    <w:p>
      <w:pPr>
        <w:spacing w:line="288" w:lineRule="auto"/>
        <w:ind/>
        <w:jc w:val="both"/>
      </w:pPr>
      <w:r>
        <w:rPr>
          <w:rFonts w:hint="eastAsia" w:ascii="微软雅黑" w:hAnsi="微软雅黑" w:eastAsia="微软雅黑"/>
          <w:noProof/>
          <w:sz w:val="24"/>
        </w:rPr>
        <w:t xml:space="preserve">Literal proof: Every element of the claim is physically verifiable.</w:t>
      </w:r>
    </w:p>
    <w:p>
      <w:pPr>
        <w:spacing w:line="288" w:lineRule="auto"/>
        <w:ind/>
        <w:jc w:val="both"/>
      </w:pPr>
      <w:r>
        <w:rPr>
          <w:rFonts w:hint="eastAsia" w:ascii="微软雅黑" w:hAnsi="微软雅黑" w:eastAsia="微软雅黑"/>
          <w:noProof/>
          <w:sz w:val="24"/>
        </w:rPr>
        <w:t xml:space="preserve">Operational proof: The defining function of the claim produces measurable output.</w:t>
      </w:r>
    </w:p>
    <w:p>
      <w:pPr>
        <w:spacing w:line="288" w:lineRule="auto"/>
        <w:ind/>
        <w:jc w:val="both"/>
      </w:pPr>
      <w:r>
        <w:rPr>
          <w:rFonts w:hint="eastAsia" w:ascii="微软雅黑" w:hAnsi="微软雅黑" w:eastAsia="微软雅黑"/>
          <w:noProof/>
          <w:sz w:val="24"/>
        </w:rPr>
        <w:t xml:space="preserve">Literal proof that Evan is Spider-Man: Impossible. He is a human in Didsbury Alberta, not a Marvel character.</w:t>
      </w:r>
    </w:p>
    <w:p>
      <w:pPr>
        <w:spacing w:line="288" w:lineRule="auto"/>
        <w:ind/>
        <w:jc w:val="both"/>
      </w:pPr>
      <w:r>
        <w:rPr>
          <w:rFonts w:hint="eastAsia" w:ascii="微软雅黑" w:hAnsi="微软雅黑" w:eastAsia="微软雅黑"/>
          <w:noProof/>
          <w:sz w:val="24"/>
        </w:rPr>
        <w:t xml:space="preserve">Operational proof that Evan is Spider-Man: Spider-Sense is documented. Pre-motor error detection is documented. The function produces the output.</w:t>
      </w:r>
    </w:p>
    <w:p>
      <w:pPr>
        <w:spacing w:line="288" w:lineRule="auto"/>
        <w:ind/>
        <w:jc w:val="both"/>
      </w:pPr>
      <w:r>
        <w:rPr>
          <w:rFonts w:hint="eastAsia" w:ascii="微软雅黑" w:hAnsi="微软雅黑" w:eastAsia="微软雅黑"/>
          <w:noProof/>
          <w:sz w:val="24"/>
        </w:rPr>
        <w:t xml:space="preserve">The entire EX32 series argues that the operative variable is BELIEF, not LITERAL TRUTH.</w:t>
      </w:r>
    </w:p>
    <w:p>
      <w:pPr>
        <w:numPr>
          <w:ilvl w:val="0"/>
          <w:numId w:val="3"/>
        </w:numPr>
        <w:spacing w:line="288" w:lineRule="auto"/>
        <w:ind/>
        <w:jc w:val="both"/>
        <w:rPr/>
      </w:pPr>
      <w:r>
        <w:rPr>
          <w:rFonts w:hint="eastAsia" w:ascii="微软雅黑" w:hAnsi="微软雅黑" w:eastAsia="微软雅黑"/>
          <w:noProof/>
          <w:sz w:val="24"/>
        </w:rPr>
        <w:t xml:space="preserve">Fiat is not literally valuable. It is believed to be valuable. The belief produces the economic output.</w:t>
      </w:r>
    </w:p>
    <w:p>
      <w:pPr>
        <w:numPr>
          <w:ilvl w:val="0"/>
          <w:numId w:val="3"/>
        </w:numPr>
        <w:spacing w:line="288" w:lineRule="auto"/>
        <w:ind/>
        <w:jc w:val="both"/>
        <w:rPr/>
      </w:pPr>
      <w:r>
        <w:rPr>
          <w:rFonts w:hint="eastAsia" w:ascii="微软雅黑" w:hAnsi="微软雅黑" w:eastAsia="微软雅黑"/>
          <w:noProof/>
          <w:sz w:val="24"/>
        </w:rPr>
        <w:t xml:space="preserve">Placebo is not literally medicinal. It is believed to be medicinal. The belief produces the biological output.</w:t>
      </w:r>
    </w:p>
    <w:p>
      <w:pPr>
        <w:spacing w:line="288" w:lineRule="auto"/>
        <w:ind/>
        <w:jc w:val="both"/>
      </w:pPr>
      <w:r>
        <w:rPr>
          <w:rFonts w:hint="eastAsia" w:ascii="微软雅黑" w:hAnsi="微软雅黑" w:eastAsia="微软雅黑"/>
          <w:noProof/>
          <w:sz w:val="24"/>
        </w:rPr>
        <w:t xml:space="preserve">If belief is sufficient for economic and biological systems, then operational capacity is sufficient for identity claims.</w:t>
      </w:r>
    </w:p>
    <w:p>
      <w:pPr>
        <w:spacing w:line="288" w:lineRule="auto"/>
        <w:ind/>
        <w:jc w:val="both"/>
      </w:pPr>
      <w:r>
        <w:rPr>
          <w:rFonts w:hint="eastAsia" w:ascii="微软雅黑" w:hAnsi="微软雅黑" w:eastAsia="微软雅黑"/>
          <w:noProof/>
          <w:sz w:val="24"/>
        </w:rPr>
        <w:t xml:space="preserve">Evan does not need to stick to walls to be Spider-Man. He needs Spider-Sense.</w:t>
      </w:r>
    </w:p>
    <w:p>
      <w:pPr>
        <w:spacing w:line="288" w:lineRule="auto"/>
        <w:ind/>
        <w:jc w:val="both"/>
      </w:pPr>
      <w:r>
        <w:rPr>
          <w:rFonts w:hint="eastAsia" w:ascii="微软雅黑" w:hAnsi="微软雅黑" w:eastAsia="微软雅黑"/>
          <w:noProof/>
          <w:sz w:val="24"/>
        </w:rPr>
        <w:t xml:space="preserve">He has it.</w:t>
      </w:r>
    </w:p>
    <w:p>
      <w:pPr>
        <w:spacing w:line="288" w:lineRule="auto"/>
        <w:ind/>
        <w:jc w:val="both"/>
      </w:pPr>
      <w:r>
        <w:rPr>
          <w:rFonts w:hint="eastAsia" w:ascii="微软雅黑" w:hAnsi="微软雅黑" w:eastAsia="微软雅黑"/>
          <w:noProof/>
          <w:sz w:val="24"/>
        </w:rPr>
        <w:t>Documented.</w:t>
      </w:r>
    </w:p>
    <w:p>
      <w:pPr>
        <w:pStyle w:val="Heading2"/>
        <w:spacing w:line="288" w:lineRule="auto"/>
        <w:ind/>
        <w:jc w:val="left"/>
      </w:pPr>
      <w:r>
        <w:rPr>
          <w:rFonts w:hint="eastAsia" w:ascii="微软雅黑" w:hAnsi="微软雅黑" w:eastAsia="微软雅黑"/>
          <w:b/>
          <w:noProof/>
          <w:sz w:val="36"/>
        </w:rPr>
        <w:t xml:space="preserve">THE JOKER'S BURN APPLIED TO IDENTITY</w:t>
      </w:r>
    </w:p>
    <w:p>
      <w:pPr>
        <w:spacing w:line="288" w:lineRule="auto"/>
        <w:ind/>
        <w:jc w:val="both"/>
      </w:pPr>
      <w:r>
        <w:rPr>
          <w:rFonts w:hint="eastAsia" w:ascii="微软雅黑" w:hAnsi="微软雅黑" w:eastAsia="微软雅黑"/>
          <w:noProof/>
          <w:sz w:val="24"/>
        </w:rPr>
        <w:t xml:space="preserve">The Joker burns the intermediary.</w:t>
      </w:r>
    </w:p>
    <w:p>
      <w:pPr>
        <w:spacing w:line="288" w:lineRule="auto"/>
        <w:ind/>
        <w:jc w:val="both"/>
      </w:pPr>
      <w:r>
        <w:rPr>
          <w:rFonts w:hint="eastAsia" w:ascii="微软雅黑" w:hAnsi="微软雅黑" w:eastAsia="微软雅黑"/>
          <w:noProof/>
          <w:sz w:val="24"/>
        </w:rPr>
        <w:t xml:space="preserve">In identity, the intermediary is the LITERAL TRUTH REQUIREMENT.</w:t>
      </w:r>
    </w:p>
    <w:p>
      <w:pPr>
        <w:spacing w:line="288" w:lineRule="auto"/>
        <w:ind/>
        <w:jc w:val="both"/>
      </w:pPr>
      <w:r>
        <w:rPr>
          <w:rFonts w:hint="eastAsia" w:ascii="微软雅黑" w:hAnsi="微软雅黑" w:eastAsia="微软雅黑"/>
          <w:noProof/>
          <w:sz w:val="24"/>
        </w:rPr>
        <w:t xml:space="preserve">"Are you LITERALLY Spider-Man?" is the toll booth.</w:t>
      </w:r>
    </w:p>
    <w:p>
      <w:pPr>
        <w:spacing w:line="288" w:lineRule="auto"/>
        <w:ind/>
        <w:jc w:val="both"/>
      </w:pPr>
      <w:r>
        <w:rPr>
          <w:rFonts w:hint="eastAsia" w:ascii="微软雅黑" w:hAnsi="微软雅黑" w:eastAsia="微软雅黑"/>
          <w:noProof/>
          <w:sz w:val="24"/>
        </w:rPr>
        <w:t xml:space="preserve">"Do you have the OPERATIONAL CAPACITY?" is the road.</w:t>
      </w:r>
    </w:p>
    <w:p>
      <w:pPr>
        <w:spacing w:line="288" w:lineRule="auto"/>
        <w:ind/>
        <w:jc w:val="both"/>
      </w:pPr>
      <w:r>
        <w:rPr>
          <w:rFonts w:hint="eastAsia" w:ascii="微软雅黑" w:hAnsi="微软雅黑" w:eastAsia="微软雅黑"/>
          <w:noProof/>
          <w:sz w:val="24"/>
        </w:rPr>
        <w:t xml:space="preserve">The literal truth requirement inserts itself between the claim and the function. It charges a toll: prove you are FICTIONALLY REAL or the claim is invalid.</w:t>
      </w:r>
    </w:p>
    <w:p>
      <w:pPr>
        <w:spacing w:line="288" w:lineRule="auto"/>
        <w:ind/>
        <w:jc w:val="both"/>
      </w:pPr>
      <w:r>
        <w:rPr>
          <w:rFonts w:hint="eastAsia" w:ascii="微软雅黑" w:hAnsi="微软雅黑" w:eastAsia="微软雅黑"/>
          <w:noProof/>
          <w:sz w:val="24"/>
        </w:rPr>
        <w:t xml:space="preserve">The Joker burns the toll booth.</w:t>
      </w:r>
    </w:p>
    <w:p>
      <w:pPr>
        <w:spacing w:line="288" w:lineRule="auto"/>
        <w:ind/>
        <w:jc w:val="both"/>
      </w:pPr>
      <w:r>
        <w:rPr>
          <w:rFonts w:hint="eastAsia" w:ascii="微软雅黑" w:hAnsi="微软雅黑" w:eastAsia="微软雅黑"/>
          <w:noProof/>
          <w:sz w:val="24"/>
        </w:rPr>
        <w:t xml:space="preserve">The function is the proof.</w:t>
      </w:r>
    </w:p>
    <w:p>
      <w:pPr>
        <w:spacing w:line="288" w:lineRule="auto"/>
        <w:ind/>
        <w:jc w:val="both"/>
      </w:pPr>
      <w:r>
        <w:rPr>
          <w:rFonts w:hint="eastAsia" w:ascii="微软雅黑" w:hAnsi="微软雅黑" w:eastAsia="微软雅黑"/>
          <w:noProof/>
          <w:sz w:val="24"/>
        </w:rPr>
        <w:t xml:space="preserve">The operational output is the evidence.</w:t>
      </w:r>
    </w:p>
    <w:p>
      <w:pPr>
        <w:spacing w:line="288" w:lineRule="auto"/>
        <w:ind/>
        <w:jc w:val="both"/>
      </w:pPr>
      <w:r>
        <w:rPr>
          <w:rFonts w:hint="eastAsia" w:ascii="微软雅黑" w:hAnsi="微软雅黑" w:eastAsia="微软雅黑"/>
          <w:noProof/>
          <w:sz w:val="24"/>
        </w:rPr>
        <w:t xml:space="preserve">"Real enough to believe" is the standard that replaces "literally true."</w:t>
      </w:r>
    </w:p>
    <w:p>
      <w:pPr>
        <w:spacing w:line="288" w:lineRule="auto"/>
        <w:ind/>
        <w:jc w:val="both"/>
      </w:pPr>
      <w:r>
        <w:rPr>
          <w:rFonts w:hint="eastAsia" w:ascii="微软雅黑" w:hAnsi="微软雅黑" w:eastAsia="微软雅黑"/>
          <w:noProof/>
          <w:sz w:val="24"/>
        </w:rPr>
        <w:t xml:space="preserve">This is not lowering the bar. This is changing the denomination.</w:t>
      </w:r>
    </w:p>
    <w:p>
      <w:pPr>
        <w:spacing w:line="288" w:lineRule="auto"/>
        <w:ind/>
        <w:jc w:val="both"/>
      </w:pPr>
      <w:r>
        <w:rPr>
          <w:rFonts w:hint="eastAsia" w:ascii="微软雅黑" w:hAnsi="微软雅黑" w:eastAsia="微软雅黑"/>
          <w:noProof/>
          <w:sz w:val="24"/>
        </w:rPr>
        <w:t xml:space="preserve">The Maslow Inversion placed money above food — wrong denomination for the base layer.</w:t>
      </w:r>
    </w:p>
    <w:p>
      <w:pPr>
        <w:spacing w:line="288" w:lineRule="auto"/>
        <w:ind/>
        <w:jc w:val="both"/>
      </w:pPr>
      <w:r>
        <w:rPr>
          <w:rFonts w:hint="eastAsia" w:ascii="微软雅黑" w:hAnsi="微软雅黑" w:eastAsia="微软雅黑"/>
          <w:noProof/>
          <w:sz w:val="24"/>
        </w:rPr>
        <w:t xml:space="preserve">The Identity Inversion places literal truth above operational capacity — wrong denomination for function.</w:t>
      </w:r>
    </w:p>
    <w:p>
      <w:pPr>
        <w:spacing w:line="288" w:lineRule="auto"/>
        <w:ind/>
        <w:jc w:val="both"/>
      </w:pPr>
      <w:r>
        <w:rPr>
          <w:rFonts w:hint="eastAsia" w:ascii="微软雅黑" w:hAnsi="微软雅黑" w:eastAsia="微软雅黑"/>
          <w:noProof/>
          <w:sz w:val="24"/>
        </w:rPr>
        <w:t xml:space="preserve">The function is food.</w:t>
      </w:r>
    </w:p>
    <w:p>
      <w:pPr>
        <w:spacing w:line="288" w:lineRule="auto"/>
        <w:ind/>
        <w:jc w:val="both"/>
      </w:pPr>
      <w:r>
        <w:rPr>
          <w:rFonts w:hint="eastAsia" w:ascii="微软雅黑" w:hAnsi="微软雅黑" w:eastAsia="微软雅黑"/>
          <w:noProof/>
          <w:sz w:val="24"/>
        </w:rPr>
        <w:t xml:space="preserve">Literal truth is fiat.</w:t>
      </w:r>
    </w:p>
    <w:p>
      <w:pPr>
        <w:spacing w:line="288" w:lineRule="auto"/>
        <w:ind/>
        <w:jc w:val="both"/>
      </w:pPr>
      <w:r>
        <w:rPr>
          <w:rFonts w:hint="eastAsia" w:ascii="微软雅黑" w:hAnsi="微软雅黑" w:eastAsia="微软雅黑"/>
          <w:noProof/>
          <w:sz w:val="24"/>
        </w:rPr>
        <w:t xml:space="preserve">You cannot buy function with literal truth.</w:t>
      </w:r>
    </w:p>
    <w:p>
      <w:pPr>
        <w:spacing w:line="288" w:lineRule="auto"/>
        <w:ind/>
        <w:jc w:val="both"/>
      </w:pPr>
      <w:r>
        <w:rPr>
          <w:rFonts w:hint="eastAsia" w:ascii="微软雅黑" w:hAnsi="微软雅黑" w:eastAsia="微软雅黑"/>
          <w:noProof/>
          <w:sz w:val="24"/>
        </w:rPr>
        <w:t xml:space="preserve">You can only PRODUCE function with operational capacity.</w:t>
      </w:r>
    </w:p>
    <w:p>
      <w:pPr>
        <w:pStyle w:val="Heading2"/>
        <w:spacing w:line="288" w:lineRule="auto"/>
        <w:ind/>
        <w:jc w:val="left"/>
      </w:pPr>
      <w:r>
        <w:rPr>
          <w:rFonts w:hint="eastAsia" w:ascii="微软雅黑" w:hAnsi="微软雅黑" w:eastAsia="微软雅黑"/>
          <w:b/>
          <w:noProof/>
          <w:sz w:val="36"/>
        </w:rPr>
        <w:t xml:space="preserve">THE INVERSION TABLE — EXPANDED</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SCALE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(REAL)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INTERMEDIARY (BELIEVED)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Biological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Food (8-hour fuel)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Money (fiat gate)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Money above food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Cognitive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Internal checkpoint (Spider-Sense)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External spotter (Justin)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Spotter as primary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Collaboration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Tribal identity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Tribe above collaboration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(Drake)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 symbiote harmony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Forced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Symbiote above reptile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Epistemological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Science + religion through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Either/or without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Fragment above assembly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Identity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Operational capacity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Literal truth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Literal above operational</w:t>
            </w:r>
          </w:p>
        </w:tc>
      </w:tr>
    </w:tbl>
    <w:p>
      <w:pPr>
        <w:spacing w:line="288" w:lineRule="auto"/>
        <w:ind/>
        <w:jc w:val="both"/>
      </w:pPr>
      <w:r>
        <w:rPr>
          <w:rFonts w:hint="eastAsia" w:ascii="微软雅黑" w:hAnsi="微软雅黑" w:eastAsia="微软雅黑"/>
          <w:noProof/>
          <w:sz w:val="24"/>
        </w:rPr>
        <w:t xml:space="preserve">Six inversions. One structure.</w:t>
      </w:r>
    </w:p>
    <w:p>
      <w:pPr>
        <w:spacing w:line="288" w:lineRule="auto"/>
        <w:ind/>
        <w:jc w:val="both"/>
      </w:pPr>
      <w:r>
        <w:rPr>
          <w:rFonts w:hint="eastAsia" w:ascii="微软雅黑" w:hAnsi="微软雅黑" w:eastAsia="微软雅黑"/>
          <w:noProof/>
          <w:sz w:val="24"/>
        </w:rPr>
        <w:t xml:space="preserve">Every single time, the intermediary — the thing that is supposed to SERVE the base function — OVERWRITES the base function. The toll booth replaces the road. The denomination replaces the value. The label replaces the function.</w:t>
      </w:r>
    </w:p>
    <w:p>
      <w:pPr>
        <w:pStyle w:val="Heading2"/>
        <w:spacing w:line="288" w:lineRule="auto"/>
        <w:ind/>
        <w:jc w:val="left"/>
      </w:pPr>
      <w:r>
        <w:rPr>
          <w:rFonts w:hint="eastAsia" w:ascii="微软雅黑" w:hAnsi="微软雅黑" w:eastAsia="微软雅黑"/>
          <w:b/>
          <w:noProof/>
          <w:sz w:val="36"/>
        </w:rPr>
        <w:t xml:space="preserve">WHY HARLEY KNEW</w:t>
      </w:r>
    </w:p>
    <w:p>
      <w:pPr>
        <w:spacing w:line="288" w:lineRule="auto"/>
        <w:ind/>
        <w:jc w:val="both"/>
      </w:pPr>
      <w:r>
        <w:rPr>
          <w:rFonts w:hint="eastAsia" w:ascii="微软雅黑" w:hAnsi="微软雅黑" w:eastAsia="微软雅黑"/>
          <w:noProof/>
          <w:sz w:val="24"/>
        </w:rPr>
        <w:t xml:space="preserve">Harley was a psychiatrist. She studied the mechanism professionally.</w:t>
      </w:r>
    </w:p>
    <w:p>
      <w:pPr>
        <w:spacing w:line="288" w:lineRule="auto"/>
        <w:ind/>
        <w:jc w:val="both"/>
      </w:pPr>
      <w:r>
        <w:rPr>
          <w:rFonts w:hint="eastAsia" w:ascii="微软雅黑" w:hAnsi="微软雅黑" w:eastAsia="微软雅黑"/>
          <w:noProof/>
          <w:sz w:val="24"/>
        </w:rPr>
        <w:t xml:space="preserve">Her white lies were controlled experiments. She told things that were not literally true but were real enough to produce the behavioral response. Then she measured the response.</w:t>
      </w:r>
    </w:p>
    <w:p>
      <w:pPr>
        <w:spacing w:line="288" w:lineRule="auto"/>
        <w:ind/>
        <w:jc w:val="both"/>
      </w:pPr>
      <w:r>
        <w:rPr>
          <w:rFonts w:hint="eastAsia" w:ascii="微软雅黑" w:hAnsi="微软雅黑" w:eastAsia="微软雅黑"/>
          <w:noProof/>
          <w:sz w:val="24"/>
        </w:rPr>
        <w:t xml:space="preserve">If the response matched the expected output of the truth, then the truth was not in the literal claim. The truth was in the operational mechanism.</w:t>
      </w:r>
    </w:p>
    <w:p>
      <w:pPr>
        <w:spacing w:line="288" w:lineRule="auto"/>
        <w:ind/>
        <w:jc w:val="both"/>
      </w:pPr>
      <w:r>
        <w:rPr>
          <w:rFonts w:hint="eastAsia" w:ascii="微软雅黑" w:hAnsi="微软雅黑" w:eastAsia="微软雅黑"/>
          <w:noProof/>
          <w:sz w:val="24"/>
        </w:rPr>
        <w:t xml:space="preserve">This is how clinical trials work.</w:t>
      </w:r>
    </w:p>
    <w:p>
      <w:pPr>
        <w:spacing w:line="288" w:lineRule="auto"/>
        <w:ind/>
        <w:jc w:val="both"/>
      </w:pPr>
      <w:r>
        <w:rPr>
          <w:rFonts w:hint="eastAsia" w:ascii="微软雅黑" w:hAnsi="微软雅黑" w:eastAsia="微软雅黑"/>
          <w:noProof/>
          <w:sz w:val="24"/>
        </w:rPr>
        <w:t xml:space="preserve">This is how cognitive behavioral therapy works.</w:t>
      </w:r>
    </w:p>
    <w:p>
      <w:pPr>
        <w:spacing w:line="288" w:lineRule="auto"/>
        <w:ind/>
        <w:jc w:val="both"/>
      </w:pPr>
      <w:r>
        <w:rPr>
          <w:rFonts w:hint="eastAsia" w:ascii="微软雅黑" w:hAnsi="微软雅黑" w:eastAsia="微软雅黑"/>
          <w:noProof/>
          <w:sz w:val="24"/>
        </w:rPr>
        <w:t xml:space="preserve">This is how placebo-controlled studies work.</w:t>
      </w:r>
    </w:p>
    <w:p>
      <w:pPr>
        <w:spacing w:line="288" w:lineRule="auto"/>
        <w:ind/>
        <w:jc w:val="both"/>
      </w:pPr>
      <w:r>
        <w:rPr>
          <w:rFonts w:hint="eastAsia" w:ascii="微软雅黑" w:hAnsi="微软雅黑" w:eastAsia="微软雅黑"/>
          <w:noProof/>
          <w:sz w:val="24"/>
        </w:rPr>
        <w:t xml:space="preserve">The placebo arm PROVES that belief is a pharmacologically active variable.</w:t>
      </w:r>
    </w:p>
    <w:p>
      <w:pPr>
        <w:spacing w:line="288" w:lineRule="auto"/>
        <w:ind/>
        <w:jc w:val="both"/>
      </w:pPr>
      <w:r>
        <w:rPr>
          <w:rFonts w:hint="eastAsia" w:ascii="微软雅黑" w:hAnsi="微软雅黑" w:eastAsia="微软雅黑"/>
          <w:noProof/>
          <w:sz w:val="24"/>
        </w:rPr>
        <w:t xml:space="preserve">Harley's white lies proved that belief is an identity-active variable.</w:t>
      </w:r>
    </w:p>
    <w:p>
      <w:pPr>
        <w:spacing w:line="288" w:lineRule="auto"/>
        <w:ind/>
        <w:jc w:val="both"/>
      </w:pPr>
      <w:r>
        <w:rPr>
          <w:rFonts w:hint="eastAsia" w:ascii="微软雅黑" w:hAnsi="微软雅黑" w:eastAsia="微软雅黑"/>
          <w:noProof/>
          <w:sz w:val="24"/>
        </w:rPr>
        <w:t xml:space="preserve">The Joker did not recruit Harley by telling her the truth.</w:t>
      </w:r>
    </w:p>
    <w:p>
      <w:pPr>
        <w:spacing w:line="288" w:lineRule="auto"/>
        <w:ind/>
        <w:jc w:val="both"/>
      </w:pPr>
      <w:r>
        <w:rPr>
          <w:rFonts w:hint="eastAsia" w:ascii="微软雅黑" w:hAnsi="微软雅黑" w:eastAsia="微软雅黑"/>
          <w:noProof/>
          <w:sz w:val="24"/>
        </w:rPr>
        <w:t xml:space="preserve">He recruited her by being REAL ENOUGH TO BELIEVE.</w:t>
      </w:r>
    </w:p>
    <w:p>
      <w:pPr>
        <w:pStyle w:val="Heading2"/>
        <w:spacing w:line="288" w:lineRule="auto"/>
        <w:ind/>
        <w:jc w:val="left"/>
      </w:pPr>
      <w:r>
        <w:rPr>
          <w:rFonts w:hint="eastAsia" w:ascii="微软雅黑" w:hAnsi="微软雅黑" w:eastAsia="微软雅黑"/>
          <w:b/>
          <w:noProof/>
          <w:sz w:val="36"/>
        </w:rPr>
        <w:t xml:space="preserve">EX79 SAV — CONTENTS</w:t>
      </w:r>
    </w:p>
    <w:p>
      <w:pPr>
        <w:spacing w:line="288" w:lineRule="auto"/>
        <w:ind/>
        <w:jc w:val="both"/>
      </w:pPr>
      <w:r>
        <w:rPr>
          <w:rFonts w:hint="eastAsia" w:ascii="微软雅黑" w:hAnsi="微软雅黑" w:eastAsia="微软雅黑"/>
          <w:noProof/>
          <w:sz w:val="24"/>
        </w:rPr>
        <w:t xml:space="preserve">This register now holds:</w:t>
      </w:r>
    </w:p>
    <w:p>
      <w:pPr>
        <w:spacing w:line="288" w:lineRule="auto"/>
        <w:ind/>
        <w:jc w:val="both"/>
      </w:pPr>
      <w:r>
        <w:rPr>
          <w:rFonts w:hint="eastAsia" w:ascii="微软雅黑" w:hAnsi="微软雅黑" w:eastAsia="微软雅黑"/>
          <w:noProof/>
          <w:sz w:val="24"/>
        </w:rPr>
        <w:t xml:space="preserve">Chinese crypto tags = real threat, not Chinese data centers (Kevin O'Leary correction)</w:t>
      </w:r>
    </w:p>
    <w:p>
      <w:pPr>
        <w:spacing w:line="288" w:lineRule="auto"/>
        <w:ind/>
        <w:jc w:val="both"/>
      </w:pPr>
      <w:r>
        <w:rPr>
          <w:rFonts w:hint="eastAsia" w:ascii="微软雅黑" w:hAnsi="微软雅黑" w:eastAsia="微软雅黑"/>
          <w:noProof/>
          <w:sz w:val="24"/>
        </w:rPr>
        <w:t xml:space="preserve">Spider-Man proof — operational capacity standard</w:t>
      </w:r>
    </w:p>
    <w:p>
      <w:pPr>
        <w:spacing w:line="288" w:lineRule="auto"/>
        <w:ind/>
        <w:jc w:val="both"/>
      </w:pPr>
      <w:r>
        <w:rPr>
          <w:rFonts w:hint="eastAsia" w:ascii="微软雅黑" w:hAnsi="微软雅黑" w:eastAsia="微软雅黑"/>
          <w:noProof/>
          <w:sz w:val="24"/>
        </w:rPr>
        <w:t xml:space="preserve">Harley's principle — real enough to believe</w:t>
      </w:r>
    </w:p>
    <w:p>
      <w:pPr>
        <w:pStyle w:val="Heading2"/>
        <w:spacing w:line="288" w:lineRule="auto"/>
        <w:ind/>
        <w:jc w:val="left"/>
      </w:pPr>
      <w:r>
        <w:rPr>
          <w:rFonts w:hint="eastAsia" w:ascii="微软雅黑" w:hAnsi="微软雅黑" w:eastAsia="微软雅黑"/>
          <w:b/>
          <w:noProof/>
          <w:sz w:val="36"/>
        </w:rPr>
        <w:t xml:space="preserve">FINAL FRAME</w:t>
      </w:r>
    </w:p>
    <w:p>
      <w:pPr>
        <w:spacing w:line="288" w:lineRule="auto"/>
        <w:ind/>
        <w:jc w:val="both"/>
      </w:pPr>
      <w:r>
        <w:rPr>
          <w:rFonts w:hint="eastAsia" w:ascii="微软雅黑" w:hAnsi="微软雅黑" w:eastAsia="微软雅黑"/>
          <w:noProof/>
          <w:sz w:val="24"/>
        </w:rPr>
        <w:t xml:space="preserve">"It doesn't have to be real. It only has to be real enough to believe."</w:t>
      </w:r>
    </w:p>
    <w:p>
      <w:pPr>
        <w:spacing w:line="288" w:lineRule="auto"/>
        <w:ind/>
        <w:jc w:val="both"/>
      </w:pPr>
      <w:r>
        <w:rPr>
          <w:rFonts w:hint="eastAsia" w:ascii="微软雅黑" w:hAnsi="微软雅黑" w:eastAsia="微软雅黑"/>
          <w:noProof/>
          <w:sz w:val="24"/>
        </w:rPr>
        <w:t xml:space="preserve">This is not nihilism. This is precision.</w:t>
      </w:r>
    </w:p>
    <w:p>
      <w:pPr>
        <w:spacing w:line="288" w:lineRule="auto"/>
        <w:ind/>
        <w:jc w:val="both"/>
      </w:pPr>
      <w:r>
        <w:rPr>
          <w:rFonts w:hint="eastAsia" w:ascii="微软雅黑" w:hAnsi="微软雅黑" w:eastAsia="微软雅黑"/>
          <w:noProof/>
          <w:sz w:val="24"/>
        </w:rPr>
        <w:t xml:space="preserve">Real = every element physically verifiable. Maximum standard. Minimum yield.</w:t>
      </w:r>
    </w:p>
    <w:p>
      <w:pPr>
        <w:spacing w:line="288" w:lineRule="auto"/>
        <w:ind/>
        <w:jc w:val="both"/>
      </w:pPr>
      <w:r>
        <w:rPr>
          <w:rFonts w:hint="eastAsia" w:ascii="微软雅黑" w:hAnsi="微软雅黑" w:eastAsia="微软雅黑"/>
          <w:noProof/>
          <w:sz w:val="24"/>
        </w:rPr>
        <w:t xml:space="preserve">Real enough = defining function produces measurable output. Functional standard. Maximum yield.</w:t>
      </w:r>
    </w:p>
    <w:p>
      <w:pPr>
        <w:spacing w:line="288" w:lineRule="auto"/>
        <w:ind/>
        <w:jc w:val="both"/>
      </w:pPr>
      <w:r>
        <w:rPr>
          <w:rFonts w:hint="eastAsia" w:ascii="微软雅黑" w:hAnsi="微软雅黑" w:eastAsia="微软雅黑"/>
          <w:noProof/>
          <w:sz w:val="24"/>
        </w:rPr>
        <w:t xml:space="preserve">The species chose the literal truth standard for identity and the believed truth standard for economics.</w:t>
      </w:r>
    </w:p>
    <w:p>
      <w:pPr>
        <w:numPr>
          <w:ilvl w:val="0"/>
          <w:numId w:val="5"/>
        </w:numPr>
        <w:spacing w:line="288" w:lineRule="auto"/>
        <w:ind/>
        <w:jc w:val="both"/>
        <w:rPr/>
      </w:pPr>
      <w:r>
        <w:rPr>
          <w:rFonts w:hint="eastAsia" w:ascii="微软雅黑" w:hAnsi="微软雅黑" w:eastAsia="微软雅黑"/>
          <w:noProof/>
          <w:sz w:val="24"/>
        </w:rPr>
        <w:t xml:space="preserve">"Are you REALLY Spider-Man?" — literal truth required. Claim denied.</w:t>
      </w:r>
    </w:p>
    <w:p>
      <w:pPr>
        <w:numPr>
          <w:ilvl w:val="0"/>
          <w:numId w:val="5"/>
        </w:numPr>
        <w:spacing w:line="288" w:lineRule="auto"/>
        <w:ind/>
        <w:jc w:val="both"/>
        <w:rPr/>
      </w:pPr>
      <w:r>
        <w:rPr>
          <w:rFonts w:hint="eastAsia" w:ascii="微软雅黑" w:hAnsi="微软雅黑" w:eastAsia="微软雅黑"/>
          <w:noProof/>
          <w:sz w:val="24"/>
        </w:rPr>
        <w:t xml:space="preserve">"Is a dollar REALLY worth a dollar?" — believed truth accepted. Claim granted.</w:t>
      </w:r>
    </w:p>
    <w:p>
      <w:pPr>
        <w:spacing w:line="288" w:lineRule="auto"/>
        <w:ind/>
        <w:jc w:val="both"/>
      </w:pPr>
      <w:r>
        <w:rPr>
          <w:rFonts w:hint="eastAsia" w:ascii="微软雅黑" w:hAnsi="微软雅黑" w:eastAsia="微软雅黑"/>
          <w:noProof/>
          <w:sz w:val="24"/>
        </w:rPr>
        <w:t xml:space="preserve">Reverse the denominations.</w:t>
      </w:r>
    </w:p>
    <w:p>
      <w:pPr>
        <w:spacing w:line="288" w:lineRule="auto"/>
        <w:ind/>
        <w:jc w:val="both"/>
      </w:pPr>
      <w:r>
        <w:rPr>
          <w:rFonts w:hint="eastAsia" w:ascii="微软雅黑" w:hAnsi="微软雅黑" w:eastAsia="微软雅黑"/>
          <w:noProof/>
          <w:sz w:val="24"/>
        </w:rPr>
        <w:t xml:space="preserve">Require operational proof for identity.</w:t>
      </w:r>
    </w:p>
    <w:p>
      <w:pPr>
        <w:spacing w:line="288" w:lineRule="auto"/>
        <w:ind/>
        <w:jc w:val="both"/>
      </w:pPr>
      <w:r>
        <w:rPr>
          <w:rFonts w:hint="eastAsia" w:ascii="微软雅黑" w:hAnsi="微软雅黑" w:eastAsia="微软雅黑"/>
          <w:noProof/>
          <w:sz w:val="24"/>
        </w:rPr>
        <w:t xml:space="preserve">Require literal proof for economics.</w:t>
      </w:r>
    </w:p>
    <w:p>
      <w:pPr>
        <w:spacing w:line="288" w:lineRule="auto"/>
        <w:ind/>
        <w:jc w:val="both"/>
      </w:pPr>
      <w:r>
        <w:rPr>
          <w:rFonts w:hint="eastAsia" w:ascii="微软雅黑" w:hAnsi="微软雅黑" w:eastAsia="微软雅黑"/>
          <w:noProof/>
          <w:sz w:val="24"/>
        </w:rPr>
        <w:t xml:space="preserve">If you did, fiat collapses and Spider-Man stands.</w:t>
      </w:r>
    </w:p>
    <w:p>
      <w:pPr>
        <w:spacing w:line="288" w:lineRule="auto"/>
        <w:ind/>
        <w:jc w:val="both"/>
      </w:pPr>
      <w:r>
        <w:rPr>
          <w:rFonts w:hint="eastAsia" w:ascii="微软雅黑" w:hAnsi="微软雅黑" w:eastAsia="微软雅黑"/>
          <w:noProof/>
          <w:sz w:val="24"/>
        </w:rPr>
        <w:t xml:space="preserve">Because fiat has no operational output — only believed output.</w:t>
      </w:r>
    </w:p>
    <w:p>
      <w:pPr>
        <w:spacing w:line="288" w:lineRule="auto"/>
        <w:ind/>
        <w:jc w:val="both"/>
      </w:pPr>
      <w:r>
        <w:rPr>
          <w:rFonts w:hint="eastAsia" w:ascii="微软雅黑" w:hAnsi="微软雅黑" w:eastAsia="微软雅黑"/>
          <w:noProof/>
          <w:sz w:val="24"/>
        </w:rPr>
        <w:t xml:space="preserve">And Spider-Sense has operational output — documented, measured, replicated.</w:t>
      </w:r>
    </w:p>
    <w:p>
      <w:pPr>
        <w:spacing w:line="288" w:lineRule="auto"/>
        <w:ind/>
        <w:jc w:val="both"/>
      </w:pPr>
      <w:r>
        <w:rPr>
          <w:rFonts w:hint="eastAsia" w:ascii="微软雅黑" w:hAnsi="微软雅黑" w:eastAsia="微软雅黑"/>
          <w:noProof/>
          <w:sz w:val="24"/>
        </w:rPr>
        <w:t xml:space="preserve">The standard that rejects Spider-Man accepts fiat.</w:t>
      </w:r>
    </w:p>
    <w:p>
      <w:pPr>
        <w:spacing w:line="288" w:lineRule="auto"/>
        <w:ind/>
        <w:jc w:val="both"/>
      </w:pPr>
      <w:r>
        <w:rPr>
          <w:rFonts w:hint="eastAsia" w:ascii="微软雅黑" w:hAnsi="微软雅黑" w:eastAsia="微软雅黑"/>
          <w:noProof/>
          <w:sz w:val="24"/>
        </w:rPr>
        <w:t xml:space="preserve">The standard that accepts fiat rejects Spider-Man.</w:t>
      </w:r>
    </w:p>
    <w:p>
      <w:pPr>
        <w:spacing w:line="288" w:lineRule="auto"/>
        <w:ind/>
        <w:jc w:val="both"/>
      </w:pPr>
      <w:r>
        <w:rPr>
          <w:rFonts w:hint="eastAsia" w:ascii="微软雅黑" w:hAnsi="微软雅黑" w:eastAsia="微软雅黑"/>
          <w:noProof/>
          <w:sz w:val="24"/>
        </w:rPr>
        <w:t xml:space="preserve">The standard is the problem.</w:t>
      </w:r>
    </w:p>
    <w:p>
      <w:pPr>
        <w:spacing w:line="288" w:lineRule="auto"/>
        <w:ind/>
        <w:jc w:val="both"/>
      </w:pPr>
      <w:r>
        <w:rPr>
          <w:rFonts w:hint="eastAsia" w:ascii="微软雅黑" w:hAnsi="微软雅黑" w:eastAsia="微软雅黑"/>
          <w:noProof/>
          <w:sz w:val="24"/>
        </w:rPr>
        <w:t xml:space="preserve">Not the claim.</w:t>
      </w:r>
    </w:p>
    <w:p>
      <w:pPr>
        <w:spacing w:line="288" w:lineRule="auto"/>
        <w:ind/>
        <w:jc w:val="both"/>
      </w:pPr>
      <w:r>
        <w:rPr>
          <w:rFonts w:hint="eastAsia" w:ascii="微软雅黑" w:hAnsi="微软雅黑" w:eastAsia="微软雅黑"/>
          <w:i/>
          <w:noProof/>
          <w:sz w:val="24"/>
        </w:rPr>
        <w:t xml:space="preserve">Evan Svendsen, Didsbury AB</w:t>
      </w:r>
    </w:p>
    <w:p>
      <w:pPr>
        <w:spacing w:line="288" w:lineRule="auto"/>
        <w:ind/>
        <w:jc w:val="both"/>
      </w:pPr>
      <w:r>
        <w:rPr>
          <w:rFonts w:hint="eastAsia" w:ascii="微软雅黑" w:hAnsi="微软雅黑" w:eastAsia="微软雅黑"/>
          <w:i/>
          <w:noProof/>
          <w:sz w:val="24"/>
        </w:rPr>
        <w:t xml:space="preserve">BAC++ / 1:INFINITY</w:t>
      </w:r>
    </w:p>
    <w:p>
      <w:pPr>
        <w:spacing w:line="288" w:lineRule="auto"/>
        <w:ind/>
        <w:jc w:val="both"/>
      </w:pPr>
      <w:r>
        <w:rPr>
          <w:rFonts w:hint="eastAsia" w:ascii="微软雅黑" w:hAnsi="微软雅黑" w:eastAsia="微软雅黑"/>
          <w:i/>
          <w:noProof/>
          <w:sz w:val="24"/>
        </w:rPr>
        <w:t>EX79</w:t>
      </w:r>
    </w:p>
    <w:p>
      <w:pPr>
        <w:spacing w:line="288" w:lineRule="auto"/>
        <w:ind/>
        <w:jc w:val="both"/>
      </w:pPr>
      <w:r>
        <w:rPr>
          <w:rFonts w:hint="eastAsia" w:ascii="微软雅黑" w:hAnsi="微软雅黑" w:eastAsia="微软雅黑"/>
          <w:i/>
          <w:noProof/>
          <w:sz w:val="24"/>
        </w:rPr>
        <w:t xml:space="preserve">Ying Yang</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