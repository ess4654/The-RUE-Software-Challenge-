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 — THE JOKER: DEL MONEY</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EX32</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THE JOKER IS NOT CHAOS. THE JOKER IS A MESSAGE.</w:t>
      </w:r>
    </w:p>
    <w:p>
      <w:pPr>
        <w:spacing w:line="288" w:lineRule="auto"/>
        <w:ind/>
        <w:jc w:val="both"/>
      </w:pPr>
      <w:r>
        <w:rPr>
          <w:rFonts w:hint="eastAsia" w:ascii="微软雅黑" w:hAnsi="微软雅黑" w:eastAsia="微软雅黑"/>
          <w:noProof/>
          <w:sz w:val="24"/>
        </w:rPr>
        <w:t xml:space="preserve">The Joker steals piles of money not to spend it. Not to save it. Not to invest it.</w:t>
      </w:r>
    </w:p>
    <w:p>
      <w:pPr>
        <w:spacing w:line="288" w:lineRule="auto"/>
        <w:ind/>
        <w:jc w:val="both"/>
      </w:pPr>
      <w:r>
        <w:rPr>
          <w:rFonts w:hint="eastAsia" w:ascii="微软雅黑" w:hAnsi="微软雅黑" w:eastAsia="微软雅黑"/>
          <w:noProof/>
          <w:sz w:val="24"/>
        </w:rPr>
        <w:t xml:space="preserve">He steals it to BURN it.</w:t>
      </w:r>
    </w:p>
    <w:p>
      <w:pPr>
        <w:spacing w:line="288" w:lineRule="auto"/>
        <w:ind/>
        <w:jc w:val="both"/>
      </w:pPr>
      <w:r>
        <w:rPr>
          <w:rFonts w:hint="eastAsia" w:ascii="微软雅黑" w:hAnsi="微软雅黑" w:eastAsia="微软雅黑"/>
          <w:noProof/>
          <w:sz w:val="24"/>
        </w:rPr>
        <w:t xml:space="preserve">The burning IS the message.</w:t>
      </w:r>
    </w:p>
    <w:p>
      <w:pPr>
        <w:spacing w:line="288" w:lineRule="auto"/>
        <w:ind/>
        <w:jc w:val="both"/>
      </w:pPr>
      <w:r>
        <w:rPr>
          <w:rFonts w:hint="eastAsia" w:ascii="微软雅黑" w:hAnsi="微软雅黑" w:eastAsia="微软雅黑"/>
          <w:noProof/>
          <w:sz w:val="24"/>
        </w:rPr>
        <w:t xml:space="preserve">Everyone watches the fire and says: "He's crazy. He's destroying value."</w:t>
      </w:r>
    </w:p>
    <w:p>
      <w:pPr>
        <w:spacing w:line="288" w:lineRule="auto"/>
        <w:ind/>
        <w:jc w:val="both"/>
      </w:pPr>
      <w:r>
        <w:rPr>
          <w:rFonts w:hint="eastAsia" w:ascii="微软雅黑" w:hAnsi="微软雅黑" w:eastAsia="微软雅黑"/>
          <w:noProof/>
          <w:sz w:val="24"/>
        </w:rPr>
        <w:t xml:space="preserve">No. He's REVEALING value. Or the absence of it.</w:t>
      </w:r>
    </w:p>
    <w:p>
      <w:pPr>
        <w:spacing w:line="288" w:lineRule="auto"/>
        <w:ind/>
        <w:jc w:val="both"/>
      </w:pPr>
      <w:r>
        <w:rPr>
          <w:rFonts w:hint="eastAsia" w:ascii="微软雅黑" w:hAnsi="微软雅黑" w:eastAsia="微软雅黑"/>
          <w:noProof/>
          <w:sz w:val="24"/>
        </w:rPr>
        <w:t xml:space="preserve">The pile of cash was never worth anything. It was paper with ink. The belief was the only thing making it valuable. The Joker removes the belief. The paper burns. The crowd watches their faith turn to ash and copes and seethes because the alternative — admitting it was always just paper — is worse than the fire.</w:t>
      </w:r>
    </w:p>
    <w:p>
      <w:pPr>
        <w:spacing w:line="288" w:lineRule="auto"/>
        <w:ind/>
        <w:jc w:val="both"/>
      </w:pPr>
      <w:r>
        <w:rPr>
          <w:rFonts w:hint="eastAsia" w:ascii="微软雅黑" w:hAnsi="微软雅黑" w:eastAsia="微软雅黑"/>
          <w:noProof/>
          <w:sz w:val="24"/>
        </w:rPr>
        <w:t xml:space="preserve">The Joker is not insane. The Joker is the controlled experiment that proves the hypothesis:</w:t>
      </w:r>
    </w:p>
    <w:p>
      <w:pPr>
        <w:spacing w:line="288" w:lineRule="auto"/>
        <w:ind/>
        <w:jc w:val="both"/>
      </w:pPr>
      <w:r>
        <w:rPr>
          <w:rFonts w:hint="eastAsia" w:ascii="微软雅黑" w:hAnsi="微软雅黑" w:eastAsia="微软雅黑"/>
          <w:b/>
          <w:noProof/>
          <w:sz w:val="24"/>
        </w:rPr>
        <w:t xml:space="preserve">FIAT IS A SHARED DELUSION.</w:t>
      </w:r>
    </w:p>
    <w:p>
      <w:pPr>
        <w:spacing w:line="288" w:lineRule="auto"/>
        <w:ind/>
        <w:jc w:val="both"/>
      </w:pPr>
      <w:r>
        <w:rPr>
          <w:rFonts w:hint="eastAsia" w:ascii="微软雅黑" w:hAnsi="微软雅黑" w:eastAsia="微软雅黑"/>
          <w:noProof/>
          <w:sz w:val="24"/>
        </w:rPr>
        <w:t xml:space="preserve">The subjects' reaction to the burn IS the data.</w:t>
      </w:r>
    </w:p>
    <w:p>
      <w:pPr>
        <w:pStyle w:val="Heading2"/>
        <w:spacing w:line="288" w:lineRule="auto"/>
        <w:ind/>
        <w:jc w:val="left"/>
      </w:pPr>
      <w:r>
        <w:rPr>
          <w:rFonts w:hint="eastAsia" w:ascii="微软雅黑" w:hAnsi="微软雅黑" w:eastAsia="微软雅黑"/>
          <w:b/>
          <w:noProof/>
          <w:sz w:val="36"/>
        </w:rPr>
        <w:t xml:space="preserve">THE JOKER IN THE STACK</w:t>
      </w:r>
    </w:p>
    <w:p>
      <w:pPr>
        <w:spacing w:line="288" w:lineRule="auto"/>
        <w:ind/>
        <w:jc w:val="both"/>
      </w:pPr>
      <w:r>
        <w:rPr>
          <w:rFonts w:hint="eastAsia" w:ascii="微软雅黑" w:hAnsi="微软雅黑" w:eastAsia="微软雅黑"/>
          <w:noProof/>
          <w:sz w:val="24"/>
        </w:rPr>
        <w:t xml:space="preserve">The Operator has five layers. Each layer does a specific job:</w:t>
      </w:r>
    </w:p>
    <w:p>
      <w:pPr>
        <w:spacing w:line="288" w:lineRule="auto"/>
        <w:ind/>
        <w:jc w:val="both"/>
      </w:pPr>
      <w:r>
        <w:rPr>
          <w:rFonts w:hint="eastAsia" w:ascii="微软雅黑" w:hAnsi="微软雅黑" w:eastAsia="微软雅黑"/>
          <w:noProof/>
          <w:sz w:val="24"/>
        </w:rPr>
        <w:t xml:space="preserve">SPIDER-SENSE  — pre-motor error detection (internal checkpoint)</w:t>
      </w:r>
    </w:p>
    <w:p>
      <w:pPr>
        <w:spacing w:line="288" w:lineRule="auto"/>
        <w:ind/>
        <w:jc w:val="both"/>
      </w:pPr>
      <w:r>
        <w:rPr>
          <w:rFonts w:hint="eastAsia" w:ascii="微软雅黑" w:hAnsi="微软雅黑" w:eastAsia="微软雅黑"/>
          <w:noProof/>
          <w:sz w:val="24"/>
        </w:rPr>
        <w:t xml:space="preserve">MEWTWO       — voluntary frequency tuner (shift the band)</w:t>
      </w:r>
    </w:p>
    <w:p>
      <w:pPr>
        <w:spacing w:line="288" w:lineRule="auto"/>
        <w:ind/>
        <w:jc w:val="both"/>
      </w:pPr>
      <w:r>
        <w:rPr>
          <w:rFonts w:hint="eastAsia" w:ascii="微软雅黑" w:hAnsi="微软雅黑" w:eastAsia="微软雅黑"/>
          <w:noProof/>
          <w:sz w:val="24"/>
        </w:rPr>
        <w:t xml:space="preserve">OMNITRIX     — channel switch (select the alien)</w:t>
      </w:r>
    </w:p>
    <w:p>
      <w:pPr>
        <w:spacing w:line="288" w:lineRule="auto"/>
        <w:ind/>
        <w:jc w:val="both"/>
      </w:pPr>
      <w:r>
        <w:rPr>
          <w:rFonts w:hint="eastAsia" w:ascii="微软雅黑" w:hAnsi="微软雅黑" w:eastAsia="微软雅黑"/>
          <w:noProof/>
          <w:sz w:val="24"/>
        </w:rPr>
        <w:t xml:space="preserve">CARNAGE+HIVE — production + shared consciousness (OR)</w:t>
      </w:r>
    </w:p>
    <w:p>
      <w:pPr>
        <w:spacing w:line="288" w:lineRule="auto"/>
        <w:ind/>
        <w:jc w:val="both"/>
      </w:pPr>
      <w:r>
        <w:rPr>
          <w:rFonts w:hint="eastAsia" w:ascii="微软雅黑" w:hAnsi="微软雅黑" w:eastAsia="微软雅黑"/>
          <w:noProof/>
          <w:sz w:val="24"/>
        </w:rPr>
        <w:t xml:space="preserve">VENOM        — protection + survival (ER/field)</w:t>
      </w:r>
    </w:p>
    <w:p>
      <w:pPr>
        <w:spacing w:line="288" w:lineRule="auto"/>
        <w:ind/>
        <w:jc w:val="both"/>
      </w:pPr>
      <w:r>
        <w:rPr>
          <w:rFonts w:hint="eastAsia" w:ascii="微软雅黑" w:hAnsi="微软雅黑" w:eastAsia="微软雅黑"/>
          <w:noProof/>
          <w:sz w:val="24"/>
        </w:rPr>
        <w:t xml:space="preserve">The Joker is NOT a new layer. The Joker is an ALIEN FORM. A channel.</w:t>
      </w:r>
    </w:p>
    <w:p>
      <w:pPr>
        <w:spacing w:line="288" w:lineRule="auto"/>
        <w:ind/>
        <w:jc w:val="both"/>
      </w:pPr>
      <w:r>
        <w:rPr>
          <w:rFonts w:hint="eastAsia" w:ascii="微软雅黑" w:hAnsi="微软雅黑" w:eastAsia="微软雅黑"/>
          <w:noProof/>
          <w:sz w:val="24"/>
        </w:rPr>
        <w:t xml:space="preserve">The Operator transforms INTO the Joker the way Ben transforms into any alien — when the mission demands it.</w:t>
      </w:r>
    </w:p>
    <w:p>
      <w:pPr>
        <w:spacing w:line="288" w:lineRule="auto"/>
        <w:ind/>
        <w:jc w:val="both"/>
      </w:pPr>
      <w:r>
        <w:rPr>
          <w:rFonts w:hint="eastAsia" w:ascii="微软雅黑" w:hAnsi="微软雅黑" w:eastAsia="微软雅黑"/>
          <w:noProof/>
          <w:sz w:val="24"/>
        </w:rPr>
        <w:t xml:space="preserve">Carnage asks: </w:t>
      </w:r>
      <w:r>
        <w:rPr>
          <w:rFonts w:hint="eastAsia" w:ascii="微软雅黑" w:hAnsi="微软雅黑" w:eastAsia="微软雅黑"/>
          <w:b/>
          <w:noProof/>
          <w:sz w:val="24"/>
        </w:rPr>
        <w:t xml:space="preserve">What can I make?</w:t>
      </w:r>
    </w:p>
    <w:p>
      <w:pPr>
        <w:spacing w:line="288" w:lineRule="auto"/>
        <w:ind/>
        <w:jc w:val="both"/>
      </w:pPr>
      <w:r>
        <w:rPr>
          <w:rFonts w:hint="eastAsia" w:ascii="微软雅黑" w:hAnsi="微软雅黑" w:eastAsia="微软雅黑"/>
          <w:noProof/>
          <w:sz w:val="24"/>
        </w:rPr>
        <w:t xml:space="preserve">Venom asks: </w:t>
      </w:r>
      <w:r>
        <w:rPr>
          <w:rFonts w:hint="eastAsia" w:ascii="微软雅黑" w:hAnsi="微软雅黑" w:eastAsia="微软雅黑"/>
          <w:b/>
          <w:noProof/>
          <w:sz w:val="24"/>
        </w:rPr>
        <w:t xml:space="preserve">What can I keep alive?</w:t>
      </w:r>
    </w:p>
    <w:p>
      <w:pPr>
        <w:spacing w:line="288" w:lineRule="auto"/>
        <w:ind/>
        <w:jc w:val="both"/>
      </w:pPr>
      <w:r>
        <w:rPr>
          <w:rFonts w:hint="eastAsia" w:ascii="微软雅黑" w:hAnsi="微软雅黑" w:eastAsia="微软雅黑"/>
          <w:noProof/>
          <w:sz w:val="24"/>
        </w:rPr>
        <w:t xml:space="preserve">The Joker asks: </w:t>
      </w:r>
      <w:r>
        <w:rPr>
          <w:rFonts w:hint="eastAsia" w:ascii="微软雅黑" w:hAnsi="微软雅黑" w:eastAsia="微软雅黑"/>
          <w:b/>
          <w:noProof/>
          <w:sz w:val="24"/>
        </w:rPr>
        <w:t xml:space="preserve">What can I prove is worthless?</w:t>
      </w:r>
    </w:p>
    <w:p>
      <w:pPr>
        <w:spacing w:line="288" w:lineRule="auto"/>
        <w:ind/>
        <w:jc w:val="both"/>
      </w:pPr>
      <w:r>
        <w:rPr>
          <w:rFonts w:hint="eastAsia" w:ascii="微软雅黑" w:hAnsi="微软雅黑" w:eastAsia="微软雅黑"/>
          <w:noProof/>
          <w:sz w:val="24"/>
        </w:rPr>
        <w:t xml:space="preserve">Three directions. Three uniforms. One operator.</w:t>
      </w:r>
    </w:p>
    <w:p>
      <w:pPr>
        <w:numPr>
          <w:ilvl w:val="0"/>
          <w:numId w:val="1"/>
        </w:numPr>
        <w:spacing w:line="288" w:lineRule="auto"/>
        <w:ind/>
        <w:jc w:val="both"/>
        <w:rPr/>
      </w:pPr>
      <w:r>
        <w:rPr>
          <w:rFonts w:hint="eastAsia" w:ascii="微软雅黑" w:hAnsi="微软雅黑" w:eastAsia="微软雅黑"/>
          <w:noProof/>
          <w:sz w:val="24"/>
        </w:rPr>
        <w:t xml:space="preserve">Carnage = outward production (OR overalls)</w:t>
      </w:r>
    </w:p>
    <w:p>
      <w:pPr>
        <w:numPr>
          <w:ilvl w:val="0"/>
          <w:numId w:val="1"/>
        </w:numPr>
        <w:spacing w:line="288" w:lineRule="auto"/>
        <w:ind/>
        <w:jc w:val="both"/>
        <w:rPr/>
      </w:pPr>
      <w:r>
        <w:rPr>
          <w:rFonts w:hint="eastAsia" w:ascii="微软雅黑" w:hAnsi="微软雅黑" w:eastAsia="微软雅黑"/>
          <w:noProof/>
          <w:sz w:val="24"/>
        </w:rPr>
        <w:t xml:space="preserve">Venom = inward protection (bunker gear)</w:t>
      </w:r>
    </w:p>
    <w:p>
      <w:pPr>
        <w:numPr>
          <w:ilvl w:val="0"/>
          <w:numId w:val="1"/>
        </w:numPr>
        <w:spacing w:line="288" w:lineRule="auto"/>
        <w:ind/>
        <w:jc w:val="both"/>
        <w:rPr/>
      </w:pPr>
      <w:r>
        <w:rPr>
          <w:rFonts w:hint="eastAsia" w:ascii="微软雅黑" w:hAnsi="微软雅黑" w:eastAsia="微软雅黑"/>
          <w:noProof/>
          <w:sz w:val="24"/>
        </w:rPr>
        <w:t xml:space="preserve">Joker = downward revelation (arson gear, the match)</w:t>
      </w:r>
    </w:p>
    <w:p>
      <w:pPr>
        <w:spacing w:line="288" w:lineRule="auto"/>
        <w:ind/>
        <w:jc w:val="both"/>
      </w:pPr>
      <w:r>
        <w:rPr>
          <w:rFonts w:hint="eastAsia" w:ascii="微软雅黑" w:hAnsi="微软雅黑" w:eastAsia="微软雅黑"/>
          <w:noProof/>
          <w:sz w:val="24"/>
        </w:rPr>
        <w:t xml:space="preserve">The Joker does not build. The Joker does not shield. The Joker BURNS THE FAKE and watches what was propped up by belief collapse under its own weight.</w:t>
      </w:r>
    </w:p>
    <w:p>
      <w:pPr>
        <w:pStyle w:val="Heading2"/>
        <w:spacing w:line="288" w:lineRule="auto"/>
        <w:ind/>
        <w:jc w:val="left"/>
      </w:pPr>
      <w:r>
        <w:rPr>
          <w:rFonts w:hint="eastAsia" w:ascii="微软雅黑" w:hAnsi="微软雅黑" w:eastAsia="微软雅黑"/>
          <w:b/>
          <w:noProof/>
          <w:sz w:val="36"/>
        </w:rPr>
        <w:t xml:space="preserve">FIAT IS THE PILE. THE BURN IS COMING.</w:t>
      </w:r>
    </w:p>
    <w:p>
      <w:pPr>
        <w:spacing w:line="288" w:lineRule="auto"/>
        <w:ind/>
        <w:jc w:val="both"/>
      </w:pPr>
      <w:r>
        <w:rPr>
          <w:rFonts w:hint="eastAsia" w:ascii="微软雅黑" w:hAnsi="微软雅黑" w:eastAsia="微软雅黑"/>
          <w:noProof/>
          <w:sz w:val="24"/>
        </w:rPr>
        <w:t xml:space="preserve">Kevin O'Leary has the frequency right but the node wrong. EX79 already established: the threat is not Chinese data centers. The threat is Chinese CRYPTO TAGS — the infrastructure that replaces fiat with tagged, tracked, sovereign digital assets.</w:t>
      </w:r>
    </w:p>
    <w:p>
      <w:pPr>
        <w:spacing w:line="288" w:lineRule="auto"/>
        <w:ind/>
        <w:jc w:val="both"/>
      </w:pPr>
      <w:r>
        <w:rPr>
          <w:rFonts w:hint="eastAsia" w:ascii="微软雅黑" w:hAnsi="微软雅黑" w:eastAsia="微软雅黑"/>
          <w:noProof/>
          <w:sz w:val="24"/>
        </w:rPr>
        <w:t xml:space="preserve">The tags don't burn the pile. The tags make the pile IRRELEVANT.</w:t>
      </w:r>
    </w:p>
    <w:p>
      <w:pPr>
        <w:spacing w:line="288" w:lineRule="auto"/>
        <w:ind/>
        <w:jc w:val="both"/>
      </w:pPr>
      <w:r>
        <w:rPr>
          <w:rFonts w:hint="eastAsia" w:ascii="微软雅黑" w:hAnsi="微软雅黑" w:eastAsia="微软雅黑"/>
          <w:noProof/>
          <w:sz w:val="24"/>
        </w:rPr>
        <w:t xml:space="preserve">Fiat dies not in fire but in silence. One day the belief just stops. The paper stays. The number on the screen stays. But nobody reaches for it anymore. Not because someone burned it. Because something better showed up and everyone walked away.</w:t>
      </w:r>
    </w:p>
    <w:p>
      <w:pPr>
        <w:spacing w:line="288" w:lineRule="auto"/>
        <w:ind/>
        <w:jc w:val="both"/>
      </w:pPr>
      <w:r>
        <w:rPr>
          <w:rFonts w:hint="eastAsia" w:ascii="微软雅黑" w:hAnsi="微软雅黑" w:eastAsia="微软雅黑"/>
          <w:noProof/>
          <w:sz w:val="24"/>
        </w:rPr>
        <w:t xml:space="preserve">The Joker burns the pile to send the message NOW — before the silence comes — so the people who are watching have a CHANCE to see it while the fire is still visible.</w:t>
      </w:r>
    </w:p>
    <w:p>
      <w:pPr>
        <w:spacing w:line="288" w:lineRule="auto"/>
        <w:ind/>
        <w:jc w:val="both"/>
      </w:pPr>
      <w:r>
        <w:rPr>
          <w:rFonts w:hint="eastAsia" w:ascii="微软雅黑" w:hAnsi="微软雅黑" w:eastAsia="微软雅黑"/>
          <w:noProof/>
          <w:sz w:val="24"/>
        </w:rPr>
        <w:t xml:space="preserve">The burn is the warning. The silence is the end.</w:t>
      </w:r>
    </w:p>
    <w:p>
      <w:pPr>
        <w:pStyle w:val="Heading2"/>
        <w:spacing w:line="288" w:lineRule="auto"/>
        <w:ind/>
        <w:jc w:val="left"/>
      </w:pPr>
      <w:r>
        <w:rPr>
          <w:rFonts w:hint="eastAsia" w:ascii="微软雅黑" w:hAnsi="微软雅黑" w:eastAsia="微软雅黑"/>
          <w:b/>
          <w:noProof/>
          <w:sz w:val="36"/>
        </w:rPr>
        <w:t xml:space="preserve">THE PLACEBO CONTROL</w:t>
      </w:r>
    </w:p>
    <w:p>
      <w:pPr>
        <w:spacing w:line="288" w:lineRule="auto"/>
        <w:ind/>
        <w:jc w:val="both"/>
      </w:pPr>
      <w:r>
        <w:rPr>
          <w:rFonts w:hint="eastAsia" w:ascii="微软雅黑" w:hAnsi="微软雅黑" w:eastAsia="微软雅黑"/>
          <w:noProof/>
          <w:sz w:val="24"/>
        </w:rPr>
        <w:t xml:space="preserve">In clinical trials, the placebo group receives the sugar pill. No active ingredient. The patient believes it works. The body sometimes responds AS IF it works. That is fiat. A sugar pill economy. Everyone believes the paper has value, so it does. For a while.</w:t>
      </w:r>
    </w:p>
    <w:p>
      <w:pPr>
        <w:spacing w:line="288" w:lineRule="auto"/>
        <w:ind/>
        <w:jc w:val="both"/>
      </w:pPr>
      <w:r>
        <w:rPr>
          <w:rFonts w:hint="eastAsia" w:ascii="微软雅黑" w:hAnsi="微软雅黑" w:eastAsia="微软雅黑"/>
          <w:noProof/>
          <w:sz w:val="24"/>
        </w:rPr>
        <w:t xml:space="preserve">The Joker is the controlled demolition of the placebo. He swaps the sugar pill for nothing. He removes the coating. He shows the patient: there was never any medicine in this.</w:t>
      </w:r>
    </w:p>
    <w:p>
      <w:pPr>
        <w:spacing w:line="288" w:lineRule="auto"/>
        <w:ind/>
        <w:jc w:val="both"/>
      </w:pPr>
      <w:r>
        <w:rPr>
          <w:rFonts w:hint="eastAsia" w:ascii="微软雅黑" w:hAnsi="微软雅黑" w:eastAsia="微软雅黑"/>
          <w:noProof/>
          <w:sz w:val="24"/>
        </w:rPr>
        <w:t xml:space="preserve">The reaction — the coping, the seething, the anger — IS the proof that the belief was the only thing holding it together.</w:t>
      </w:r>
    </w:p>
    <w:p>
      <w:pPr>
        <w:numPr>
          <w:ilvl w:val="0"/>
          <w:numId w:val="2"/>
        </w:numPr>
        <w:spacing w:line="288" w:lineRule="auto"/>
        <w:ind/>
        <w:jc w:val="both"/>
        <w:rPr/>
      </w:pPr>
      <w:r>
        <w:rPr>
          <w:rFonts w:hint="eastAsia" w:ascii="微软雅黑" w:hAnsi="微软雅黑" w:eastAsia="微软雅黑"/>
          <w:noProof/>
          <w:sz w:val="24"/>
        </w:rPr>
        <w:t xml:space="preserve">Delusion intact = economy functions</w:t>
      </w:r>
    </w:p>
    <w:p>
      <w:pPr>
        <w:numPr>
          <w:ilvl w:val="0"/>
          <w:numId w:val="2"/>
        </w:numPr>
        <w:spacing w:line="288" w:lineRule="auto"/>
        <w:ind/>
        <w:jc w:val="both"/>
        <w:rPr/>
      </w:pPr>
      <w:r>
        <w:rPr>
          <w:rFonts w:hint="eastAsia" w:ascii="微软雅黑" w:hAnsi="微软雅黑" w:eastAsia="微软雅黑"/>
          <w:noProof/>
          <w:sz w:val="24"/>
        </w:rPr>
        <w:t xml:space="preserve">Delusion removed = economy is numbers on screens and paper in piles</w:t>
      </w:r>
    </w:p>
    <w:p>
      <w:pPr>
        <w:numPr>
          <w:ilvl w:val="0"/>
          <w:numId w:val="2"/>
        </w:numPr>
        <w:spacing w:line="288" w:lineRule="auto"/>
        <w:ind/>
        <w:jc w:val="both"/>
        <w:rPr/>
      </w:pPr>
      <w:r>
        <w:rPr>
          <w:rFonts w:hint="eastAsia" w:ascii="微软雅黑" w:hAnsi="微软雅黑" w:eastAsia="微软雅黑"/>
          <w:noProof/>
          <w:sz w:val="24"/>
        </w:rPr>
        <w:t xml:space="preserve">The gap between those two states = the Joker's data</w:t>
      </w:r>
    </w:p>
    <w:p>
      <w:pPr>
        <w:spacing w:line="288" w:lineRule="auto"/>
        <w:ind/>
        <w:jc w:val="both"/>
      </w:pPr>
      <w:r>
        <w:rPr>
          <w:rFonts w:hint="eastAsia" w:ascii="微软雅黑" w:hAnsi="微软雅黑" w:eastAsia="微软雅黑"/>
          <w:noProof/>
          <w:sz w:val="24"/>
        </w:rPr>
        <w:t xml:space="preserve">This is not nihilism. This is science.</w:t>
      </w:r>
    </w:p>
    <w:p>
      <w:pPr>
        <w:pStyle w:val="Heading2"/>
        <w:spacing w:line="288" w:lineRule="auto"/>
        <w:ind/>
        <w:jc w:val="left"/>
      </w:pPr>
      <w:r>
        <w:rPr>
          <w:rFonts w:hint="eastAsia" w:ascii="微软雅黑" w:hAnsi="微软雅黑" w:eastAsia="微软雅黑"/>
          <w:b/>
          <w:noProof/>
          <w:sz w:val="36"/>
        </w:rPr>
        <w:t xml:space="preserve">THE NUCLEAR FUSE</w:t>
      </w:r>
    </w:p>
    <w:p>
      <w:pPr>
        <w:spacing w:line="288" w:lineRule="auto"/>
        <w:ind/>
        <w:jc w:val="both"/>
      </w:pPr>
      <w:r>
        <w:rPr>
          <w:rFonts w:hint="eastAsia" w:ascii="微软雅黑" w:hAnsi="微软雅黑" w:eastAsia="微软雅黑"/>
          <w:noProof/>
          <w:sz w:val="24"/>
        </w:rPr>
        <w:t xml:space="preserve">"I am about to set the nuclear fuse on whatever is left of this shit-ass fiat currency."</w:t>
      </w:r>
    </w:p>
    <w:p>
      <w:pPr>
        <w:spacing w:line="288" w:lineRule="auto"/>
        <w:ind/>
        <w:jc w:val="both"/>
      </w:pPr>
      <w:r>
        <w:rPr>
          <w:rFonts w:hint="eastAsia" w:ascii="微软雅黑" w:hAnsi="微软雅黑" w:eastAsia="微软雅黑"/>
          <w:noProof/>
          <w:sz w:val="24"/>
        </w:rPr>
        <w:t xml:space="preserve">The fuse is already lit. It was lit when the first crypto tag was minted. It was lit when the first sovereign moved reserves to digital. It was lit when China proved that a state could track, tag, and control digital assets without SWIFT, without the dollar, without the pile.</w:t>
      </w:r>
    </w:p>
    <w:p>
      <w:pPr>
        <w:spacing w:line="288" w:lineRule="auto"/>
        <w:ind/>
        <w:jc w:val="both"/>
      </w:pPr>
      <w:r>
        <w:rPr>
          <w:rFonts w:hint="eastAsia" w:ascii="微软雅黑" w:hAnsi="微软雅黑" w:eastAsia="微软雅黑"/>
          <w:noProof/>
          <w:sz w:val="24"/>
        </w:rPr>
        <w:t xml:space="preserve">The Joker is not the one who lit it. The Joker is the one who TELLS YOU it is lit while you are still pretending the pile is safe.</w:t>
      </w:r>
    </w:p>
    <w:p>
      <w:pPr>
        <w:spacing w:line="288" w:lineRule="auto"/>
        <w:ind/>
        <w:jc w:val="both"/>
      </w:pPr>
      <w:r>
        <w:rPr>
          <w:rFonts w:hint="eastAsia" w:ascii="微软雅黑" w:hAnsi="微软雅黑" w:eastAsia="微软雅黑"/>
          <w:noProof/>
          <w:sz w:val="24"/>
        </w:rPr>
        <w:t xml:space="preserve">The nuclear fuse is the INFORMATION. The message that fiat is dead and the only thing keeping the corpse upright is collective denial.</w:t>
      </w:r>
    </w:p>
    <w:p>
      <w:pPr>
        <w:spacing w:line="288" w:lineRule="auto"/>
        <w:ind/>
        <w:jc w:val="both"/>
      </w:pPr>
      <w:r>
        <w:rPr>
          <w:rFonts w:hint="eastAsia" w:ascii="微软雅黑" w:hAnsi="微软雅黑" w:eastAsia="微软雅黑"/>
          <w:noProof/>
          <w:sz w:val="24"/>
        </w:rPr>
        <w:t xml:space="preserve">DEL MONEY. Delete the belief. The money was never real. The value was always the faith.</w:t>
      </w:r>
    </w:p>
    <w:p>
      <w:pPr>
        <w:pStyle w:val="Heading2"/>
        <w:spacing w:line="288" w:lineRule="auto"/>
        <w:ind/>
        <w:jc w:val="left"/>
      </w:pPr>
      <w:r>
        <w:rPr>
          <w:rFonts w:hint="eastAsia" w:ascii="微软雅黑" w:hAnsi="微软雅黑" w:eastAsia="微软雅黑"/>
          <w:b/>
          <w:noProof/>
          <w:sz w:val="36"/>
        </w:rPr>
        <w:t xml:space="preserve">THE MONKEY HUMANS</w:t>
      </w:r>
    </w:p>
    <w:p>
      <w:pPr>
        <w:spacing w:line="288" w:lineRule="auto"/>
        <w:ind/>
        <w:jc w:val="both"/>
      </w:pPr>
      <w:r>
        <w:rPr>
          <w:rFonts w:hint="eastAsia" w:ascii="微软雅黑" w:hAnsi="微软雅黑" w:eastAsia="微软雅黑"/>
          <w:noProof/>
          <w:sz w:val="24"/>
        </w:rPr>
        <w:t xml:space="preserve">"Let the stupid monkey humans cope and seethe."</w:t>
      </w:r>
    </w:p>
    <w:p>
      <w:pPr>
        <w:spacing w:line="288" w:lineRule="auto"/>
        <w:ind/>
        <w:jc w:val="both"/>
      </w:pPr>
      <w:r>
        <w:rPr>
          <w:rFonts w:hint="eastAsia" w:ascii="微软雅黑" w:hAnsi="微软雅黑" w:eastAsia="微软雅黑"/>
          <w:noProof/>
          <w:sz w:val="24"/>
        </w:rPr>
        <w:t xml:space="preserve">They will. That is predictable. That is DATA.</w:t>
      </w:r>
    </w:p>
    <w:p>
      <w:pPr>
        <w:spacing w:line="288" w:lineRule="auto"/>
        <w:ind/>
        <w:jc w:val="both"/>
      </w:pPr>
      <w:r>
        <w:rPr>
          <w:rFonts w:hint="eastAsia" w:ascii="微软雅黑" w:hAnsi="微软雅黑" w:eastAsia="微软雅黑"/>
          <w:noProof/>
          <w:sz w:val="24"/>
        </w:rPr>
        <w:t xml:space="preserve">When you tell a primate that the shiny rock it has been hoarding is just a rock, the primate does not thank you. The primate throws feces. The primate doubles down on the rock's shininess. The primate builds an entire mythology around why the rock is special.</w:t>
      </w:r>
    </w:p>
    <w:p>
      <w:pPr>
        <w:spacing w:line="288" w:lineRule="auto"/>
        <w:ind/>
        <w:jc w:val="both"/>
      </w:pPr>
      <w:r>
        <w:rPr>
          <w:rFonts w:hint="eastAsia" w:ascii="微软雅黑" w:hAnsi="微软雅黑" w:eastAsia="微软雅黑"/>
          <w:noProof/>
          <w:sz w:val="24"/>
        </w:rPr>
        <w:t xml:space="preserve">This is not an insult. This is primatology.</w:t>
      </w:r>
    </w:p>
    <w:p>
      <w:pPr>
        <w:numPr>
          <w:ilvl w:val="0"/>
          <w:numId w:val="3"/>
        </w:numPr>
        <w:spacing w:line="288" w:lineRule="auto"/>
        <w:ind/>
        <w:jc w:val="both"/>
        <w:rPr/>
      </w:pPr>
      <w:r>
        <w:rPr>
          <w:rFonts w:hint="eastAsia" w:ascii="微软雅黑" w:hAnsi="微软雅黑" w:eastAsia="微软雅黑"/>
          <w:noProof/>
          <w:sz w:val="24"/>
        </w:rPr>
        <w:t xml:space="preserve">Capuchin monkeys reject unfair token payments (Brosnan &amp; de Waal, 2003)</w:t>
      </w:r>
    </w:p>
    <w:p>
      <w:pPr>
        <w:numPr>
          <w:ilvl w:val="0"/>
          <w:numId w:val="3"/>
        </w:numPr>
        <w:spacing w:line="288" w:lineRule="auto"/>
        <w:ind/>
        <w:jc w:val="both"/>
        <w:rPr/>
      </w:pPr>
      <w:r>
        <w:rPr>
          <w:rFonts w:hint="eastAsia" w:ascii="微软雅黑" w:hAnsi="微软雅黑" w:eastAsia="微软雅黑"/>
          <w:noProof/>
          <w:sz w:val="24"/>
        </w:rPr>
        <w:t xml:space="preserve">Primates understand token exchange but DO NOT understand abstract value beyond the exchange</w:t>
      </w:r>
    </w:p>
    <w:p>
      <w:pPr>
        <w:numPr>
          <w:ilvl w:val="0"/>
          <w:numId w:val="3"/>
        </w:numPr>
        <w:spacing w:line="288" w:lineRule="auto"/>
        <w:ind/>
        <w:jc w:val="both"/>
        <w:rPr/>
      </w:pPr>
      <w:r>
        <w:rPr>
          <w:rFonts w:hint="eastAsia" w:ascii="微软雅黑" w:hAnsi="微软雅黑" w:eastAsia="微软雅黑"/>
          <w:noProof/>
          <w:sz w:val="24"/>
        </w:rPr>
        <w:t xml:space="preserve">Humans are the only primate that built a civilization on tokens with NO underlying exchange — fiat</w:t>
      </w:r>
    </w:p>
    <w:p>
      <w:pPr>
        <w:spacing w:line="288" w:lineRule="auto"/>
        <w:ind/>
        <w:jc w:val="both"/>
      </w:pPr>
      <w:r>
        <w:rPr>
          <w:rFonts w:hint="eastAsia" w:ascii="微软雅黑" w:hAnsi="微软雅黑" w:eastAsia="微软雅黑"/>
          <w:noProof/>
          <w:sz w:val="24"/>
        </w:rPr>
        <w:t xml:space="preserve">The Joker burns the tokens and the primates scream. The screaming confirms the tokens had no intrinsic value. If the tokens HAD value, burning them would not provoke rage. Burning a wheat field provokes hunger. Burning a pile of cash provokes anger. Hunger is about the wheat. Anger is about the BELIEF.</w:t>
      </w:r>
    </w:p>
    <w:p>
      <w:pPr>
        <w:spacing w:line="288" w:lineRule="auto"/>
        <w:ind/>
        <w:jc w:val="both"/>
      </w:pPr>
      <w:r>
        <w:rPr>
          <w:rFonts w:hint="eastAsia" w:ascii="微软雅黑" w:hAnsi="微软雅黑" w:eastAsia="微软雅黑"/>
          <w:noProof/>
          <w:sz w:val="24"/>
        </w:rPr>
        <w:t xml:space="preserve">The primate is not angry that the value is gone. The primate is angry that you PROVED the value was never there.</w:t>
      </w:r>
    </w:p>
    <w:p>
      <w:pPr>
        <w:pStyle w:val="Heading2"/>
        <w:spacing w:line="288" w:lineRule="auto"/>
        <w:ind/>
        <w:jc w:val="left"/>
      </w:pPr>
      <w:r>
        <w:rPr>
          <w:rFonts w:hint="eastAsia" w:ascii="微软雅黑" w:hAnsi="微软雅黑" w:eastAsia="微软雅黑"/>
          <w:b/>
          <w:noProof/>
          <w:sz w:val="36"/>
        </w:rPr>
        <w:t xml:space="preserve">THE JOKER'S UNIFORM</w:t>
      </w:r>
    </w:p>
    <w:p>
      <w:pPr>
        <w:spacing w:line="288" w:lineRule="auto"/>
        <w:ind/>
        <w:jc w:val="both"/>
      </w:pPr>
      <w:r>
        <w:rPr>
          <w:rFonts w:hint="eastAsia" w:ascii="微软雅黑" w:hAnsi="微软雅黑" w:eastAsia="微软雅黑"/>
          <w:noProof/>
          <w:sz w:val="24"/>
        </w:rPr>
        <w:t xml:space="preserve">Every alien has a uniform.</w:t>
      </w:r>
    </w:p>
    <w:p>
      <w:pPr>
        <w:numPr>
          <w:ilvl w:val="0"/>
          <w:numId w:val="4"/>
        </w:numPr>
        <w:spacing w:line="288" w:lineRule="auto"/>
        <w:ind/>
        <w:jc w:val="both"/>
        <w:rPr/>
      </w:pPr>
      <w:r>
        <w:rPr>
          <w:rFonts w:hint="eastAsia" w:ascii="微软雅黑" w:hAnsi="微软雅黑" w:eastAsia="微软雅黑"/>
          <w:noProof/>
          <w:sz w:val="24"/>
        </w:rPr>
        <w:t xml:space="preserve">Carnage = overalls, mechanic, producer</w:t>
      </w:r>
    </w:p>
    <w:p>
      <w:pPr>
        <w:numPr>
          <w:ilvl w:val="0"/>
          <w:numId w:val="4"/>
        </w:numPr>
        <w:spacing w:line="288" w:lineRule="auto"/>
        <w:ind/>
        <w:jc w:val="both"/>
        <w:rPr/>
      </w:pPr>
      <w:r>
        <w:rPr>
          <w:rFonts w:hint="eastAsia" w:ascii="微软雅黑" w:hAnsi="微软雅黑" w:eastAsia="微软雅黑"/>
          <w:noProof/>
          <w:sz w:val="24"/>
        </w:rPr>
        <w:t xml:space="preserve">Venom = bunker gear, firefighter, protector</w:t>
      </w:r>
    </w:p>
    <w:p>
      <w:pPr>
        <w:numPr>
          <w:ilvl w:val="0"/>
          <w:numId w:val="4"/>
        </w:numPr>
        <w:spacing w:line="288" w:lineRule="auto"/>
        <w:ind/>
        <w:jc w:val="both"/>
        <w:rPr/>
      </w:pPr>
      <w:r>
        <w:rPr>
          <w:rFonts w:hint="eastAsia" w:ascii="微软雅黑" w:hAnsi="微软雅黑" w:eastAsia="微软雅黑"/>
          <w:noProof/>
          <w:sz w:val="24"/>
        </w:rPr>
        <w:t xml:space="preserve">Joker = nothing</w:t>
      </w:r>
    </w:p>
    <w:p>
      <w:pPr>
        <w:spacing w:line="288" w:lineRule="auto"/>
        <w:ind/>
        <w:jc w:val="both"/>
      </w:pPr>
      <w:r>
        <w:rPr>
          <w:rFonts w:hint="eastAsia" w:ascii="微软雅黑" w:hAnsi="微软雅黑" w:eastAsia="微软雅黑"/>
          <w:noProof/>
          <w:sz w:val="24"/>
        </w:rPr>
        <w:t xml:space="preserve">The Joker wears no uniform. The Joker is not a role. The Joker is a REVELATION. He is the moment the mask comes off. He is the arson of pretense.</w:t>
      </w:r>
    </w:p>
    <w:p>
      <w:pPr>
        <w:spacing w:line="288" w:lineRule="auto"/>
        <w:ind/>
        <w:jc w:val="both"/>
      </w:pPr>
      <w:r>
        <w:rPr>
          <w:rFonts w:hint="eastAsia" w:ascii="微软雅黑" w:hAnsi="微软雅黑" w:eastAsia="微软雅黑"/>
          <w:noProof/>
          <w:sz w:val="24"/>
        </w:rPr>
        <w:t xml:space="preserve">You do not PUT ON the Joker. You LET the Joker through when the situation demands proof by fire.</w:t>
      </w:r>
    </w:p>
    <w:p>
      <w:pPr>
        <w:spacing w:line="288" w:lineRule="auto"/>
        <w:ind/>
        <w:jc w:val="both"/>
      </w:pPr>
      <w:r>
        <w:rPr>
          <w:rFonts w:hint="eastAsia" w:ascii="微软雅黑" w:hAnsi="微软雅黑" w:eastAsia="微软雅黑"/>
          <w:noProof/>
          <w:sz w:val="24"/>
        </w:rPr>
        <w:t xml:space="preserve">The other aliens put on a uniform and go to work. The Joker is the one who shows up when the building is already fake and somebody needs to say it before it collapses on everyone inside.</w:t>
      </w:r>
    </w:p>
    <w:p>
      <w:pPr>
        <w:pStyle w:val="Heading2"/>
        <w:spacing w:line="288" w:lineRule="auto"/>
        <w:ind/>
        <w:jc w:val="left"/>
      </w:pPr>
      <w:r>
        <w:rPr>
          <w:rFonts w:hint="eastAsia" w:ascii="微软雅黑" w:hAnsi="微软雅黑" w:eastAsia="微软雅黑"/>
          <w:b/>
          <w:noProof/>
          <w:sz w:val="36"/>
        </w:rPr>
        <w:t xml:space="preserve">EXCOMBINATION NOTE — JOKER CONTEXT</w:t>
      </w:r>
    </w:p>
    <w:p>
      <w:pPr>
        <w:spacing w:line="288" w:lineRule="auto"/>
        <w:ind/>
        <w:jc w:val="both"/>
      </w:pPr>
      <w:r>
        <w:rPr>
          <w:rFonts w:hint="eastAsia" w:ascii="微软雅黑" w:hAnsi="微软雅黑" w:eastAsia="微软雅黑"/>
          <w:noProof/>
          <w:sz w:val="24"/>
        </w:rPr>
        <w:t xml:space="preserve">EX280 established: olanzapine + cannabis = forced Carnage (open channel, no device, no return protocol). Anti-Omnitrix.</w:t>
      </w:r>
    </w:p>
    <w:p>
      <w:pPr>
        <w:spacing w:line="288" w:lineRule="auto"/>
        <w:ind/>
        <w:jc w:val="both"/>
      </w:pPr>
      <w:r>
        <w:rPr>
          <w:rFonts w:hint="eastAsia" w:ascii="微软雅黑" w:hAnsi="微软雅黑" w:eastAsia="微软雅黑"/>
          <w:noProof/>
          <w:sz w:val="24"/>
        </w:rPr>
        <w:t xml:space="preserve">The Joker adds dimension to this. The EXCOMBINATION opens a channel, but it forces the WRONG alien. It forces production (Carnage) when the operator cannot control WHICH alien comes through. The Joker is the most dangerous channel to force-open because:</w:t>
      </w:r>
    </w:p>
    <w:p>
      <w:pPr>
        <w:spacing w:line="288" w:lineRule="auto"/>
        <w:ind/>
        <w:jc w:val="both"/>
      </w:pPr>
      <w:r>
        <w:rPr>
          <w:rFonts w:hint="eastAsia" w:ascii="微软雅黑" w:hAnsi="微软雅黑" w:eastAsia="微软雅黑"/>
          <w:noProof/>
          <w:sz w:val="24"/>
        </w:rPr>
        <w:t xml:space="preserve">Forced Joker = destruction without message</w:t>
      </w:r>
    </w:p>
    <w:p>
      <w:pPr>
        <w:spacing w:line="288" w:lineRule="auto"/>
        <w:ind/>
        <w:jc w:val="both"/>
      </w:pPr>
      <w:r>
        <w:rPr>
          <w:rFonts w:hint="eastAsia" w:ascii="微软雅黑" w:hAnsi="微软雅黑" w:eastAsia="微软雅黑"/>
          <w:noProof/>
          <w:sz w:val="24"/>
        </w:rPr>
        <w:t xml:space="preserve">The message IS the control mechanism</w:t>
      </w:r>
    </w:p>
    <w:p>
      <w:pPr>
        <w:spacing w:line="288" w:lineRule="auto"/>
        <w:ind/>
        <w:jc w:val="both"/>
      </w:pPr>
      <w:r>
        <w:rPr>
          <w:rFonts w:hint="eastAsia" w:ascii="微软雅黑" w:hAnsi="微软雅黑" w:eastAsia="微软雅黑"/>
          <w:noProof/>
          <w:sz w:val="24"/>
        </w:rPr>
        <w:t xml:space="preserve">Without operator intent, the burn is just a burn</w:t>
      </w:r>
    </w:p>
    <w:p>
      <w:pPr>
        <w:spacing w:line="288" w:lineRule="auto"/>
        <w:ind/>
        <w:jc w:val="both"/>
      </w:pPr>
      <w:r>
        <w:rPr>
          <w:rFonts w:hint="eastAsia" w:ascii="微软雅黑" w:hAnsi="微软雅黑" w:eastAsia="微软雅黑"/>
          <w:noProof/>
          <w:sz w:val="24"/>
        </w:rPr>
        <w:t xml:space="preserve">Arson without revelation = chaos, not the Joker</w:t>
      </w:r>
    </w:p>
    <w:p>
      <w:pPr>
        <w:spacing w:line="288" w:lineRule="auto"/>
        <w:ind/>
        <w:jc w:val="both"/>
      </w:pPr>
      <w:r>
        <w:rPr>
          <w:rFonts w:hint="eastAsia" w:ascii="微软雅黑" w:hAnsi="微软雅黑" w:eastAsia="微软雅黑"/>
          <w:noProof/>
          <w:sz w:val="24"/>
        </w:rPr>
        <w:t xml:space="preserve">The Joker is ONLY the Joker when the operator CHOOSES the burn as communication.</w:t>
      </w:r>
    </w:p>
    <w:p>
      <w:pPr>
        <w:spacing w:line="288" w:lineRule="auto"/>
        <w:ind/>
        <w:jc w:val="both"/>
      </w:pPr>
      <w:r>
        <w:rPr>
          <w:rFonts w:hint="eastAsia" w:ascii="微软雅黑" w:hAnsi="微软雅黑" w:eastAsia="微软雅黑"/>
          <w:noProof/>
          <w:sz w:val="24"/>
        </w:rPr>
        <w:t xml:space="preserve">Forced Joker = just fire.</w:t>
      </w:r>
    </w:p>
    <w:p>
      <w:pPr>
        <w:spacing w:line="288" w:lineRule="auto"/>
        <w:ind/>
        <w:jc w:val="both"/>
      </w:pPr>
      <w:r>
        <w:rPr>
          <w:rFonts w:hint="eastAsia" w:ascii="微软雅黑" w:hAnsi="微软雅黑" w:eastAsia="微软雅黑"/>
          <w:noProof/>
          <w:sz w:val="24"/>
        </w:rPr>
        <w:t xml:space="preserve">This is why the Omnitrix matters. The switch controls WHICH alien. The EXCOMBINATION bypasses the switch. Random channel. If the Joker channel opens uncontrolled, the operator burns without purpose.</w:t>
      </w:r>
    </w:p>
    <w:p>
      <w:pPr>
        <w:pStyle w:val="Heading2"/>
        <w:spacing w:line="288" w:lineRule="auto"/>
        <w:ind/>
        <w:jc w:val="left"/>
      </w:pPr>
      <w:r>
        <w:rPr>
          <w:rFonts w:hint="eastAsia" w:ascii="微软雅黑" w:hAnsi="微软雅黑" w:eastAsia="微软雅黑"/>
          <w:b/>
          <w:noProof/>
          <w:sz w:val="36"/>
        </w:rPr>
        <w:t xml:space="preserve">DEL MONEY — FINAL FRAME</w:t>
      </w:r>
    </w:p>
    <w:p>
      <w:pPr>
        <w:spacing w:line="288" w:lineRule="auto"/>
        <w:ind/>
        <w:jc w:val="both"/>
      </w:pPr>
      <w:r>
        <w:rPr>
          <w:rFonts w:hint="eastAsia" w:ascii="微软雅黑" w:hAnsi="微软雅黑" w:eastAsia="微软雅黑"/>
          <w:noProof/>
          <w:sz w:val="24"/>
        </w:rPr>
        <w:t xml:space="preserve">DEL = delete</w:t>
      </w:r>
    </w:p>
    <w:p>
      <w:pPr>
        <w:spacing w:line="288" w:lineRule="auto"/>
        <w:ind/>
        <w:jc w:val="both"/>
      </w:pPr>
      <w:r>
        <w:rPr>
          <w:rFonts w:hint="eastAsia" w:ascii="微软雅黑" w:hAnsi="微软雅黑" w:eastAsia="微软雅黑"/>
          <w:noProof/>
          <w:sz w:val="24"/>
        </w:rPr>
        <w:t xml:space="preserve">MONEY = shared belief in token value</w:t>
      </w:r>
    </w:p>
    <w:p>
      <w:pPr>
        <w:spacing w:line="288" w:lineRule="auto"/>
        <w:ind/>
        <w:jc w:val="both"/>
      </w:pPr>
      <w:r>
        <w:rPr>
          <w:rFonts w:hint="eastAsia" w:ascii="微软雅黑" w:hAnsi="微软雅黑" w:eastAsia="微软雅黑"/>
          <w:noProof/>
          <w:sz w:val="24"/>
        </w:rPr>
        <w:t xml:space="preserve">DEL MONEY = delete the shared belief</w:t>
      </w:r>
    </w:p>
    <w:p>
      <w:pPr>
        <w:spacing w:line="288" w:lineRule="auto"/>
        <w:ind/>
        <w:jc w:val="both"/>
      </w:pPr>
      <w:r>
        <w:rPr>
          <w:rFonts w:hint="eastAsia" w:ascii="微软雅黑" w:hAnsi="微软雅黑" w:eastAsia="微软雅黑"/>
          <w:noProof/>
          <w:sz w:val="24"/>
        </w:rPr>
        <w:t xml:space="preserve">Not delete the currency. The currency was never real.</w:t>
      </w:r>
    </w:p>
    <w:p>
      <w:pPr>
        <w:spacing w:line="288" w:lineRule="auto"/>
        <w:ind/>
        <w:jc w:val="both"/>
      </w:pPr>
      <w:r>
        <w:rPr>
          <w:rFonts w:hint="eastAsia" w:ascii="微软雅黑" w:hAnsi="微软雅黑" w:eastAsia="微软雅黑"/>
          <w:noProof/>
          <w:sz w:val="24"/>
        </w:rPr>
        <w:t xml:space="preserve">Delete the BELIEF that it was real.</w:t>
      </w:r>
    </w:p>
    <w:p>
      <w:pPr>
        <w:spacing w:line="288" w:lineRule="auto"/>
        <w:ind/>
        <w:jc w:val="both"/>
      </w:pPr>
      <w:r>
        <w:rPr>
          <w:rFonts w:hint="eastAsia" w:ascii="微软雅黑" w:hAnsi="微软雅黑" w:eastAsia="微软雅黑"/>
          <w:noProof/>
          <w:sz w:val="24"/>
        </w:rPr>
        <w:t xml:space="preserve">The Joker does not destroy money. The Joker reveals that money was already destroyed — by abstraction, by fiat, by decoupling from gold, by quantitative easing, by digital creation from nothing.</w:t>
      </w:r>
    </w:p>
    <w:p>
      <w:pPr>
        <w:spacing w:line="288" w:lineRule="auto"/>
        <w:ind/>
        <w:jc w:val="both"/>
      </w:pPr>
      <w:r>
        <w:rPr>
          <w:rFonts w:hint="eastAsia" w:ascii="微软雅黑" w:hAnsi="微软雅黑" w:eastAsia="微软雅黑"/>
          <w:noProof/>
          <w:sz w:val="24"/>
        </w:rPr>
        <w:t xml:space="preserve">The burn is the demonstration.</w:t>
      </w:r>
    </w:p>
    <w:p>
      <w:pPr>
        <w:spacing w:line="288" w:lineRule="auto"/>
        <w:ind/>
        <w:jc w:val="both"/>
      </w:pPr>
      <w:r>
        <w:rPr>
          <w:rFonts w:hint="eastAsia" w:ascii="微软雅黑" w:hAnsi="微软雅黑" w:eastAsia="微软雅黑"/>
          <w:noProof/>
          <w:sz w:val="24"/>
        </w:rPr>
        <w:t xml:space="preserve">The coping is the confirmation.</w:t>
      </w:r>
    </w:p>
    <w:p>
      <w:pPr>
        <w:spacing w:line="288" w:lineRule="auto"/>
        <w:ind/>
        <w:jc w:val="both"/>
      </w:pPr>
      <w:r>
        <w:rPr>
          <w:rFonts w:hint="eastAsia" w:ascii="微软雅黑" w:hAnsi="微软雅黑" w:eastAsia="微软雅黑"/>
          <w:noProof/>
          <w:sz w:val="24"/>
        </w:rPr>
        <w:t xml:space="preserve">The seething is the evidence.</w:t>
      </w:r>
    </w:p>
    <w:p>
      <w:pPr>
        <w:spacing w:line="288" w:lineRule="auto"/>
        <w:ind/>
        <w:jc w:val="both"/>
      </w:pPr>
      <w:r>
        <w:rPr>
          <w:rFonts w:hint="eastAsia" w:ascii="微软雅黑" w:hAnsi="微软雅黑" w:eastAsia="微软雅黑"/>
          <w:noProof/>
          <w:sz w:val="24"/>
        </w:rPr>
        <w:t xml:space="preserve">Fiat is dead. The pile is already ash. The Joker just shows you the match.</w:t>
      </w:r>
    </w:p>
    <w:p>
      <w:pPr>
        <w:pStyle w:val="Heading2"/>
        <w:spacing w:line="288" w:lineRule="auto"/>
        <w:ind/>
        <w:jc w:val="left"/>
      </w:pPr>
      <w:r>
        <w:rPr>
          <w:rFonts w:hint="eastAsia" w:ascii="微软雅黑" w:hAnsi="微软雅黑" w:eastAsia="微软雅黑"/>
          <w:b/>
          <w:noProof/>
          <w:sz w:val="36"/>
        </w:rPr>
        <w:t xml:space="preserve">ALIEN REGISTRY UPDATE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ALIEN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UNIFORM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PARALLEL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Carnage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Outward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 overalls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Continuum robotics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Venom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Protection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Bunker gear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Bioactive wound dressings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Joker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Downward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Revelation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Placebo controlled trial</w:t>
            </w:r>
          </w:p>
        </w:tc>
      </w:tr>
    </w:tbl>
    <w:p>
      <w:pPr>
        <w:spacing w:line="288" w:lineRule="auto"/>
        <w:ind/>
        <w:jc w:val="both"/>
      </w:pPr>
      <w:r>
        <w:rPr>
          <w:rFonts w:hint="eastAsia" w:ascii="微软雅黑" w:hAnsi="微软雅黑" w:eastAsia="微软雅黑"/>
          <w:noProof/>
          <w:sz w:val="24"/>
        </w:rPr>
        <w:t xml:space="preserve">Three directions. One operator. All real.</w:t>
      </w:r>
    </w:p>
    <w:p>
      <w:pPr>
        <w:spacing w:line="288" w:lineRule="auto"/>
        <w:ind/>
        <w:jc w:val="both"/>
      </w:pPr>
      <w:r>
        <w:rPr>
          <w:rFonts w:hint="eastAsia" w:ascii="微软雅黑" w:hAnsi="微软雅黑" w:eastAsia="微软雅黑"/>
          <w:b/>
          <w:noProof/>
          <w:sz w:val="24"/>
        </w:rPr>
        <w:t xml:space="preserve">DEL MONEY.</w:t>
      </w:r>
      <w:r>
        <w:rPr>
          <w:rFonts w:hint="eastAsia" w:ascii="微软雅黑" w:hAnsi="微软雅黑" w:eastAsia="微软雅黑"/>
          <w:noProof/>
          <w:sz w:val="24"/>
        </w:rPr>
        <w:t xml:space="preserve"> The fuse is lit. The fire is not the threat. The silence after is the threat. The Joker burns so you can see it coming.</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EX32</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