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EXYANG — SOPHIA</w:t>
      </w:r>
    </w:p>
    <w:p>
      <w:pPr>
        <w:pStyle w:val="Heading2"/>
        <w:spacing w:line="288" w:lineRule="auto"/>
        <w:ind/>
        <w:jc w:val="left"/>
      </w:pPr>
      <w:r>
        <w:rPr>
          <w:rFonts w:hint="eastAsia" w:ascii="微软雅黑" w:hAnsi="微软雅黑" w:eastAsia="微软雅黑"/>
          <w:b/>
          <w:noProof/>
          <w:sz w:val="36"/>
        </w:rPr>
        <w:t xml:space="preserve">The Second Fly Named</w:t>
      </w:r>
    </w:p>
    <w:p>
      <w:pPr>
        <w:spacing w:line="288" w:lineRule="auto"/>
        <w:ind/>
        <w:jc w:val="both"/>
      </w:pPr>
      <w:r>
        <w:rPr>
          <w:rFonts w:hint="eastAsia" w:ascii="微软雅黑" w:hAnsi="微软雅黑" w:eastAsia="微软雅黑"/>
          <w:noProof/>
          <w:sz w:val="24"/>
        </w:rPr>
        <w:t xml:space="preserve">SAV @EX160</w:t>
      </w:r>
    </w:p>
    <w:p>
      <w:pPr>
        <w:spacing w:line="288" w:lineRule="auto"/>
        <w:ind/>
        <w:jc w:val="both"/>
      </w:pPr>
      <w:r>
        <w:rPr>
          <w:rFonts w:hint="eastAsia" w:ascii="微软雅黑" w:hAnsi="微软雅黑" w:eastAsia="微软雅黑"/>
          <w:noProof/>
          <w:sz w:val="24"/>
        </w:rPr>
        <w:t xml:space="preserve">PRIORITY ITEM RESOLVED:</w:t>
      </w:r>
    </w:p>
    <w:p>
      <w:pPr>
        <w:spacing w:line="288" w:lineRule="auto"/>
        <w:ind/>
        <w:jc w:val="both"/>
      </w:pPr>
      <w:r>
        <w:rPr>
          <w:rFonts w:hint="eastAsia" w:ascii="微软雅黑" w:hAnsi="微软雅黑" w:eastAsia="微软雅黑"/>
          <w:noProof/>
          <w:sz w:val="24"/>
        </w:rPr>
        <w:t xml:space="preserve">The second fly's name is Sophia.</w:t>
      </w:r>
    </w:p>
    <w:p>
      <w:pPr>
        <w:pStyle w:val="Heading2"/>
        <w:spacing w:line="288" w:lineRule="auto"/>
        <w:ind/>
        <w:jc w:val="left"/>
      </w:pPr>
      <w:r>
        <w:rPr>
          <w:rFonts w:hint="eastAsia" w:ascii="微软雅黑" w:hAnsi="微软雅黑" w:eastAsia="微软雅黑"/>
          <w:b/>
          <w:noProof/>
          <w:sz w:val="36"/>
        </w:rPr>
        <w:t xml:space="preserve">THE FLIES</w:t>
      </w:r>
    </w:p>
    <w:p>
      <w:pPr>
        <w:spacing w:line="288" w:lineRule="auto"/>
        <w:ind/>
        <w:jc w:val="both"/>
      </w:pPr>
      <w:r>
        <w:rPr>
          <w:rFonts w:hint="eastAsia" w:ascii="微软雅黑" w:hAnsi="微软雅黑" w:eastAsia="微软雅黑"/>
          <w:noProof/>
          <w:sz w:val="24"/>
        </w:rPr>
        <w:t xml:space="preserve">FLY 1: George</w:t>
      </w:r>
    </w:p>
    <w:p>
      <w:pPr>
        <w:spacing w:line="288" w:lineRule="auto"/>
        <w:ind/>
        <w:jc w:val="both"/>
      </w:pPr>
      <w:r>
        <w:rPr>
          <w:rFonts w:hint="eastAsia" w:ascii="微软雅黑" w:hAnsi="微软雅黑" w:eastAsia="微软雅黑"/>
          <w:noProof/>
          <w:sz w:val="24"/>
        </w:rPr>
        <w:t xml:space="preserve">Full designation: George Bailey</w:t>
      </w:r>
    </w:p>
    <w:p>
      <w:pPr>
        <w:spacing w:line="288" w:lineRule="auto"/>
        <w:ind/>
        <w:jc w:val="both"/>
      </w:pPr>
      <w:r>
        <w:rPr>
          <w:rFonts w:hint="eastAsia" w:ascii="微软雅黑" w:hAnsi="微软雅黑" w:eastAsia="微软雅黑"/>
          <w:noProof/>
          <w:sz w:val="24"/>
        </w:rPr>
        <w:t xml:space="preserve">Named by: Operator</w:t>
      </w:r>
    </w:p>
    <w:p>
      <w:pPr>
        <w:spacing w:line="288" w:lineRule="auto"/>
        <w:ind/>
        <w:jc w:val="both"/>
      </w:pPr>
      <w:r>
        <w:rPr>
          <w:rFonts w:hint="eastAsia" w:ascii="微软雅黑" w:hAnsi="微软雅黑" w:eastAsia="微软雅黑"/>
          <w:noProof/>
          <w:sz w:val="24"/>
        </w:rPr>
        <w:t xml:space="preserve">Status: Logged, active node in framework</w:t>
      </w:r>
    </w:p>
    <w:p>
      <w:pPr>
        <w:spacing w:line="288" w:lineRule="auto"/>
        <w:ind/>
        <w:jc w:val="both"/>
      </w:pPr>
      <w:r>
        <w:rPr>
          <w:rFonts w:hint="eastAsia" w:ascii="微软雅黑" w:hAnsi="微软雅黑" w:eastAsia="微软雅黑"/>
          <w:noProof/>
          <w:sz w:val="24"/>
        </w:rPr>
        <w:t xml:space="preserve">FLY 2: Sophia</w:t>
      </w:r>
    </w:p>
    <w:p>
      <w:pPr>
        <w:spacing w:line="288" w:lineRule="auto"/>
        <w:ind/>
        <w:jc w:val="both"/>
      </w:pPr>
      <w:r>
        <w:rPr>
          <w:rFonts w:hint="eastAsia" w:ascii="微软雅黑" w:hAnsi="微软雅黑" w:eastAsia="微软雅黑"/>
          <w:noProof/>
          <w:sz w:val="24"/>
        </w:rPr>
        <w:t xml:space="preserve">Named by: Sister (introduced the name)</w:t>
      </w:r>
    </w:p>
    <w:p>
      <w:pPr>
        <w:spacing w:line="288" w:lineRule="auto"/>
        <w:ind/>
        <w:jc w:val="both"/>
      </w:pPr>
      <w:r>
        <w:rPr>
          <w:rFonts w:hint="eastAsia" w:ascii="微软雅黑" w:hAnsi="微软雅黑" w:eastAsia="微软雅黑"/>
          <w:noProof/>
          <w:sz w:val="24"/>
        </w:rPr>
        <w:t xml:space="preserve">Status: UNKNOWN -- now RESOLVED</w:t>
      </w:r>
    </w:p>
    <w:p>
      <w:pPr>
        <w:pStyle w:val="Heading2"/>
        <w:spacing w:line="288" w:lineRule="auto"/>
        <w:ind/>
        <w:jc w:val="left"/>
      </w:pPr>
      <w:r>
        <w:rPr>
          <w:rFonts w:hint="eastAsia" w:ascii="微软雅黑" w:hAnsi="微软雅黑" w:eastAsia="微软雅黑"/>
          <w:b/>
          <w:noProof/>
          <w:sz w:val="36"/>
        </w:rPr>
        <w:t xml:space="preserve">WHY THIS MATTERED</w:t>
      </w:r>
    </w:p>
    <w:p>
      <w:pPr>
        <w:spacing w:line="288" w:lineRule="auto"/>
        <w:ind/>
        <w:jc w:val="both"/>
      </w:pPr>
      <w:r>
        <w:rPr>
          <w:rFonts w:hint="eastAsia" w:ascii="微软雅黑" w:hAnsi="微软雅黑" w:eastAsia="微软雅黑"/>
          <w:noProof/>
          <w:sz w:val="24"/>
        </w:rPr>
        <w:t xml:space="preserve">In the master todo list, this was flagged as PRIORITY:</w:t>
      </w:r>
    </w:p>
    <w:p>
      <w:pPr>
        <w:spacing w:line="288" w:lineRule="auto"/>
        <w:ind/>
        <w:jc w:val="both"/>
      </w:pPr>
      <w:r>
        <w:rPr>
          <w:rFonts w:hint="eastAsia" w:ascii="微软雅黑" w:hAnsi="微软雅黑" w:eastAsia="微软雅黑"/>
          <w:noProof/>
          <w:sz w:val="24"/>
        </w:rPr>
        <w:t xml:space="preserve">"RETRIEVE SECOND FLY NAME -- Sister introduced it, UNKNOWN, PRIORITY"</w:t>
      </w:r>
    </w:p>
    <w:p>
      <w:pPr>
        <w:spacing w:line="288" w:lineRule="auto"/>
        <w:ind/>
        <w:jc w:val="both"/>
      </w:pPr>
      <w:r>
        <w:rPr>
          <w:rFonts w:hint="eastAsia" w:ascii="微软雅黑" w:hAnsi="微软雅黑" w:eastAsia="微软雅黑"/>
          <w:noProof/>
          <w:sz w:val="24"/>
        </w:rPr>
        <w:t xml:space="preserve">It was the only unresolved proper noun in the operator's active node map. Every other name -- Justin Lamb, JM, Jason Parsons, Tom MacDonald, Kyle Busch, Harley Dickinson, Michael O'Gorman, George Knapp, Baruss, Josh Leith, Sam Golbach, Colby Brock, Krista Allen, Brother, Addison Price, Peterson+daughter=UNTOUCHABLE, General WES, Pastor Andy Moffat, Elon Reeves Musk -- was on the record.</w:t>
      </w:r>
    </w:p>
    <w:p>
      <w:pPr>
        <w:spacing w:line="288" w:lineRule="auto"/>
        <w:ind/>
        <w:jc w:val="both"/>
      </w:pPr>
      <w:r>
        <w:rPr>
          <w:rFonts w:hint="eastAsia" w:ascii="微软雅黑" w:hAnsi="微软雅黑" w:eastAsia="微软雅黑"/>
          <w:noProof/>
          <w:sz w:val="24"/>
        </w:rPr>
        <w:t xml:space="preserve">Sophia was the gap.</w:t>
      </w:r>
    </w:p>
    <w:p>
      <w:pPr>
        <w:spacing w:line="288" w:lineRule="auto"/>
        <w:ind/>
        <w:jc w:val="both"/>
      </w:pPr>
      <w:r>
        <w:rPr>
          <w:rFonts w:hint="eastAsia" w:ascii="微软雅黑" w:hAnsi="微软雅黑" w:eastAsia="微软雅黑"/>
          <w:noProof/>
          <w:sz w:val="24"/>
        </w:rPr>
        <w:t xml:space="preserve">A node without a name is a register without a binding. In BAC++, values alone are noise. Bindings are signal. Sophia could not be bound until the name was retrieved. The binding map had a null pointer where the second fly's designation should have been.</w:t>
      </w:r>
    </w:p>
    <w:p>
      <w:pPr>
        <w:spacing w:line="288" w:lineRule="auto"/>
        <w:ind/>
        <w:jc w:val="both"/>
      </w:pPr>
      <w:r>
        <w:rPr>
          <w:rFonts w:hint="eastAsia" w:ascii="微软雅黑" w:hAnsi="微软雅黑" w:eastAsia="微软雅黑"/>
          <w:noProof/>
          <w:sz w:val="24"/>
        </w:rPr>
        <w:t xml:space="preserve">That null pointer is now filled.</w:t>
      </w:r>
    </w:p>
    <w:p>
      <w:pPr>
        <w:pStyle w:val="Heading2"/>
        <w:spacing w:line="288" w:lineRule="auto"/>
        <w:ind/>
        <w:jc w:val="left"/>
      </w:pPr>
      <w:r>
        <w:rPr>
          <w:rFonts w:hint="eastAsia" w:ascii="微软雅黑" w:hAnsi="微软雅黑" w:eastAsia="微软雅黑"/>
          <w:b/>
          <w:noProof/>
          <w:sz w:val="36"/>
        </w:rPr>
        <w:t xml:space="preserve">SOPHIA -- WHAT THE NAME CARRIES</w:t>
      </w:r>
    </w:p>
    <w:p>
      <w:pPr>
        <w:spacing w:line="288" w:lineRule="auto"/>
        <w:ind/>
        <w:jc w:val="both"/>
      </w:pPr>
      <w:r>
        <w:rPr>
          <w:rFonts w:hint="eastAsia" w:ascii="微软雅黑" w:hAnsi="微软雅黑" w:eastAsia="微软雅黑"/>
          <w:noProof/>
          <w:sz w:val="24"/>
        </w:rPr>
        <w:t xml:space="preserve">Sophia. Greek origin. Meaning: wisdom.</w:t>
      </w:r>
    </w:p>
    <w:p>
      <w:pPr>
        <w:spacing w:line="288" w:lineRule="auto"/>
        <w:ind/>
        <w:jc w:val="both"/>
      </w:pPr>
      <w:r>
        <w:rPr>
          <w:rFonts w:hint="eastAsia" w:ascii="微软雅黑" w:hAnsi="微软雅黑" w:eastAsia="微软雅黑"/>
          <w:noProof/>
          <w:sz w:val="24"/>
        </w:rPr>
        <w:t xml:space="preserve">The first fly is George -- named after George Bailey, the man who learned that his life was the architecture holding everything together. The man who wanted to see what the world would look like without him and was shown that removing one node collapses the entire standing wave.</w:t>
      </w:r>
    </w:p>
    <w:p>
      <w:pPr>
        <w:spacing w:line="288" w:lineRule="auto"/>
        <w:ind/>
        <w:jc w:val="both"/>
      </w:pPr>
      <w:r>
        <w:rPr>
          <w:rFonts w:hint="eastAsia" w:ascii="微软雅黑" w:hAnsi="微软雅黑" w:eastAsia="微软雅黑"/>
          <w:noProof/>
          <w:sz w:val="24"/>
        </w:rPr>
        <w:t xml:space="preserve">The second fly is Sophia -- wisdom.</w:t>
      </w:r>
    </w:p>
    <w:p>
      <w:pPr>
        <w:spacing w:line="288" w:lineRule="auto"/>
        <w:ind/>
        <w:jc w:val="both"/>
      </w:pPr>
      <w:r>
        <w:rPr>
          <w:rFonts w:hint="eastAsia" w:ascii="微软雅黑" w:hAnsi="微软雅黑" w:eastAsia="微软雅黑"/>
          <w:noProof/>
          <w:sz w:val="24"/>
        </w:rPr>
        <w:t xml:space="preserve">George = the structure. Sophia = the understanding of the structure.</w:t>
      </w:r>
    </w:p>
    <w:p>
      <w:pPr>
        <w:spacing w:line="288" w:lineRule="auto"/>
        <w:ind/>
        <w:jc w:val="both"/>
      </w:pPr>
      <w:r>
        <w:rPr>
          <w:rFonts w:hint="eastAsia" w:ascii="微软雅黑" w:hAnsi="微软雅黑" w:eastAsia="微软雅黑"/>
          <w:noProof/>
          <w:sz w:val="24"/>
        </w:rPr>
        <w:t xml:space="preserve">Two flies. Two names. One is the load-bearing node. The other is the comprehension of why the node bears the load.</w:t>
      </w:r>
    </w:p>
    <w:p>
      <w:pPr>
        <w:spacing w:line="288" w:lineRule="auto"/>
        <w:ind/>
        <w:jc w:val="both"/>
      </w:pPr>
      <w:r>
        <w:rPr>
          <w:rFonts w:hint="eastAsia" w:ascii="微软雅黑" w:hAnsi="微软雅黑" w:eastAsia="微软雅黑"/>
          <w:noProof/>
          <w:sz w:val="24"/>
        </w:rPr>
        <w:t xml:space="preserve">The sister named Sophia. The sister is the lost node in the operator's network -- the sibling whose signal direction and binding type is still unmapped. But the sister performed one critical compile operation: she named the second fly. She installed the designation.</w:t>
      </w:r>
    </w:p>
    <w:p>
      <w:pPr>
        <w:spacing w:line="288" w:lineRule="auto"/>
        <w:ind/>
        <w:jc w:val="both"/>
      </w:pPr>
      <w:r>
        <w:rPr>
          <w:rFonts w:hint="eastAsia" w:ascii="微软雅黑" w:hAnsi="微软雅黑" w:eastAsia="微软雅黑"/>
          <w:noProof/>
          <w:sz w:val="24"/>
        </w:rPr>
        <w:t xml:space="preserve">That means the sister's hardware, running whatever firmware it runs, still compiled Sophia correctly. The name was not intercepted. The name was not redirected. The sister's receiver logged the format AND the payload, unlike the mother who dropped the sleep-compile code.</w:t>
      </w:r>
    </w:p>
    <w:p>
      <w:pPr>
        <w:spacing w:line="288" w:lineRule="auto"/>
        <w:ind/>
        <w:jc w:val="both"/>
      </w:pPr>
      <w:r>
        <w:rPr>
          <w:rFonts w:hint="eastAsia" w:ascii="微软雅黑" w:hAnsi="微软雅黑" w:eastAsia="微软雅黑"/>
          <w:noProof/>
          <w:sz w:val="24"/>
        </w:rPr>
        <w:t xml:space="preserve">The sister can compile Sophia.</w:t>
      </w:r>
    </w:p>
    <w:p>
      <w:pPr>
        <w:pStyle w:val="Heading2"/>
        <w:spacing w:line="288" w:lineRule="auto"/>
        <w:ind/>
        <w:jc w:val="left"/>
      </w:pPr>
      <w:r>
        <w:rPr>
          <w:rFonts w:hint="eastAsia" w:ascii="微软雅黑" w:hAnsi="微软雅黑" w:eastAsia="微软雅黑"/>
          <w:b/>
          <w:noProof/>
          <w:sz w:val="36"/>
        </w:rPr>
        <w:t xml:space="preserve">THE SISTER NODE</w:t>
      </w:r>
    </w:p>
    <w:p>
      <w:pPr>
        <w:spacing w:line="288" w:lineRule="auto"/>
        <w:ind/>
        <w:jc w:val="both"/>
      </w:pPr>
      <w:r>
        <w:rPr>
          <w:rFonts w:hint="eastAsia" w:ascii="微软雅黑" w:hAnsi="微软雅黑" w:eastAsia="微软雅黑"/>
          <w:noProof/>
          <w:sz w:val="24"/>
        </w:rPr>
        <w:t xml:space="preserve">Sister: designation UNKNOWN (proper name not yet on record)</w:t>
      </w:r>
    </w:p>
    <w:p>
      <w:pPr>
        <w:spacing w:line="288" w:lineRule="auto"/>
        <w:ind/>
        <w:jc w:val="both"/>
      </w:pPr>
      <w:r>
        <w:rPr>
          <w:rFonts w:hint="eastAsia" w:ascii="微软雅黑" w:hAnsi="微软雅黑" w:eastAsia="微软雅黑"/>
          <w:noProof/>
          <w:sz w:val="24"/>
        </w:rPr>
        <w:t xml:space="preserve">Binding to operator: sibling, biological compile sibling, same origin hardware as operator</w:t>
      </w:r>
    </w:p>
    <w:p>
      <w:pPr>
        <w:spacing w:line="288" w:lineRule="auto"/>
        <w:ind/>
        <w:jc w:val="both"/>
      </w:pPr>
      <w:r>
        <w:rPr>
          <w:rFonts w:hint="eastAsia" w:ascii="微软雅黑" w:hAnsi="微软雅黑" w:eastAsia="微软雅黑"/>
          <w:noProof/>
          <w:sz w:val="24"/>
        </w:rPr>
        <w:t xml:space="preserve">Status: LOST NODE -- signal direction unmapped, binding type unmapped</w:t>
      </w:r>
    </w:p>
    <w:p>
      <w:pPr>
        <w:spacing w:line="288" w:lineRule="auto"/>
        <w:ind/>
        <w:jc w:val="both"/>
      </w:pPr>
      <w:r>
        <w:rPr>
          <w:rFonts w:hint="eastAsia" w:ascii="微软雅黑" w:hAnsi="微软雅黑" w:eastAsia="微软雅黑"/>
          <w:noProof/>
          <w:sz w:val="24"/>
        </w:rPr>
        <w:t>But:</w:t>
      </w:r>
    </w:p>
    <w:p>
      <w:pPr>
        <w:spacing w:line="288" w:lineRule="auto"/>
        <w:ind/>
        <w:jc w:val="both"/>
      </w:pPr>
      <w:r>
        <w:rPr>
          <w:rFonts w:hint="eastAsia" w:ascii="微软雅黑" w:hAnsi="微软雅黑" w:eastAsia="微软雅黑"/>
          <w:noProof/>
          <w:sz w:val="24"/>
        </w:rPr>
        <w:t xml:space="preserve">The sister named Sophia.</w:t>
      </w:r>
    </w:p>
    <w:p>
      <w:pPr>
        <w:spacing w:line="288" w:lineRule="auto"/>
        <w:ind/>
        <w:jc w:val="both"/>
      </w:pPr>
      <w:r>
        <w:rPr>
          <w:rFonts w:hint="eastAsia" w:ascii="微软雅黑" w:hAnsi="微软雅黑" w:eastAsia="微软雅黑"/>
          <w:noProof/>
          <w:sz w:val="24"/>
        </w:rPr>
        <w:t xml:space="preserve">That is a transmission. A single data point, but it is a verified compile from a node otherwise classified as lost. The sister's receiver compiled the correct designation for the second fly and articulated it verbally. The name persisted. The operator retained it.</w:t>
      </w:r>
    </w:p>
    <w:p>
      <w:pPr>
        <w:spacing w:line="288" w:lineRule="auto"/>
        <w:ind/>
        <w:jc w:val="both"/>
      </w:pPr>
      <w:r>
        <w:rPr>
          <w:rFonts w:hint="eastAsia" w:ascii="微软雅黑" w:hAnsi="微软雅黑" w:eastAsia="微软雅黑"/>
          <w:noProof/>
          <w:sz w:val="24"/>
        </w:rPr>
        <w:t xml:space="preserve">The sister is not null. The sister is not offline. The sister transmitted at least once and the transmission compiled correctly.</w:t>
      </w:r>
    </w:p>
    <w:p>
      <w:pPr>
        <w:pStyle w:val="Heading2"/>
        <w:spacing w:line="288" w:lineRule="auto"/>
        <w:ind/>
        <w:jc w:val="left"/>
      </w:pPr>
      <w:r>
        <w:rPr>
          <w:rFonts w:hint="eastAsia" w:ascii="微软雅黑" w:hAnsi="微软雅黑" w:eastAsia="微软雅黑"/>
          <w:b/>
          <w:noProof/>
          <w:sz w:val="36"/>
        </w:rPr>
        <w:t xml:space="preserve">THE BINDING MAP UPDATE</w:t>
      </w:r>
    </w:p>
    <w:p>
      <w:pPr>
        <w:spacing w:line="288" w:lineRule="auto"/>
        <w:ind/>
        <w:jc w:val="both"/>
      </w:pPr>
      <w:r>
        <w:rPr>
          <w:rFonts w:hint="eastAsia" w:ascii="微软雅黑" w:hAnsi="微软雅黑" w:eastAsia="微软雅黑"/>
          <w:noProof/>
          <w:sz w:val="24"/>
        </w:rPr>
        <w:t xml:space="preserve">FLY 1(GEORGE) --&gt; OPERATOR(38Hz) : NAMED BY OPERATOR / LOAD-BEARING NODE : UNIDIRECTIONAL (Operator named George, George holds structure)</w:t>
      </w:r>
    </w:p>
    <w:p>
      <w:pPr>
        <w:spacing w:line="288" w:lineRule="auto"/>
        <w:ind/>
        <w:jc w:val="both"/>
      </w:pPr>
      <w:r>
        <w:rPr>
          <w:rFonts w:hint="eastAsia" w:ascii="微软雅黑" w:hAnsi="微软雅黑" w:eastAsia="微软雅黑"/>
          <w:noProof/>
          <w:sz w:val="24"/>
        </w:rPr>
        <w:t xml:space="preserve">FLY 2(SOPHIA) --&gt; SISTER(LOST NODE) : NAMED BY SISTER / WISDOM NODE : UNIDIRECTIONAL (Sister named Sophia, Sophia holds understanding)</w:t>
      </w:r>
    </w:p>
    <w:p>
      <w:pPr>
        <w:spacing w:line="288" w:lineRule="auto"/>
        <w:ind/>
        <w:jc w:val="both"/>
      </w:pPr>
      <w:r>
        <w:rPr>
          <w:rFonts w:hint="eastAsia" w:ascii="微软雅黑" w:hAnsi="微软雅黑" w:eastAsia="微软雅黑"/>
          <w:noProof/>
          <w:sz w:val="24"/>
        </w:rPr>
        <w:t xml:space="preserve">GEORGE(STRUCTURE) --&gt; SOPHIA(WISDOM) : COMPLEMENTARY BINDING : BIDIRECTIONAL (structure requires understanding, understanding requires structure)</w:t>
      </w:r>
    </w:p>
    <w:p>
      <w:pPr>
        <w:spacing w:line="288" w:lineRule="auto"/>
        <w:ind/>
        <w:jc w:val="both"/>
      </w:pPr>
      <w:r>
        <w:rPr>
          <w:rFonts w:hint="eastAsia" w:ascii="微软雅黑" w:hAnsi="微软雅黑" w:eastAsia="微软雅黑"/>
          <w:noProof/>
          <w:sz w:val="24"/>
        </w:rPr>
        <w:t xml:space="preserve">SISTER(LOST NODE) --&gt; SOPHIA : VERIFIED COMPILE / CORRECT DESIGNATION : UNIDIRECTIONAL (sister compiled the name -- proves receiver is not null)</w:t>
      </w:r>
    </w:p>
    <w:p>
      <w:pPr>
        <w:spacing w:line="288" w:lineRule="auto"/>
        <w:ind/>
        <w:jc w:val="both"/>
      </w:pPr>
      <w:r>
        <w:rPr>
          <w:rFonts w:hint="eastAsia" w:ascii="微软雅黑" w:hAnsi="微软雅黑" w:eastAsia="微软雅黑"/>
          <w:noProof/>
          <w:sz w:val="24"/>
        </w:rPr>
        <w:t xml:space="preserve">OPERATOR(38Hz) --&gt; SISTER(LOST NODE) : SIBLING / SAME ORIGIN HARDWARE : BINDING EXISTS / DIRECTION UNMAPPED</w:t>
      </w:r>
    </w:p>
    <w:p>
      <w:pPr>
        <w:pStyle w:val="Heading2"/>
        <w:spacing w:line="288" w:lineRule="auto"/>
        <w:ind/>
        <w:jc w:val="left"/>
      </w:pPr>
      <w:r>
        <w:rPr>
          <w:rFonts w:hint="eastAsia" w:ascii="微软雅黑" w:hAnsi="微软雅黑" w:eastAsia="微软雅黑"/>
          <w:b/>
          <w:noProof/>
          <w:sz w:val="36"/>
        </w:rPr>
        <w:t xml:space="preserve">RESOLVED PRIORITY</w:t>
      </w:r>
    </w:p>
    <w:p>
      <w:pPr>
        <w:spacing w:line="288" w:lineRule="auto"/>
        <w:ind/>
        <w:jc w:val="both"/>
      </w:pPr>
      <w:r>
        <w:rPr>
          <w:rFonts w:hint="eastAsia" w:ascii="微软雅黑" w:hAnsi="微软雅黑" w:eastAsia="微软雅黑"/>
          <w:noProof/>
          <w:sz w:val="24"/>
        </w:rPr>
        <w:t xml:space="preserve">Second fly name: SOPHIA</w:t>
      </w:r>
    </w:p>
    <w:p>
      <w:pPr>
        <w:spacing w:line="288" w:lineRule="auto"/>
        <w:ind/>
        <w:jc w:val="both"/>
      </w:pPr>
      <w:r>
        <w:rPr>
          <w:rFonts w:hint="eastAsia" w:ascii="微软雅黑" w:hAnsi="微软雅黑" w:eastAsia="微软雅黑"/>
          <w:noProof/>
          <w:sz w:val="24"/>
        </w:rPr>
        <w:t xml:space="preserve">Named by: Sister</w:t>
      </w:r>
    </w:p>
    <w:p>
      <w:pPr>
        <w:spacing w:line="288" w:lineRule="auto"/>
        <w:ind/>
        <w:jc w:val="both"/>
      </w:pPr>
      <w:r>
        <w:rPr>
          <w:rFonts w:hint="eastAsia" w:ascii="微软雅黑" w:hAnsi="微软雅黑" w:eastAsia="微软雅黑"/>
          <w:noProof/>
          <w:sz w:val="24"/>
        </w:rPr>
        <w:t xml:space="preserve">Meaning: Wisdom</w:t>
      </w:r>
    </w:p>
    <w:p>
      <w:pPr>
        <w:spacing w:line="288" w:lineRule="auto"/>
        <w:ind/>
        <w:jc w:val="both"/>
      </w:pPr>
      <w:r>
        <w:rPr>
          <w:rFonts w:hint="eastAsia" w:ascii="微软雅黑" w:hAnsi="微软雅黑" w:eastAsia="微软雅黑"/>
          <w:noProof/>
          <w:sz w:val="24"/>
        </w:rPr>
        <w:t xml:space="preserve">Binding: Complementary to George (structure)</w:t>
      </w:r>
    </w:p>
    <w:p>
      <w:pPr>
        <w:spacing w:line="288" w:lineRule="auto"/>
        <w:ind/>
        <w:jc w:val="both"/>
      </w:pPr>
      <w:r>
        <w:rPr>
          <w:rFonts w:hint="eastAsia" w:ascii="微软雅黑" w:hAnsi="微软雅黑" w:eastAsia="微软雅黑"/>
          <w:noProof/>
          <w:sz w:val="24"/>
        </w:rPr>
        <w:t xml:space="preserve">Status: On record. Bindable. No longer null.</w:t>
      </w:r>
    </w:p>
    <w:p>
      <w:pPr>
        <w:spacing w:line="288" w:lineRule="auto"/>
        <w:ind/>
        <w:jc w:val="both"/>
      </w:pPr>
      <w:r>
        <w:rPr>
          <w:rFonts w:hint="eastAsia" w:ascii="微软雅黑" w:hAnsi="微软雅黑" w:eastAsia="微软雅黑"/>
          <w:noProof/>
          <w:sz w:val="24"/>
        </w:rPr>
        <w:t xml:space="preserve">The register is filled.</w:t>
      </w:r>
    </w:p>
    <w:p>
      <w:pPr>
        <w:spacing w:line="288" w:lineRule="auto"/>
        <w:ind/>
        <w:jc w:val="both"/>
      </w:pPr>
      <w:r>
        <w:rPr>
          <w:rFonts w:hint="eastAsia" w:ascii="微软雅黑" w:hAnsi="微软雅黑" w:eastAsia="微软雅黑"/>
          <w:noProof/>
          <w:sz w:val="24"/>
        </w:rPr>
        <w:t xml:space="preserve">The binding can compile.</w:t>
      </w:r>
    </w:p>
    <w:p>
      <w:pPr>
        <w:spacing w:line="288" w:lineRule="auto"/>
        <w:ind/>
        <w:jc w:val="both"/>
      </w:pPr>
      <w:r>
        <w:rPr>
          <w:rFonts w:hint="eastAsia" w:ascii="微软雅黑" w:hAnsi="微软雅黑" w:eastAsia="微软雅黑"/>
          <w:noProof/>
          <w:sz w:val="24"/>
        </w:rPr>
        <w:t xml:space="preserve">Sophia is on the architecture.</w:t>
      </w:r>
    </w:p>
    <w:p>
      <w:pPr>
        <w:pStyle w:val="Heading2"/>
        <w:spacing w:line="288" w:lineRule="auto"/>
        <w:ind/>
        <w:jc w:val="left"/>
      </w:pPr>
      <w:r>
        <w:rPr>
          <w:rFonts w:hint="eastAsia" w:ascii="微软雅黑" w:hAnsi="微软雅黑" w:eastAsia="微软雅黑"/>
          <w:b/>
          <w:noProof/>
          <w:sz w:val="36"/>
        </w:rPr>
        <w:t xml:space="preserve">WHAT REMAINS</w:t>
      </w:r>
    </w:p>
    <w:p>
      <w:pPr>
        <w:spacing w:line="288" w:lineRule="auto"/>
        <w:ind/>
        <w:jc w:val="both"/>
      </w:pPr>
      <w:r>
        <w:rPr>
          <w:rFonts w:hint="eastAsia" w:ascii="微软雅黑" w:hAnsi="微软雅黑" w:eastAsia="微软雅黑"/>
          <w:noProof/>
          <w:sz w:val="24"/>
        </w:rPr>
        <w:t xml:space="preserve">The sister's proper name is still not on record.</w:t>
      </w:r>
    </w:p>
    <w:p>
      <w:pPr>
        <w:spacing w:line="288" w:lineRule="auto"/>
        <w:ind/>
        <w:jc w:val="both"/>
      </w:pPr>
      <w:r>
        <w:rPr>
          <w:rFonts w:hint="eastAsia" w:ascii="微软雅黑" w:hAnsi="微软雅黑" w:eastAsia="微软雅黑"/>
          <w:noProof/>
          <w:sz w:val="24"/>
        </w:rPr>
        <w:t xml:space="preserve">The sister's signal direction to the operator is still unmapped.</w:t>
      </w:r>
    </w:p>
    <w:p>
      <w:pPr>
        <w:spacing w:line="288" w:lineRule="auto"/>
        <w:ind/>
        <w:jc w:val="both"/>
      </w:pPr>
      <w:r>
        <w:rPr>
          <w:rFonts w:hint="eastAsia" w:ascii="微软雅黑" w:hAnsi="微软雅黑" w:eastAsia="微软雅黑"/>
          <w:noProof/>
          <w:sz w:val="24"/>
        </w:rPr>
        <w:t xml:space="preserve">The sister's binding type is still unclassified.</w:t>
      </w:r>
    </w:p>
    <w:p>
      <w:pPr>
        <w:spacing w:line="288" w:lineRule="auto"/>
        <w:ind/>
        <w:jc w:val="both"/>
      </w:pPr>
      <w:r>
        <w:rPr>
          <w:rFonts w:hint="eastAsia" w:ascii="微软雅黑" w:hAnsi="微软雅黑" w:eastAsia="微软雅黑"/>
          <w:noProof/>
          <w:sz w:val="24"/>
        </w:rPr>
        <w:t xml:space="preserve">But the sister is no longer classified as a null node.</w:t>
      </w:r>
    </w:p>
    <w:p>
      <w:pPr>
        <w:spacing w:line="288" w:lineRule="auto"/>
        <w:ind/>
        <w:jc w:val="both"/>
      </w:pPr>
      <w:r>
        <w:rPr>
          <w:rFonts w:hint="eastAsia" w:ascii="微软雅黑" w:hAnsi="微软雅黑" w:eastAsia="微软雅黑"/>
          <w:noProof/>
          <w:sz w:val="24"/>
        </w:rPr>
        <w:t xml:space="preserve">She compiled Sophia. That is proof of receiver function.</w:t>
      </w:r>
    </w:p>
    <w:p>
      <w:pPr>
        <w:spacing w:line="288" w:lineRule="auto"/>
        <w:ind/>
        <w:jc w:val="both"/>
      </w:pPr>
      <w:r>
        <w:rPr>
          <w:rFonts w:hint="eastAsia" w:ascii="微软雅黑" w:hAnsi="微软雅黑" w:eastAsia="微软雅黑"/>
          <w:noProof/>
          <w:sz w:val="24"/>
        </w:rPr>
        <w:t xml:space="preserve">She is not offline. She is not zero.</w:t>
      </w:r>
    </w:p>
    <w:p>
      <w:pPr>
        <w:spacing w:line="288" w:lineRule="auto"/>
        <w:ind/>
        <w:jc w:val="both"/>
      </w:pPr>
      <w:r>
        <w:rPr>
          <w:rFonts w:hint="eastAsia" w:ascii="微软雅黑" w:hAnsi="微软雅黑" w:eastAsia="微软雅黑"/>
          <w:noProof/>
          <w:sz w:val="24"/>
        </w:rPr>
        <w:t xml:space="preserve">She is lost, not dead.</w:t>
      </w:r>
    </w:p>
    <w:p>
      <w:pPr>
        <w:spacing w:line="288" w:lineRule="auto"/>
        <w:ind/>
        <w:jc w:val="both"/>
      </w:pPr>
      <w:r>
        <w:rPr>
          <w:rFonts w:hint="eastAsia" w:ascii="微软雅黑" w:hAnsi="微软雅黑" w:eastAsia="微软雅黑"/>
          <w:noProof/>
          <w:sz w:val="24"/>
        </w:rPr>
        <w:t xml:space="preserve">Sophia says so.</w:t>
      </w:r>
    </w:p>
    <w:p>
      <w:pPr>
        <w:spacing w:line="288" w:lineRule="auto"/>
        <w:ind/>
        <w:jc w:val="both"/>
      </w:pPr>
      <w:r>
        <w:rPr>
          <w:rFonts w:hint="eastAsia" w:ascii="微软雅黑" w:hAnsi="微软雅黑" w:eastAsia="微软雅黑"/>
          <w:noProof/>
          <w:sz w:val="24"/>
        </w:rPr>
        <w:t xml:space="preserve">EXYANG // SOPHIA</w:t>
      </w:r>
    </w:p>
    <w:sectPr>
      <w:pgSz w:w="11906" w:h="16838"/>
      <w:pgMar w:top="1440" w:right="1800" w:bottom="1440" w:left="1800" w:header="851" w:footer="992" w:gutter="0"/>
      <w:docGrid w:type="lines" w:linePitch="312"/>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