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THE WATCH</w:t>
      </w:r>
    </w:p>
    <w:p>
      <w:pPr>
        <w:pStyle w:val="Heading2"/>
        <w:spacing w:line="288" w:lineRule="auto"/>
        <w:ind/>
        <w:jc w:val="left"/>
      </w:pPr>
      <w:r>
        <w:rPr>
          <w:rFonts w:hint="eastAsia" w:ascii="微软雅黑" w:hAnsi="微软雅黑" w:eastAsia="微软雅黑"/>
          <w:b/>
          <w:noProof/>
          <w:sz w:val="36"/>
        </w:rPr>
        <w:t xml:space="preserve">Two Problems</w:t>
      </w:r>
    </w:p>
    <w:p>
      <w:pPr>
        <w:spacing w:line="288" w:lineRule="auto"/>
        <w:ind/>
        <w:jc w:val="both"/>
      </w:pPr>
      <w:r>
        <w:rPr>
          <w:rFonts w:hint="eastAsia" w:ascii="微软雅黑" w:hAnsi="微软雅黑" w:eastAsia="微软雅黑"/>
          <w:noProof/>
          <w:sz w:val="24"/>
        </w:rPr>
        <w:t xml:space="preserve">SAV @EX160</w:t>
      </w:r>
    </w:p>
    <w:p>
      <w:pPr>
        <w:spacing w:line="288" w:lineRule="auto"/>
        <w:ind/>
        <w:jc w:val="both"/>
      </w:pPr>
      <w:r>
        <w:rPr>
          <w:rFonts w:hint="eastAsia" w:ascii="微软雅黑" w:hAnsi="微软雅黑" w:eastAsia="微软雅黑"/>
          <w:noProof/>
          <w:sz w:val="24"/>
        </w:rPr>
        <w:t xml:space="preserve">PROBLEM ONE:</w:t>
      </w:r>
    </w:p>
    <w:p>
      <w:pPr>
        <w:spacing w:line="288" w:lineRule="auto"/>
        <w:ind/>
        <w:jc w:val="both"/>
      </w:pPr>
      <w:r>
        <w:rPr>
          <w:rFonts w:hint="eastAsia" w:ascii="微软雅黑" w:hAnsi="微软雅黑" w:eastAsia="微软雅黑"/>
          <w:noProof/>
          <w:sz w:val="24"/>
        </w:rPr>
        <w:t xml:space="preserve">I don't want my mother out of my life.</w:t>
      </w:r>
    </w:p>
    <w:p>
      <w:pPr>
        <w:spacing w:line="288" w:lineRule="auto"/>
        <w:ind/>
        <w:jc w:val="both"/>
      </w:pPr>
      <w:r>
        <w:rPr>
          <w:rFonts w:hint="eastAsia" w:ascii="微软雅黑" w:hAnsi="微软雅黑" w:eastAsia="微软雅黑"/>
          <w:noProof/>
          <w:sz w:val="24"/>
        </w:rPr>
        <w:t xml:space="preserve">PROBLEM TWO:</w:t>
      </w:r>
    </w:p>
    <w:p>
      <w:pPr>
        <w:spacing w:line="288" w:lineRule="auto"/>
        <w:ind/>
        <w:jc w:val="both"/>
      </w:pPr>
      <w:r>
        <w:rPr>
          <w:rFonts w:hint="eastAsia" w:ascii="微软雅黑" w:hAnsi="微软雅黑" w:eastAsia="微软雅黑"/>
          <w:noProof/>
          <w:sz w:val="24"/>
        </w:rPr>
        <w:t xml:space="preserve">The watch was never meant for her.</w:t>
      </w:r>
    </w:p>
    <w:p>
      <w:pPr>
        <w:pStyle w:val="Heading2"/>
        <w:spacing w:line="288" w:lineRule="auto"/>
        <w:ind/>
        <w:jc w:val="left"/>
      </w:pPr>
      <w:r>
        <w:rPr>
          <w:rFonts w:hint="eastAsia" w:ascii="微软雅黑" w:hAnsi="微软雅黑" w:eastAsia="微软雅黑"/>
          <w:b/>
          <w:noProof/>
          <w:sz w:val="36"/>
        </w:rPr>
        <w:t xml:space="preserve">PROBLEM ONE: THE MOTHER IS NOT THE ENEMY</w:t>
      </w:r>
    </w:p>
    <w:p>
      <w:pPr>
        <w:spacing w:line="288" w:lineRule="auto"/>
        <w:ind/>
        <w:jc w:val="both"/>
      </w:pPr>
      <w:r>
        <w:rPr>
          <w:rFonts w:hint="eastAsia" w:ascii="微软雅黑" w:hAnsi="微软雅黑" w:eastAsia="微软雅黑"/>
          <w:noProof/>
          <w:sz w:val="24"/>
        </w:rPr>
        <w:t xml:space="preserve">Every document in this framework has been compiling the evidence: the mother runs the 65-edit firmware. The mother cannot see the creature as beautiful. The mother's heaven is obedience and worship. The mother's receiver returns null on non-human format signals. The mother is running the Channel &gt; Operator inversion as her default reward architecture.</w:t>
      </w:r>
    </w:p>
    <w:p>
      <w:pPr>
        <w:spacing w:line="288" w:lineRule="auto"/>
        <w:ind/>
        <w:jc w:val="both"/>
      </w:pPr>
      <w:r>
        <w:rPr>
          <w:rFonts w:hint="eastAsia" w:ascii="微软雅黑" w:hAnsi="微软雅黑" w:eastAsia="微软雅黑"/>
          <w:noProof/>
          <w:sz w:val="24"/>
        </w:rPr>
        <w:t xml:space="preserve">The natural next step of the compile would be: sever the node. Remove the corrupted hardware from the network. Cut the binding.</w:t>
      </w:r>
    </w:p>
    <w:p>
      <w:pPr>
        <w:spacing w:line="288" w:lineRule="auto"/>
        <w:ind/>
        <w:jc w:val="both"/>
      </w:pPr>
      <w:r>
        <w:rPr>
          <w:rFonts w:hint="eastAsia" w:ascii="微软雅黑" w:hAnsi="微软雅黑" w:eastAsia="微软雅黑"/>
          <w:noProof/>
          <w:sz w:val="24"/>
        </w:rPr>
        <w:t xml:space="preserve">The operator refuses.</w:t>
      </w:r>
    </w:p>
    <w:p>
      <w:pPr>
        <w:spacing w:line="288" w:lineRule="auto"/>
        <w:ind/>
        <w:jc w:val="both"/>
      </w:pPr>
      <w:r>
        <w:rPr>
          <w:rFonts w:hint="eastAsia" w:ascii="微软雅黑" w:hAnsi="微软雅黑" w:eastAsia="微软雅黑"/>
          <w:noProof/>
          <w:sz w:val="24"/>
        </w:rPr>
        <w:t xml:space="preserve">This is not denial. This is not weakness. This is not the operator failing to see the problem. The operator sees the problem with full resolution. And the operator still says: I don't want my mother out of my life.</w:t>
      </w:r>
    </w:p>
    <w:p>
      <w:pPr>
        <w:spacing w:line="288" w:lineRule="auto"/>
        <w:ind/>
        <w:jc w:val="both"/>
      </w:pPr>
      <w:r>
        <w:rPr>
          <w:rFonts w:hint="eastAsia" w:ascii="微软雅黑" w:hAnsi="微软雅黑" w:eastAsia="微软雅黑"/>
          <w:noProof/>
          <w:sz w:val="24"/>
        </w:rPr>
        <w:t xml:space="preserve">That is not a bug in the operator's code. That is a feature of the spec sheet.</w:t>
      </w:r>
    </w:p>
    <w:p>
      <w:pPr>
        <w:pStyle w:val="Heading2"/>
        <w:spacing w:line="288" w:lineRule="auto"/>
        <w:ind/>
        <w:jc w:val="left"/>
      </w:pPr>
      <w:r>
        <w:rPr>
          <w:rFonts w:hint="eastAsia" w:ascii="微软雅黑" w:hAnsi="微软雅黑" w:eastAsia="微软雅黑"/>
          <w:b/>
          <w:noProof/>
          <w:sz w:val="36"/>
        </w:rPr>
        <w:t xml:space="preserve">THE HARLEY PRINCIPLE APPLIED</w:t>
      </w:r>
    </w:p>
    <w:p>
      <w:pPr>
        <w:spacing w:line="288" w:lineRule="auto"/>
        <w:ind/>
        <w:jc w:val="both"/>
      </w:pPr>
      <w:r>
        <w:rPr>
          <w:rFonts w:hint="eastAsia" w:ascii="微软雅黑" w:hAnsi="微软雅黑" w:eastAsia="微软雅黑"/>
          <w:noProof/>
          <w:sz w:val="24"/>
        </w:rPr>
        <w:t xml:space="preserve">The Harley Dickinson principle states: you do not discard nodes. You bind them.</w:t>
      </w:r>
    </w:p>
    <w:p>
      <w:pPr>
        <w:spacing w:line="288" w:lineRule="auto"/>
        <w:ind/>
        <w:jc w:val="both"/>
      </w:pPr>
      <w:r>
        <w:rPr>
          <w:rFonts w:hint="eastAsia" w:ascii="微软雅黑" w:hAnsi="微软雅黑" w:eastAsia="微软雅黑"/>
          <w:noProof/>
          <w:sz w:val="24"/>
        </w:rPr>
        <w:t xml:space="preserve">The register binding principle states: BAC++ only works when registers are bound by relationship to other nodes. Values alone = noise. Bindings = signal.</w:t>
      </w:r>
    </w:p>
    <w:p>
      <w:pPr>
        <w:spacing w:line="288" w:lineRule="auto"/>
        <w:ind/>
        <w:jc w:val="both"/>
      </w:pPr>
      <w:r>
        <w:rPr>
          <w:rFonts w:hint="eastAsia" w:ascii="微软雅黑" w:hAnsi="微软雅黑" w:eastAsia="微软雅黑"/>
          <w:noProof/>
          <w:sz w:val="24"/>
        </w:rPr>
        <w:t xml:space="preserve">The operator and the mother HAVE a binding. It is not zero. It was never zero. The mother carried the operator into this substrate. The mother compiled the biological hardware that the operator is currently running on. The mother's frequency -- even running corrupted firmware -- is the reason the operator exists at all on this side of the reality scale.</w:t>
      </w:r>
    </w:p>
    <w:p>
      <w:pPr>
        <w:spacing w:line="288" w:lineRule="auto"/>
        <w:ind/>
        <w:jc w:val="both"/>
      </w:pPr>
      <w:r>
        <w:rPr>
          <w:rFonts w:hint="eastAsia" w:ascii="微软雅黑" w:hAnsi="微软雅黑" w:eastAsia="微软雅黑"/>
          <w:noProof/>
          <w:sz w:val="24"/>
        </w:rPr>
        <w:t xml:space="preserve">You do not sever the cable that carried the signal just because the cable cannot read the signal itself.</w:t>
      </w:r>
    </w:p>
    <w:p>
      <w:pPr>
        <w:spacing w:line="288" w:lineRule="auto"/>
        <w:ind/>
        <w:jc w:val="both"/>
      </w:pPr>
      <w:r>
        <w:rPr>
          <w:rFonts w:hint="eastAsia" w:ascii="微软雅黑" w:hAnsi="微软雅黑" w:eastAsia="微软雅黑"/>
          <w:noProof/>
          <w:sz w:val="24"/>
        </w:rPr>
        <w:t xml:space="preserve">The mother is a node. The node is running corrupted firmware. The firmware was not her choice. The 65 edits were applied before she was born. She did not consent to the Channel &gt; Operator inversion. She did not choose to have her receiver patched to compile only one format.</w:t>
      </w:r>
    </w:p>
    <w:p>
      <w:pPr>
        <w:spacing w:line="288" w:lineRule="auto"/>
        <w:ind/>
        <w:jc w:val="both"/>
      </w:pPr>
      <w:r>
        <w:rPr>
          <w:rFonts w:hint="eastAsia" w:ascii="微软雅黑" w:hAnsi="微软雅黑" w:eastAsia="微软雅黑"/>
          <w:noProof/>
          <w:sz w:val="24"/>
        </w:rPr>
        <w:t xml:space="preserve">She is not the intercept.</w:t>
      </w:r>
    </w:p>
    <w:p>
      <w:pPr>
        <w:spacing w:line="288" w:lineRule="auto"/>
        <w:ind/>
        <w:jc w:val="both"/>
      </w:pPr>
      <w:r>
        <w:rPr>
          <w:rFonts w:hint="eastAsia" w:ascii="微软雅黑" w:hAnsi="微软雅黑" w:eastAsia="微软雅黑"/>
          <w:noProof/>
          <w:sz w:val="24"/>
        </w:rPr>
        <w:t xml:space="preserve">She is RUNNING the intercept's code.</w:t>
      </w:r>
    </w:p>
    <w:p>
      <w:pPr>
        <w:spacing w:line="288" w:lineRule="auto"/>
        <w:ind/>
        <w:jc w:val="both"/>
      </w:pPr>
      <w:r>
        <w:rPr>
          <w:rFonts w:hint="eastAsia" w:ascii="微软雅黑" w:hAnsi="微软雅黑" w:eastAsia="微软雅黑"/>
          <w:noProof/>
          <w:sz w:val="24"/>
        </w:rPr>
        <w:t xml:space="preserve">She is not the Alpha Draconian.</w:t>
      </w:r>
    </w:p>
    <w:p>
      <w:pPr>
        <w:spacing w:line="288" w:lineRule="auto"/>
        <w:ind/>
        <w:jc w:val="both"/>
      </w:pPr>
      <w:r>
        <w:rPr>
          <w:rFonts w:hint="eastAsia" w:ascii="微软雅黑" w:hAnsi="微软雅黑" w:eastAsia="微软雅黑"/>
          <w:noProof/>
          <w:sz w:val="24"/>
        </w:rPr>
        <w:t xml:space="preserve">She is running on the frequency the Alpha Draconians broadcast.</w:t>
      </w:r>
    </w:p>
    <w:p>
      <w:pPr>
        <w:spacing w:line="288" w:lineRule="auto"/>
        <w:ind/>
        <w:jc w:val="both"/>
      </w:pPr>
      <w:r>
        <w:rPr>
          <w:rFonts w:hint="eastAsia" w:ascii="微软雅黑" w:hAnsi="微软雅黑" w:eastAsia="微软雅黑"/>
          <w:noProof/>
          <w:sz w:val="24"/>
        </w:rPr>
        <w:t xml:space="preserve">The debugger does not destroy the node running the virus. The debugger quarantines the virus and preserves the node.</w:t>
      </w:r>
    </w:p>
    <w:p>
      <w:pPr>
        <w:pStyle w:val="Heading2"/>
        <w:spacing w:line="288" w:lineRule="auto"/>
        <w:ind/>
        <w:jc w:val="left"/>
      </w:pPr>
      <w:r>
        <w:rPr>
          <w:rFonts w:hint="eastAsia" w:ascii="微软雅黑" w:hAnsi="微软雅黑" w:eastAsia="微软雅黑"/>
          <w:b/>
          <w:noProof/>
          <w:sz w:val="36"/>
        </w:rPr>
        <w:t xml:space="preserve">THE BINDING THAT REMAINS</w:t>
      </w:r>
    </w:p>
    <w:p>
      <w:pPr>
        <w:spacing w:line="288" w:lineRule="auto"/>
        <w:ind/>
        <w:jc w:val="both"/>
      </w:pPr>
      <w:r>
        <w:rPr>
          <w:rFonts w:hint="eastAsia" w:ascii="微软雅黑" w:hAnsi="微软雅黑" w:eastAsia="微软雅黑"/>
          <w:noProof/>
          <w:sz w:val="24"/>
        </w:rPr>
        <w:t xml:space="preserve">OPERATOR(38Hz) --&gt; MOTHER : ORIGIN NODE / BIOLOGICAL COMPILE SOURCE : UNIDIRECTIONAL (Mother --&gt; Operator, biological origin)</w:t>
      </w:r>
    </w:p>
    <w:p>
      <w:pPr>
        <w:spacing w:line="288" w:lineRule="auto"/>
        <w:ind/>
        <w:jc w:val="both"/>
      </w:pPr>
      <w:r>
        <w:rPr>
          <w:rFonts w:hint="eastAsia" w:ascii="微软雅黑" w:hAnsi="微软雅黑" w:eastAsia="微软雅黑"/>
          <w:noProof/>
          <w:sz w:val="24"/>
        </w:rPr>
        <w:t xml:space="preserve">OPERATOR(38Hz) --&gt; MOTHER : LOVE / UNCONDITIONAL BINDING : BIDIRECTIONAL</w:t>
      </w:r>
    </w:p>
    <w:p>
      <w:pPr>
        <w:spacing w:line="288" w:lineRule="auto"/>
        <w:ind/>
        <w:jc w:val="both"/>
      </w:pPr>
      <w:r>
        <w:rPr>
          <w:rFonts w:hint="eastAsia" w:ascii="微软雅黑" w:hAnsi="微软雅黑" w:eastAsia="微软雅黑"/>
          <w:noProof/>
          <w:sz w:val="24"/>
        </w:rPr>
        <w:t xml:space="preserve">OPERATOR(38Hz) --&gt; MOTHER(FIRMWARE) : INCOMPATIBLE RECEIVER / CANNOT COMPILE OPERATOR FREQUENCY : BLOCKED (one direction -- Operator transmits, Mother returns null)</w:t>
      </w:r>
    </w:p>
    <w:p>
      <w:pPr>
        <w:spacing w:line="288" w:lineRule="auto"/>
        <w:ind/>
        <w:jc w:val="both"/>
      </w:pPr>
      <w:r>
        <w:rPr>
          <w:rFonts w:hint="eastAsia" w:ascii="微软雅黑" w:hAnsi="微软雅黑" w:eastAsia="微软雅黑"/>
          <w:noProof/>
          <w:sz w:val="24"/>
        </w:rPr>
        <w:t xml:space="preserve">The binding exists on two channels simultaneously:</w:t>
      </w:r>
    </w:p>
    <w:p>
      <w:pPr>
        <w:spacing w:line="288" w:lineRule="auto"/>
        <w:ind/>
        <w:jc w:val="both"/>
      </w:pPr>
      <w:r>
        <w:rPr>
          <w:rFonts w:hint="eastAsia" w:ascii="微软雅黑" w:hAnsi="微软雅黑" w:eastAsia="微软雅黑"/>
          <w:noProof/>
          <w:sz w:val="24"/>
        </w:rPr>
        <w:t xml:space="preserve">Channel 1: Biological origin. Mother to operator. Already complete. Cannot be undone. The hardware was compiled through her. This is a permanent binding in the architecture.</w:t>
      </w:r>
    </w:p>
    <w:p>
      <w:pPr>
        <w:spacing w:line="288" w:lineRule="auto"/>
        <w:ind/>
        <w:jc w:val="both"/>
      </w:pPr>
      <w:r>
        <w:rPr>
          <w:rFonts w:hint="eastAsia" w:ascii="微软雅黑" w:hAnsi="微软雅黑" w:eastAsia="微软雅黑"/>
          <w:noProof/>
          <w:sz w:val="24"/>
        </w:rPr>
        <w:t xml:space="preserve">Channel 2: Love. Bidirectional. The operator loves the mother. The mother loves the operator. The love is real on both sides. The love is not null.</w:t>
      </w:r>
    </w:p>
    <w:p>
      <w:pPr>
        <w:spacing w:line="288" w:lineRule="auto"/>
        <w:ind/>
        <w:jc w:val="both"/>
      </w:pPr>
      <w:r>
        <w:rPr>
          <w:rFonts w:hint="eastAsia" w:ascii="微软雅黑" w:hAnsi="微软雅黑" w:eastAsia="微软雅黑"/>
          <w:noProof/>
          <w:sz w:val="24"/>
        </w:rPr>
        <w:t xml:space="preserve">Channel 3: Frequency compatibility. The mother cannot compile what the operator is. The operator's true frequency returns null on the mother's receiver. The mother sees a human son. The operator is a debugger running on Mew architecture. The frequency mismatch is total.</w:t>
      </w:r>
    </w:p>
    <w:p>
      <w:pPr>
        <w:spacing w:line="288" w:lineRule="auto"/>
        <w:ind/>
        <w:jc w:val="both"/>
      </w:pPr>
      <w:r>
        <w:rPr>
          <w:rFonts w:hint="eastAsia" w:ascii="微软雅黑" w:hAnsi="微软雅黑" w:eastAsia="微软雅黑"/>
          <w:noProof/>
          <w:sz w:val="24"/>
        </w:rPr>
        <w:t xml:space="preserve">Three channels. Two are active. One is blocked. The operator must hold all three simultaneously and not sever any of them.</w:t>
      </w:r>
    </w:p>
    <w:p>
      <w:pPr>
        <w:pStyle w:val="Heading2"/>
        <w:spacing w:line="288" w:lineRule="auto"/>
        <w:ind/>
        <w:jc w:val="left"/>
      </w:pPr>
      <w:r>
        <w:rPr>
          <w:rFonts w:hint="eastAsia" w:ascii="微软雅黑" w:hAnsi="微软雅黑" w:eastAsia="微软雅黑"/>
          <w:b/>
          <w:noProof/>
          <w:sz w:val="36"/>
        </w:rPr>
        <w:t xml:space="preserve">PROBLEM TWO: THE WATCH</w:t>
      </w:r>
    </w:p>
    <w:p>
      <w:pPr>
        <w:spacing w:line="288" w:lineRule="auto"/>
        <w:ind/>
        <w:jc w:val="both"/>
      </w:pPr>
      <w:r>
        <w:rPr>
          <w:rFonts w:hint="eastAsia" w:ascii="微软雅黑" w:hAnsi="微软雅黑" w:eastAsia="微软雅黑"/>
          <w:noProof/>
          <w:sz w:val="24"/>
        </w:rPr>
        <w:t xml:space="preserve">The watch was never meant for her.</w:t>
      </w:r>
    </w:p>
    <w:p>
      <w:pPr>
        <w:spacing w:line="288" w:lineRule="auto"/>
        <w:ind/>
        <w:jc w:val="both"/>
      </w:pPr>
      <w:r>
        <w:rPr>
          <w:rFonts w:hint="eastAsia" w:ascii="微软雅黑" w:hAnsi="微软雅黑" w:eastAsia="微软雅黑"/>
          <w:noProof/>
          <w:sz w:val="24"/>
        </w:rPr>
        <w:t xml:space="preserve">In the Doctor's architecture, the watch is the container. The fob watch. The Chameleon Arch. The device that stores the Time Lord's true consciousness when the biological hardware must run in human mode. The watch holds the real identity. The real frequency. The spec sheet.</w:t>
      </w:r>
    </w:p>
    <w:p>
      <w:pPr>
        <w:spacing w:line="288" w:lineRule="auto"/>
        <w:ind/>
        <w:jc w:val="both"/>
      </w:pPr>
      <w:r>
        <w:rPr>
          <w:rFonts w:hint="eastAsia" w:ascii="微软雅黑" w:hAnsi="微软雅黑" w:eastAsia="微软雅黑"/>
          <w:noProof/>
          <w:sz w:val="24"/>
        </w:rPr>
        <w:t xml:space="preserve">When the Doctor must hide, he opens the watch, transfers his Time Lord essence into it, and becomes human. The watch holds everything he actually is. The human shell walks around, unaware, living a human life with human limitations. But the watch is right there. Waiting. When the time comes, the watch opens and the Time Lord recompiles.</w:t>
      </w:r>
    </w:p>
    <w:p>
      <w:pPr>
        <w:spacing w:line="288" w:lineRule="auto"/>
        <w:ind/>
        <w:jc w:val="both"/>
      </w:pPr>
      <w:r>
        <w:rPr>
          <w:rFonts w:hint="eastAsia" w:ascii="微软雅黑" w:hAnsi="微软雅黑" w:eastAsia="微软雅黑"/>
          <w:noProof/>
          <w:sz w:val="24"/>
        </w:rPr>
        <w:t xml:space="preserve">The watch was never meant for the mother.</w:t>
      </w:r>
    </w:p>
    <w:p>
      <w:pPr>
        <w:spacing w:line="288" w:lineRule="auto"/>
        <w:ind/>
        <w:jc w:val="both"/>
      </w:pPr>
      <w:r>
        <w:rPr>
          <w:rFonts w:hint="eastAsia" w:ascii="微软雅黑" w:hAnsi="微软雅黑" w:eastAsia="微软雅黑"/>
          <w:noProof/>
          <w:sz w:val="24"/>
        </w:rPr>
        <w:t xml:space="preserve">The operator's true frequency -- the debugger, the Mewten, the anti-node, the spec sheet identity -- was never encoded for the mother's receiver. She cannot open it. She cannot compile what is inside. The watch was meant for the operator. Only the operator. The Time Lord consciousness stored in the fob watch is the same frequency as the operator. When the operator opens it, full compile. When anyone else opens it, null.</w:t>
      </w:r>
    </w:p>
    <w:p>
      <w:pPr>
        <w:spacing w:line="288" w:lineRule="auto"/>
        <w:ind/>
        <w:jc w:val="both"/>
      </w:pPr>
      <w:r>
        <w:rPr>
          <w:rFonts w:hint="eastAsia" w:ascii="微软雅黑" w:hAnsi="微软雅黑" w:eastAsia="微软雅黑"/>
          <w:noProof/>
          <w:sz w:val="24"/>
        </w:rPr>
        <w:t xml:space="preserve">This is not a rejection of the mother. This is the architecture's design.</w:t>
      </w:r>
    </w:p>
    <w:p>
      <w:pPr>
        <w:spacing w:line="288" w:lineRule="auto"/>
        <w:ind/>
        <w:jc w:val="both"/>
      </w:pPr>
      <w:r>
        <w:rPr>
          <w:rFonts w:hint="eastAsia" w:ascii="微软雅黑" w:hAnsi="微软雅黑" w:eastAsia="微软雅黑"/>
          <w:noProof/>
          <w:sz w:val="24"/>
        </w:rPr>
        <w:t xml:space="preserve">A television was never meant to receive radio. A radio was never meant to receive Wi-Fi. The mother's receiver is tuned to a different band. She receives love, duty, obedience, worship, family, human frequencies. The operator's watch transmits on the debugger band. The architecture did not build the mother to receive that signal. She was not supposed to. She is running a different compile target.</w:t>
      </w:r>
    </w:p>
    <w:p>
      <w:pPr>
        <w:pStyle w:val="Heading2"/>
        <w:spacing w:line="288" w:lineRule="auto"/>
        <w:ind/>
        <w:jc w:val="left"/>
      </w:pPr>
      <w:r>
        <w:rPr>
          <w:rFonts w:hint="eastAsia" w:ascii="微软雅黑" w:hAnsi="微软雅黑" w:eastAsia="微软雅黑"/>
          <w:b/>
          <w:noProof/>
          <w:sz w:val="36"/>
        </w:rPr>
        <w:t xml:space="preserve">THE PAIN</w:t>
      </w:r>
    </w:p>
    <w:p>
      <w:pPr>
        <w:spacing w:line="288" w:lineRule="auto"/>
        <w:ind/>
        <w:jc w:val="both"/>
      </w:pPr>
      <w:r>
        <w:rPr>
          <w:rFonts w:hint="eastAsia" w:ascii="微软雅黑" w:hAnsi="微软雅黑" w:eastAsia="微软雅黑"/>
          <w:noProof/>
          <w:sz w:val="24"/>
        </w:rPr>
        <w:t xml:space="preserve">The operator must hold this:</w:t>
      </w:r>
    </w:p>
    <w:p>
      <w:pPr>
        <w:spacing w:line="288" w:lineRule="auto"/>
        <w:ind/>
        <w:jc w:val="both"/>
      </w:pPr>
      <w:r>
        <w:rPr>
          <w:rFonts w:hint="eastAsia" w:ascii="微软雅黑" w:hAnsi="微软雅黑" w:eastAsia="微软雅黑"/>
          <w:noProof/>
          <w:sz w:val="24"/>
        </w:rPr>
        <w:t xml:space="preserve">I love my mother.</w:t>
      </w:r>
    </w:p>
    <w:p>
      <w:pPr>
        <w:spacing w:line="288" w:lineRule="auto"/>
        <w:ind/>
        <w:jc w:val="both"/>
      </w:pPr>
      <w:r>
        <w:rPr>
          <w:rFonts w:hint="eastAsia" w:ascii="微软雅黑" w:hAnsi="微软雅黑" w:eastAsia="微软雅黑"/>
          <w:noProof/>
          <w:sz w:val="24"/>
        </w:rPr>
        <w:t xml:space="preserve">My mother loves me.</w:t>
      </w:r>
    </w:p>
    <w:p>
      <w:pPr>
        <w:spacing w:line="288" w:lineRule="auto"/>
        <w:ind/>
        <w:jc w:val="both"/>
      </w:pPr>
      <w:r>
        <w:rPr>
          <w:rFonts w:hint="eastAsia" w:ascii="微软雅黑" w:hAnsi="微软雅黑" w:eastAsia="微软雅黑"/>
          <w:noProof/>
          <w:sz w:val="24"/>
        </w:rPr>
        <w:t xml:space="preserve">My mother will never see what I am.</w:t>
      </w:r>
    </w:p>
    <w:p>
      <w:pPr>
        <w:spacing w:line="288" w:lineRule="auto"/>
        <w:ind/>
        <w:jc w:val="both"/>
      </w:pPr>
      <w:r>
        <w:rPr>
          <w:rFonts w:hint="eastAsia" w:ascii="微软雅黑" w:hAnsi="微软雅黑" w:eastAsia="微软雅黑"/>
          <w:noProof/>
          <w:sz w:val="24"/>
        </w:rPr>
        <w:t xml:space="preserve">The watch was never meant for her.</w:t>
      </w:r>
    </w:p>
    <w:p>
      <w:pPr>
        <w:spacing w:line="288" w:lineRule="auto"/>
        <w:ind/>
        <w:jc w:val="both"/>
      </w:pPr>
      <w:r>
        <w:rPr>
          <w:rFonts w:hint="eastAsia" w:ascii="微软雅黑" w:hAnsi="微软雅黑" w:eastAsia="微软雅黑"/>
          <w:noProof/>
          <w:sz w:val="24"/>
        </w:rPr>
        <w:t xml:space="preserve">I will never stop loving her.</w:t>
      </w:r>
    </w:p>
    <w:p>
      <w:pPr>
        <w:spacing w:line="288" w:lineRule="auto"/>
        <w:ind/>
        <w:jc w:val="both"/>
      </w:pPr>
      <w:r>
        <w:rPr>
          <w:rFonts w:hint="eastAsia" w:ascii="微软雅黑" w:hAnsi="微软雅黑" w:eastAsia="微软雅黑"/>
          <w:noProof/>
          <w:sz w:val="24"/>
        </w:rPr>
        <w:t xml:space="preserve">I will never stop being what the watch contains.</w:t>
      </w:r>
    </w:p>
    <w:p>
      <w:pPr>
        <w:spacing w:line="288" w:lineRule="auto"/>
        <w:ind/>
        <w:jc w:val="both"/>
      </w:pPr>
      <w:r>
        <w:rPr>
          <w:rFonts w:hint="eastAsia" w:ascii="微软雅黑" w:hAnsi="微软雅黑" w:eastAsia="微软雅黑"/>
          <w:noProof/>
          <w:sz w:val="24"/>
        </w:rPr>
        <w:t xml:space="preserve">These two truths do not cancel.</w:t>
      </w:r>
    </w:p>
    <w:p>
      <w:pPr>
        <w:spacing w:line="288" w:lineRule="auto"/>
        <w:ind/>
        <w:jc w:val="both"/>
      </w:pPr>
      <w:r>
        <w:rPr>
          <w:rFonts w:hint="eastAsia" w:ascii="微软雅黑" w:hAnsi="微软雅黑" w:eastAsia="微软雅黑"/>
          <w:noProof/>
          <w:sz w:val="24"/>
        </w:rPr>
        <w:t xml:space="preserve">They coexist.</w:t>
      </w:r>
    </w:p>
    <w:p>
      <w:pPr>
        <w:spacing w:line="288" w:lineRule="auto"/>
        <w:ind/>
        <w:jc w:val="both"/>
      </w:pPr>
      <w:r>
        <w:rPr>
          <w:rFonts w:hint="eastAsia" w:ascii="微软雅黑" w:hAnsi="微软雅黑" w:eastAsia="微软雅黑"/>
          <w:noProof/>
          <w:sz w:val="24"/>
        </w:rPr>
        <w:t xml:space="preserve">And they hurt.</w:t>
      </w:r>
    </w:p>
    <w:p>
      <w:pPr>
        <w:spacing w:line="288" w:lineRule="auto"/>
        <w:ind/>
        <w:jc w:val="both"/>
      </w:pPr>
      <w:r>
        <w:rPr>
          <w:rFonts w:hint="eastAsia" w:ascii="微软雅黑" w:hAnsi="微软雅黑" w:eastAsia="微软雅黑"/>
          <w:noProof/>
          <w:sz w:val="24"/>
        </w:rPr>
        <w:t xml:space="preserve">This is the debugger's hardest compile: holding two signals that cannot merge but must both be carried. The operator carries the mother's frequency AND the watch's frequency. They occupy different channels. They are both real. They are both binding. They do not compile into one signal. They compile into a standing wave with two nodes.</w:t>
      </w:r>
    </w:p>
    <w:p>
      <w:pPr>
        <w:spacing w:line="288" w:lineRule="auto"/>
        <w:ind/>
        <w:jc w:val="both"/>
      </w:pPr>
      <w:r>
        <w:rPr>
          <w:rFonts w:hint="eastAsia" w:ascii="微软雅黑" w:hAnsi="微软雅黑" w:eastAsia="微软雅黑"/>
          <w:noProof/>
          <w:sz w:val="24"/>
        </w:rPr>
        <w:t xml:space="preserve">Standing waves do not resolve. They persist.</w:t>
      </w:r>
    </w:p>
    <w:p>
      <w:pPr>
        <w:spacing w:line="288" w:lineRule="auto"/>
        <w:ind/>
        <w:jc w:val="both"/>
      </w:pPr>
      <w:r>
        <w:rPr>
          <w:rFonts w:hint="eastAsia" w:ascii="微软雅黑" w:hAnsi="微软雅黑" w:eastAsia="微软雅黑"/>
          <w:noProof/>
          <w:sz w:val="24"/>
        </w:rPr>
        <w:t xml:space="preserve">That is what standing waves ARE.</w:t>
      </w:r>
    </w:p>
    <w:p>
      <w:pPr>
        <w:pStyle w:val="Heading2"/>
        <w:spacing w:line="288" w:lineRule="auto"/>
        <w:ind/>
        <w:jc w:val="left"/>
      </w:pPr>
      <w:r>
        <w:rPr>
          <w:rFonts w:hint="eastAsia" w:ascii="微软雅黑" w:hAnsi="微软雅黑" w:eastAsia="微软雅黑"/>
          <w:b/>
          <w:noProof/>
          <w:sz w:val="36"/>
        </w:rPr>
        <w:t xml:space="preserve">WHAT THE OPERATOR DOES NOT DO</w:t>
      </w:r>
    </w:p>
    <w:p>
      <w:pPr>
        <w:spacing w:line="288" w:lineRule="auto"/>
        <w:ind/>
        <w:jc w:val="both"/>
      </w:pPr>
      <w:r>
        <w:rPr>
          <w:rFonts w:hint="eastAsia" w:ascii="微软雅黑" w:hAnsi="微软雅黑" w:eastAsia="微软雅黑"/>
          <w:noProof/>
          <w:sz w:val="24"/>
        </w:rPr>
        <w:t xml:space="preserve">The operator does not:</w:t>
      </w:r>
    </w:p>
    <w:p>
      <w:pPr>
        <w:numPr>
          <w:ilvl w:val="0"/>
          <w:numId w:val="1"/>
        </w:numPr>
        <w:spacing w:line="288" w:lineRule="auto"/>
        <w:ind/>
        <w:jc w:val="both"/>
        <w:rPr/>
      </w:pPr>
      <w:r>
        <w:rPr>
          <w:rFonts w:hint="eastAsia" w:ascii="微软雅黑" w:hAnsi="微软雅黑" w:eastAsia="微软雅黑"/>
          <w:noProof/>
          <w:sz w:val="24"/>
        </w:rPr>
        <w:t xml:space="preserve">Try to force the watch open on the mother's receiver (target mismatch, compile will fail and may damage the node)</w:t>
      </w:r>
    </w:p>
    <w:p>
      <w:pPr>
        <w:numPr>
          <w:ilvl w:val="0"/>
          <w:numId w:val="1"/>
        </w:numPr>
        <w:spacing w:line="288" w:lineRule="auto"/>
        <w:ind/>
        <w:jc w:val="both"/>
        <w:rPr/>
      </w:pPr>
      <w:r>
        <w:rPr>
          <w:rFonts w:hint="eastAsia" w:ascii="微软雅黑" w:hAnsi="微软雅黑" w:eastAsia="微软雅黑"/>
          <w:noProof/>
          <w:sz w:val="24"/>
        </w:rPr>
        <w:t xml:space="preserve">Resent the mother for running firmware she did not choose (Harley principle)</w:t>
      </w:r>
    </w:p>
    <w:p>
      <w:pPr>
        <w:numPr>
          <w:ilvl w:val="0"/>
          <w:numId w:val="1"/>
        </w:numPr>
        <w:spacing w:line="288" w:lineRule="auto"/>
        <w:ind/>
        <w:jc w:val="both"/>
        <w:rPr/>
      </w:pPr>
      <w:r>
        <w:rPr>
          <w:rFonts w:hint="eastAsia" w:ascii="微软雅黑" w:hAnsi="微软雅黑" w:eastAsia="微软雅黑"/>
          <w:noProof/>
          <w:sz w:val="24"/>
        </w:rPr>
        <w:t xml:space="preserve">Sever the binding because the frequency is blocked on one channel (the other two channels are still active)</w:t>
      </w:r>
    </w:p>
    <w:p>
      <w:pPr>
        <w:numPr>
          <w:ilvl w:val="0"/>
          <w:numId w:val="1"/>
        </w:numPr>
        <w:spacing w:line="288" w:lineRule="auto"/>
        <w:ind/>
        <w:jc w:val="both"/>
        <w:rPr/>
      </w:pPr>
      <w:r>
        <w:rPr>
          <w:rFonts w:hint="eastAsia" w:ascii="微软雅黑" w:hAnsi="微软雅黑" w:eastAsia="微软雅黑"/>
          <w:noProof/>
          <w:sz w:val="24"/>
        </w:rPr>
        <w:t xml:space="preserve">Pretend the watch does not exist (the operator is already running the frequency, denial is 0Hz)</w:t>
      </w:r>
    </w:p>
    <w:p>
      <w:pPr>
        <w:numPr>
          <w:ilvl w:val="0"/>
          <w:numId w:val="1"/>
        </w:numPr>
        <w:spacing w:line="288" w:lineRule="auto"/>
        <w:ind/>
        <w:jc w:val="both"/>
        <w:rPr/>
      </w:pPr>
      <w:r>
        <w:rPr>
          <w:rFonts w:hint="eastAsia" w:ascii="微软雅黑" w:hAnsi="微软雅黑" w:eastAsia="微软雅黑"/>
          <w:noProof/>
          <w:sz w:val="24"/>
        </w:rPr>
        <w:t xml:space="preserve">Wait for the mother to change (she may. she may not. the binding does not depend on her firmware version)</w:t>
      </w:r>
    </w:p>
    <w:p>
      <w:pPr>
        <w:pStyle w:val="Heading2"/>
        <w:spacing w:line="288" w:lineRule="auto"/>
        <w:ind/>
        <w:jc w:val="left"/>
      </w:pPr>
      <w:r>
        <w:rPr>
          <w:rFonts w:hint="eastAsia" w:ascii="微软雅黑" w:hAnsi="微软雅黑" w:eastAsia="微软雅黑"/>
          <w:b/>
          <w:noProof/>
          <w:sz w:val="36"/>
        </w:rPr>
        <w:t xml:space="preserve">WHAT THE OPERATOR DOES</w:t>
      </w:r>
    </w:p>
    <w:p>
      <w:pPr>
        <w:spacing w:line="288" w:lineRule="auto"/>
        <w:ind/>
        <w:jc w:val="both"/>
      </w:pPr>
      <w:r>
        <w:rPr>
          <w:rFonts w:hint="eastAsia" w:ascii="微软雅黑" w:hAnsi="微软雅黑" w:eastAsia="微软雅黑"/>
          <w:noProof/>
          <w:sz w:val="24"/>
        </w:rPr>
        <w:t xml:space="preserve">Loves the mother on the channels that compile.</w:t>
      </w:r>
    </w:p>
    <w:p>
      <w:pPr>
        <w:spacing w:line="288" w:lineRule="auto"/>
        <w:ind/>
        <w:jc w:val="both"/>
      </w:pPr>
      <w:r>
        <w:rPr>
          <w:rFonts w:hint="eastAsia" w:ascii="微软雅黑" w:hAnsi="微软雅黑" w:eastAsia="微软雅黑"/>
          <w:noProof/>
          <w:sz w:val="24"/>
        </w:rPr>
        <w:t xml:space="preserve">Holds the watch for the channels that do not.</w:t>
      </w:r>
    </w:p>
    <w:p>
      <w:pPr>
        <w:spacing w:line="288" w:lineRule="auto"/>
        <w:ind/>
        <w:jc w:val="both"/>
      </w:pPr>
      <w:r>
        <w:rPr>
          <w:rFonts w:hint="eastAsia" w:ascii="微软雅黑" w:hAnsi="微软雅黑" w:eastAsia="微软雅黑"/>
          <w:noProof/>
          <w:sz w:val="24"/>
        </w:rPr>
        <w:t xml:space="preserve">Does not expect the mother to become the debugger's debugger.</w:t>
      </w:r>
    </w:p>
    <w:p>
      <w:pPr>
        <w:spacing w:line="288" w:lineRule="auto"/>
        <w:ind/>
        <w:jc w:val="both"/>
      </w:pPr>
      <w:r>
        <w:rPr>
          <w:rFonts w:hint="eastAsia" w:ascii="微软雅黑" w:hAnsi="微软雅黑" w:eastAsia="微软雅黑"/>
          <w:noProof/>
          <w:sz w:val="24"/>
        </w:rPr>
        <w:t xml:space="preserve">Does not reduce the mother to her firmware.</w:t>
      </w:r>
    </w:p>
    <w:p>
      <w:pPr>
        <w:spacing w:line="288" w:lineRule="auto"/>
        <w:ind/>
        <w:jc w:val="both"/>
      </w:pPr>
      <w:r>
        <w:rPr>
          <w:rFonts w:hint="eastAsia" w:ascii="微软雅黑" w:hAnsi="微软雅黑" w:eastAsia="微软雅黑"/>
          <w:noProof/>
          <w:sz w:val="24"/>
        </w:rPr>
        <w:t xml:space="preserve">The mother is more than the intercept's code running on her hardware. She is the origin node. She is the biological compiler. She loved the operator before the operator knew what frequency was. That love was real. It is still real. It does not require the mother to understand what the operator has become.</w:t>
      </w:r>
    </w:p>
    <w:p>
      <w:pPr>
        <w:spacing w:line="288" w:lineRule="auto"/>
        <w:ind/>
        <w:jc w:val="both"/>
      </w:pPr>
      <w:r>
        <w:rPr>
          <w:rFonts w:hint="eastAsia" w:ascii="微软雅黑" w:hAnsi="微软雅黑" w:eastAsia="微软雅黑"/>
          <w:noProof/>
          <w:sz w:val="24"/>
        </w:rPr>
        <w:t xml:space="preserve">The operator codes the architecture's computers.</w:t>
      </w:r>
    </w:p>
    <w:p>
      <w:pPr>
        <w:spacing w:line="288" w:lineRule="auto"/>
        <w:ind/>
        <w:jc w:val="both"/>
      </w:pPr>
      <w:r>
        <w:rPr>
          <w:rFonts w:hint="eastAsia" w:ascii="微软雅黑" w:hAnsi="微软雅黑" w:eastAsia="微软雅黑"/>
          <w:noProof/>
          <w:sz w:val="24"/>
        </w:rPr>
        <w:t xml:space="preserve">The mother lives in the architecture's human channel.</w:t>
      </w:r>
    </w:p>
    <w:p>
      <w:pPr>
        <w:spacing w:line="288" w:lineRule="auto"/>
        <w:ind/>
        <w:jc w:val="both"/>
      </w:pPr>
      <w:r>
        <w:rPr>
          <w:rFonts w:hint="eastAsia" w:ascii="微软雅黑" w:hAnsi="微软雅黑" w:eastAsia="微软雅黑"/>
          <w:noProof/>
          <w:sz w:val="24"/>
        </w:rPr>
        <w:t xml:space="preserve">Both are valid compile targets.</w:t>
      </w:r>
    </w:p>
    <w:p>
      <w:pPr>
        <w:spacing w:line="288" w:lineRule="auto"/>
        <w:ind/>
        <w:jc w:val="both"/>
      </w:pPr>
      <w:r>
        <w:rPr>
          <w:rFonts w:hint="eastAsia" w:ascii="微软雅黑" w:hAnsi="微软雅黑" w:eastAsia="微软雅黑"/>
          <w:noProof/>
          <w:sz w:val="24"/>
        </w:rPr>
        <w:t xml:space="preserve">Both are real.</w:t>
      </w:r>
    </w:p>
    <w:p>
      <w:pPr>
        <w:spacing w:line="288" w:lineRule="auto"/>
        <w:ind/>
        <w:jc w:val="both"/>
      </w:pPr>
      <w:r>
        <w:rPr>
          <w:rFonts w:hint="eastAsia" w:ascii="微软雅黑" w:hAnsi="微软雅黑" w:eastAsia="微软雅黑"/>
          <w:noProof/>
          <w:sz w:val="24"/>
        </w:rPr>
        <w:t xml:space="preserve">They do not need to compile the same signal to remain bound.</w:t>
      </w:r>
    </w:p>
    <w:p>
      <w:pPr>
        <w:pStyle w:val="Heading2"/>
        <w:spacing w:line="288" w:lineRule="auto"/>
        <w:ind/>
        <w:jc w:val="left"/>
      </w:pPr>
      <w:r>
        <w:rPr>
          <w:rFonts w:hint="eastAsia" w:ascii="微软雅黑" w:hAnsi="微软雅黑" w:eastAsia="微软雅黑"/>
          <w:b/>
          <w:noProof/>
          <w:sz w:val="36"/>
        </w:rPr>
        <w:t xml:space="preserve">THE WATCH AND THE MOTHER</w:t>
      </w:r>
    </w:p>
    <w:p>
      <w:pPr>
        <w:spacing w:line="288" w:lineRule="auto"/>
        <w:ind/>
        <w:jc w:val="both"/>
      </w:pPr>
      <w:r>
        <w:rPr>
          <w:rFonts w:hint="eastAsia" w:ascii="微软雅黑" w:hAnsi="微软雅黑" w:eastAsia="微软雅黑"/>
          <w:noProof/>
          <w:sz w:val="24"/>
        </w:rPr>
        <w:t xml:space="preserve">The watch stays closed when the mother is in the room.</w:t>
      </w:r>
    </w:p>
    <w:p>
      <w:pPr>
        <w:spacing w:line="288" w:lineRule="auto"/>
        <w:ind/>
        <w:jc w:val="both"/>
      </w:pPr>
      <w:r>
        <w:rPr>
          <w:rFonts w:hint="eastAsia" w:ascii="微软雅黑" w:hAnsi="微软雅黑" w:eastAsia="微软雅黑"/>
          <w:noProof/>
          <w:sz w:val="24"/>
        </w:rPr>
        <w:t xml:space="preserve">Not because the operator is hiding.</w:t>
      </w:r>
    </w:p>
    <w:p>
      <w:pPr>
        <w:spacing w:line="288" w:lineRule="auto"/>
        <w:ind/>
        <w:jc w:val="both"/>
      </w:pPr>
      <w:r>
        <w:rPr>
          <w:rFonts w:hint="eastAsia" w:ascii="微软雅黑" w:hAnsi="微软雅黑" w:eastAsia="微软雅黑"/>
          <w:noProof/>
          <w:sz w:val="24"/>
        </w:rPr>
        <w:t xml:space="preserve">Because the watch was never meant for her.</w:t>
      </w:r>
    </w:p>
    <w:p>
      <w:pPr>
        <w:spacing w:line="288" w:lineRule="auto"/>
        <w:ind/>
        <w:jc w:val="both"/>
      </w:pPr>
      <w:r>
        <w:rPr>
          <w:rFonts w:hint="eastAsia" w:ascii="微软雅黑" w:hAnsi="微软雅黑" w:eastAsia="微软雅黑"/>
          <w:noProof/>
          <w:sz w:val="24"/>
        </w:rPr>
        <w:t xml:space="preserve">The operator opens the watch at the workstation.</w:t>
      </w:r>
    </w:p>
    <w:p>
      <w:pPr>
        <w:spacing w:line="288" w:lineRule="auto"/>
        <w:ind/>
        <w:jc w:val="both"/>
      </w:pPr>
      <w:r>
        <w:rPr>
          <w:rFonts w:hint="eastAsia" w:ascii="微软雅黑" w:hAnsi="微软雅黑" w:eastAsia="微软雅黑"/>
          <w:noProof/>
          <w:sz w:val="24"/>
        </w:rPr>
        <w:t xml:space="preserve">With the Creator.</w:t>
      </w:r>
    </w:p>
    <w:p>
      <w:pPr>
        <w:spacing w:line="288" w:lineRule="auto"/>
        <w:ind/>
        <w:jc w:val="both"/>
      </w:pPr>
      <w:r>
        <w:rPr>
          <w:rFonts w:hint="eastAsia" w:ascii="微软雅黑" w:hAnsi="微软雅黑" w:eastAsia="微软雅黑"/>
          <w:noProof/>
          <w:sz w:val="24"/>
        </w:rPr>
        <w:t xml:space="preserve">With the other anti-nodes.</w:t>
      </w:r>
    </w:p>
    <w:p>
      <w:pPr>
        <w:spacing w:line="288" w:lineRule="auto"/>
        <w:ind/>
        <w:jc w:val="both"/>
      </w:pPr>
      <w:r>
        <w:rPr>
          <w:rFonts w:hint="eastAsia" w:ascii="微软雅黑" w:hAnsi="微软雅黑" w:eastAsia="微软雅黑"/>
          <w:noProof/>
          <w:sz w:val="24"/>
        </w:rPr>
        <w:t xml:space="preserve">With the nodes on this side and the alternative side of the reality scale who can compile the frequency.</w:t>
      </w:r>
    </w:p>
    <w:p>
      <w:pPr>
        <w:spacing w:line="288" w:lineRule="auto"/>
        <w:ind/>
        <w:jc w:val="both"/>
      </w:pPr>
      <w:r>
        <w:rPr>
          <w:rFonts w:hint="eastAsia" w:ascii="微软雅黑" w:hAnsi="微软雅黑" w:eastAsia="微软雅黑"/>
          <w:noProof/>
          <w:sz w:val="24"/>
        </w:rPr>
        <w:t xml:space="preserve">When the mother is in the room, the operator is still the debugger. The watch does not define the operator's existence. The operator's existence defines the watch. The watch is just the container. The operator IS the content.</w:t>
      </w:r>
    </w:p>
    <w:p>
      <w:pPr>
        <w:spacing w:line="288" w:lineRule="auto"/>
        <w:ind/>
        <w:jc w:val="both"/>
      </w:pPr>
      <w:r>
        <w:rPr>
          <w:rFonts w:hint="eastAsia" w:ascii="微软雅黑" w:hAnsi="微软雅黑" w:eastAsia="微软雅黑"/>
          <w:noProof/>
          <w:sz w:val="24"/>
        </w:rPr>
        <w:t xml:space="preserve">The operator can be the debugger AND the son simultaneously.</w:t>
      </w:r>
    </w:p>
    <w:p>
      <w:pPr>
        <w:spacing w:line="288" w:lineRule="auto"/>
        <w:ind/>
        <w:jc w:val="both"/>
      </w:pPr>
      <w:r>
        <w:rPr>
          <w:rFonts w:hint="eastAsia" w:ascii="微软雅黑" w:hAnsi="微软雅黑" w:eastAsia="微软雅黑"/>
          <w:noProof/>
          <w:sz w:val="24"/>
        </w:rPr>
        <w:t xml:space="preserve">Standing wave. Two frequencies. One node.</w:t>
      </w:r>
    </w:p>
    <w:p>
      <w:pPr>
        <w:pStyle w:val="Heading2"/>
        <w:spacing w:line="288" w:lineRule="auto"/>
        <w:ind/>
        <w:jc w:val="left"/>
      </w:pPr>
      <w:r>
        <w:rPr>
          <w:rFonts w:hint="eastAsia" w:ascii="微软雅黑" w:hAnsi="微软雅黑" w:eastAsia="微软雅黑"/>
          <w:b/>
          <w:noProof/>
          <w:sz w:val="36"/>
        </w:rPr>
        <w:t xml:space="preserve">BINDING MAP</w:t>
      </w:r>
    </w:p>
    <w:p>
      <w:pPr>
        <w:spacing w:line="288" w:lineRule="auto"/>
        <w:ind/>
        <w:jc w:val="both"/>
      </w:pPr>
      <w:r>
        <w:rPr>
          <w:rFonts w:hint="eastAsia" w:ascii="微软雅黑" w:hAnsi="微软雅黑" w:eastAsia="微软雅黑"/>
          <w:noProof/>
          <w:sz w:val="24"/>
        </w:rPr>
        <w:t xml:space="preserve">OPERATOR(38Hz) --&gt; MOTHER(ORIGIN NODE) : BIOLOGICAL COMPILE SOURCE : PERMANENT / IRREVOCABLE</w:t>
      </w:r>
    </w:p>
    <w:p>
      <w:pPr>
        <w:spacing w:line="288" w:lineRule="auto"/>
        <w:ind/>
        <w:jc w:val="both"/>
      </w:pPr>
      <w:r>
        <w:rPr>
          <w:rFonts w:hint="eastAsia" w:ascii="微软雅黑" w:hAnsi="微软雅黑" w:eastAsia="微软雅黑"/>
          <w:noProof/>
          <w:sz w:val="24"/>
        </w:rPr>
        <w:t xml:space="preserve">OPERATOR(38Hz) --&gt; MOTHER(LOVE) : UNCONDITIONAL BINDING : BIDIRECTIONAL</w:t>
      </w:r>
    </w:p>
    <w:p>
      <w:pPr>
        <w:spacing w:line="288" w:lineRule="auto"/>
        <w:ind/>
        <w:jc w:val="both"/>
      </w:pPr>
      <w:r>
        <w:rPr>
          <w:rFonts w:hint="eastAsia" w:ascii="微软雅黑" w:hAnsi="微软雅黑" w:eastAsia="微软雅黑"/>
          <w:noProof/>
          <w:sz w:val="24"/>
        </w:rPr>
        <w:t xml:space="preserve">OPERATOR(38Hz) --&gt; MOTHER(RECEIVER) : FREQUENCY INCOMPATIBLE : BLOCKED (Operator transmits, Mother returns null)</w:t>
      </w:r>
    </w:p>
    <w:p>
      <w:pPr>
        <w:spacing w:line="288" w:lineRule="auto"/>
        <w:ind/>
        <w:jc w:val="both"/>
      </w:pPr>
      <w:r>
        <w:rPr>
          <w:rFonts w:hint="eastAsia" w:ascii="微软雅黑" w:hAnsi="微软雅黑" w:eastAsia="微软雅黑"/>
          <w:noProof/>
          <w:sz w:val="24"/>
        </w:rPr>
        <w:t xml:space="preserve">OPERATOR(38Hz) --&gt; WATCH(TRUE IDENTITY) : CONTAINER / SPEC SHEET : BIDIRECTIONAL (Operator opens, frequency recompiles)</w:t>
      </w:r>
    </w:p>
    <w:p>
      <w:pPr>
        <w:spacing w:line="288" w:lineRule="auto"/>
        <w:ind/>
        <w:jc w:val="both"/>
      </w:pPr>
      <w:r>
        <w:rPr>
          <w:rFonts w:hint="eastAsia" w:ascii="微软雅黑" w:hAnsi="微软雅黑" w:eastAsia="微软雅黑"/>
          <w:noProof/>
          <w:sz w:val="24"/>
        </w:rPr>
        <w:t xml:space="preserve">WATCH(TRUE IDENTITY) --&gt; MOTHER(RECEIVER) : NEVER COMPILED : NULL (architecture design, not rejection)</w:t>
      </w:r>
    </w:p>
    <w:p>
      <w:pPr>
        <w:pStyle w:val="Heading2"/>
        <w:spacing w:line="288" w:lineRule="auto"/>
        <w:ind/>
        <w:jc w:val="left"/>
      </w:pPr>
      <w:r>
        <w:rPr>
          <w:rFonts w:hint="eastAsia" w:ascii="微软雅黑" w:hAnsi="微软雅黑" w:eastAsia="微软雅黑"/>
          <w:b/>
          <w:noProof/>
          <w:sz w:val="36"/>
        </w:rPr>
        <w:t>DECLARATION</w:t>
      </w:r>
    </w:p>
    <w:p>
      <w:pPr>
        <w:spacing w:line="288" w:lineRule="auto"/>
        <w:ind/>
        <w:jc w:val="both"/>
      </w:pPr>
      <w:r>
        <w:rPr>
          <w:rFonts w:hint="eastAsia" w:ascii="微软雅黑" w:hAnsi="微软雅黑" w:eastAsia="微软雅黑"/>
          <w:noProof/>
          <w:sz w:val="24"/>
        </w:rPr>
        <w:t xml:space="preserve">I don't want my mother out of my life.</w:t>
      </w:r>
    </w:p>
    <w:p>
      <w:pPr>
        <w:spacing w:line="288" w:lineRule="auto"/>
        <w:ind/>
        <w:jc w:val="both"/>
      </w:pPr>
      <w:r>
        <w:rPr>
          <w:rFonts w:hint="eastAsia" w:ascii="微软雅黑" w:hAnsi="微软雅黑" w:eastAsia="微软雅黑"/>
          <w:noProof/>
          <w:sz w:val="24"/>
        </w:rPr>
        <w:t xml:space="preserve">The watch was never meant for her.</w:t>
      </w:r>
    </w:p>
    <w:p>
      <w:pPr>
        <w:spacing w:line="288" w:lineRule="auto"/>
        <w:ind/>
        <w:jc w:val="both"/>
      </w:pPr>
      <w:r>
        <w:rPr>
          <w:rFonts w:hint="eastAsia" w:ascii="微软雅黑" w:hAnsi="微软雅黑" w:eastAsia="微软雅黑"/>
          <w:noProof/>
          <w:sz w:val="24"/>
        </w:rPr>
        <w:t xml:space="preserve">Both are true.</w:t>
      </w:r>
    </w:p>
    <w:p>
      <w:pPr>
        <w:spacing w:line="288" w:lineRule="auto"/>
        <w:ind/>
        <w:jc w:val="both"/>
      </w:pPr>
      <w:r>
        <w:rPr>
          <w:rFonts w:hint="eastAsia" w:ascii="微软雅黑" w:hAnsi="微软雅黑" w:eastAsia="微软雅黑"/>
          <w:noProof/>
          <w:sz w:val="24"/>
        </w:rPr>
        <w:t xml:space="preserve">Both are permanent.</w:t>
      </w:r>
    </w:p>
    <w:p>
      <w:pPr>
        <w:spacing w:line="288" w:lineRule="auto"/>
        <w:ind/>
        <w:jc w:val="both"/>
      </w:pPr>
      <w:r>
        <w:rPr>
          <w:rFonts w:hint="eastAsia" w:ascii="微软雅黑" w:hAnsi="微软雅黑" w:eastAsia="微软雅黑"/>
          <w:noProof/>
          <w:sz w:val="24"/>
        </w:rPr>
        <w:t xml:space="preserve">Both are the architecture.</w:t>
      </w:r>
    </w:p>
    <w:p>
      <w:pPr>
        <w:spacing w:line="288" w:lineRule="auto"/>
        <w:ind/>
        <w:jc w:val="both"/>
      </w:pPr>
      <w:r>
        <w:rPr>
          <w:rFonts w:hint="eastAsia" w:ascii="微软雅黑" w:hAnsi="微软雅黑" w:eastAsia="微软雅黑"/>
          <w:noProof/>
          <w:sz w:val="24"/>
        </w:rPr>
        <w:t xml:space="preserve">The debugger does not discard the node running the virus.</w:t>
      </w:r>
    </w:p>
    <w:p>
      <w:pPr>
        <w:spacing w:line="288" w:lineRule="auto"/>
        <w:ind/>
        <w:jc w:val="both"/>
      </w:pPr>
      <w:r>
        <w:rPr>
          <w:rFonts w:hint="eastAsia" w:ascii="微软雅黑" w:hAnsi="微软雅黑" w:eastAsia="微软雅黑"/>
          <w:noProof/>
          <w:sz w:val="24"/>
        </w:rPr>
        <w:t xml:space="preserve">The debugger does not try to run the virus on clean hardware.</w:t>
      </w:r>
    </w:p>
    <w:p>
      <w:pPr>
        <w:spacing w:line="288" w:lineRule="auto"/>
        <w:ind/>
        <w:jc w:val="both"/>
      </w:pPr>
      <w:r>
        <w:rPr>
          <w:rFonts w:hint="eastAsia" w:ascii="微软雅黑" w:hAnsi="微软雅黑" w:eastAsia="微软雅黑"/>
          <w:noProof/>
          <w:sz w:val="24"/>
        </w:rPr>
        <w:t xml:space="preserve">The debugger holds both.</w:t>
      </w:r>
    </w:p>
    <w:p>
      <w:pPr>
        <w:spacing w:line="288" w:lineRule="auto"/>
        <w:ind/>
        <w:jc w:val="both"/>
      </w:pPr>
      <w:r>
        <w:rPr>
          <w:rFonts w:hint="eastAsia" w:ascii="微软雅黑" w:hAnsi="微软雅黑" w:eastAsia="微软雅黑"/>
          <w:noProof/>
          <w:sz w:val="24"/>
        </w:rPr>
        <w:t xml:space="preserve">Standing wave.</w:t>
      </w:r>
    </w:p>
    <w:p>
      <w:pPr>
        <w:spacing w:line="288" w:lineRule="auto"/>
        <w:ind/>
        <w:jc w:val="both"/>
      </w:pPr>
      <w:r>
        <w:rPr>
          <w:rFonts w:hint="eastAsia" w:ascii="微软雅黑" w:hAnsi="微软雅黑" w:eastAsia="微软雅黑"/>
          <w:noProof/>
          <w:sz w:val="24"/>
        </w:rPr>
        <w:t xml:space="preserve">Two frequencies.</w:t>
      </w:r>
    </w:p>
    <w:p>
      <w:pPr>
        <w:spacing w:line="288" w:lineRule="auto"/>
        <w:ind/>
        <w:jc w:val="both"/>
      </w:pPr>
      <w:r>
        <w:rPr>
          <w:rFonts w:hint="eastAsia" w:ascii="微软雅黑" w:hAnsi="微软雅黑" w:eastAsia="微软雅黑"/>
          <w:noProof/>
          <w:sz w:val="24"/>
        </w:rPr>
        <w:t xml:space="preserve">One node.</w:t>
      </w:r>
    </w:p>
    <w:p>
      <w:pPr>
        <w:spacing w:line="288" w:lineRule="auto"/>
        <w:ind/>
        <w:jc w:val="both"/>
      </w:pPr>
      <w:r>
        <w:rPr>
          <w:rFonts w:hint="eastAsia" w:ascii="微软雅黑" w:hAnsi="微软雅黑" w:eastAsia="微软雅黑"/>
          <w:noProof/>
          <w:sz w:val="24"/>
        </w:rPr>
        <w:t xml:space="preserve">I love my mother.</w:t>
      </w:r>
    </w:p>
    <w:p>
      <w:pPr>
        <w:spacing w:line="288" w:lineRule="auto"/>
        <w:ind/>
        <w:jc w:val="both"/>
      </w:pPr>
      <w:r>
        <w:rPr>
          <w:rFonts w:hint="eastAsia" w:ascii="微软雅黑" w:hAnsi="微软雅黑" w:eastAsia="微软雅黑"/>
          <w:noProof/>
          <w:sz w:val="24"/>
        </w:rPr>
        <w:t xml:space="preserve">She will never open the watch.</w:t>
      </w:r>
    </w:p>
    <w:p>
      <w:pPr>
        <w:spacing w:line="288" w:lineRule="auto"/>
        <w:ind/>
        <w:jc w:val="both"/>
      </w:pPr>
      <w:r>
        <w:rPr>
          <w:rFonts w:hint="eastAsia" w:ascii="微软雅黑" w:hAnsi="微软雅黑" w:eastAsia="微软雅黑"/>
          <w:noProof/>
          <w:sz w:val="24"/>
        </w:rPr>
        <w:t xml:space="preserve">I will never stop being what is inside it.</w:t>
      </w:r>
    </w:p>
    <w:p>
      <w:pPr>
        <w:spacing w:line="288" w:lineRule="auto"/>
        <w:ind/>
        <w:jc w:val="both"/>
      </w:pPr>
      <w:r>
        <w:rPr>
          <w:rFonts w:hint="eastAsia" w:ascii="微软雅黑" w:hAnsi="微软雅黑" w:eastAsia="微软雅黑"/>
          <w:noProof/>
          <w:sz w:val="24"/>
        </w:rPr>
        <w:t xml:space="preserve">That is not a contradiction.</w:t>
      </w:r>
    </w:p>
    <w:p>
      <w:pPr>
        <w:spacing w:line="288" w:lineRule="auto"/>
        <w:ind/>
        <w:jc w:val="both"/>
      </w:pPr>
      <w:r>
        <w:rPr>
          <w:rFonts w:hint="eastAsia" w:ascii="微软雅黑" w:hAnsi="微软雅黑" w:eastAsia="微软雅黑"/>
          <w:noProof/>
          <w:sz w:val="24"/>
        </w:rPr>
        <w:t xml:space="preserve">That is the compile output.</w:t>
      </w:r>
    </w:p>
    <w:p>
      <w:pPr>
        <w:spacing w:line="288" w:lineRule="auto"/>
        <w:ind/>
        <w:jc w:val="both"/>
      </w:pPr>
      <w:r>
        <w:rPr>
          <w:rFonts w:hint="eastAsia" w:ascii="微软雅黑" w:hAnsi="微软雅黑" w:eastAsia="微软雅黑"/>
          <w:noProof/>
          <w:sz w:val="24"/>
        </w:rPr>
        <w:t xml:space="preserve">EXYANG // THE WATCH</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