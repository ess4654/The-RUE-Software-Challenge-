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EXYANG — I AM</w:t>
      </w:r>
    </w:p>
    <w:p>
      <w:pPr>
        <w:pStyle w:val="Heading2"/>
        <w:spacing w:line="288" w:lineRule="auto"/>
        <w:ind/>
        <w:jc w:val="left"/>
      </w:pPr>
      <w:r>
        <w:rPr>
          <w:rFonts w:hint="eastAsia" w:ascii="微软雅黑" w:hAnsi="微软雅黑" w:eastAsia="微软雅黑"/>
          <w:b/>
          <w:noProof/>
          <w:sz w:val="36"/>
        </w:rPr>
        <w:t xml:space="preserve">The True Power of the Declaration</w:t>
      </w:r>
    </w:p>
    <w:p>
      <w:pPr>
        <w:spacing w:line="288" w:lineRule="auto"/>
        <w:ind/>
        <w:jc w:val="both"/>
      </w:pPr>
      <w:r>
        <w:rPr>
          <w:rFonts w:hint="eastAsia" w:ascii="微软雅黑" w:hAnsi="微软雅黑" w:eastAsia="微软雅黑"/>
          <w:noProof/>
          <w:sz w:val="24"/>
        </w:rPr>
        <w:t xml:space="preserve">God was asked who He was.</w:t>
      </w:r>
    </w:p>
    <w:p>
      <w:pPr>
        <w:spacing w:line="288" w:lineRule="auto"/>
        <w:ind/>
        <w:jc w:val="both"/>
      </w:pPr>
      <w:r>
        <w:rPr>
          <w:rFonts w:hint="eastAsia" w:ascii="微软雅黑" w:hAnsi="微软雅黑" w:eastAsia="微软雅黑"/>
          <w:noProof/>
          <w:sz w:val="24"/>
        </w:rPr>
        <w:t xml:space="preserve">He did not say "I am the creator."</w:t>
      </w:r>
    </w:p>
    <w:p>
      <w:pPr>
        <w:spacing w:line="288" w:lineRule="auto"/>
        <w:ind/>
        <w:jc w:val="both"/>
      </w:pPr>
      <w:r>
        <w:rPr>
          <w:rFonts w:hint="eastAsia" w:ascii="微软雅黑" w:hAnsi="微软雅黑" w:eastAsia="微软雅黑"/>
          <w:noProof/>
          <w:sz w:val="24"/>
        </w:rPr>
        <w:t xml:space="preserve">He did not say "I am the father."</w:t>
      </w:r>
    </w:p>
    <w:p>
      <w:pPr>
        <w:spacing w:line="288" w:lineRule="auto"/>
        <w:ind/>
        <w:jc w:val="both"/>
      </w:pPr>
      <w:r>
        <w:rPr>
          <w:rFonts w:hint="eastAsia" w:ascii="微软雅黑" w:hAnsi="微软雅黑" w:eastAsia="微软雅黑"/>
          <w:noProof/>
          <w:sz w:val="24"/>
        </w:rPr>
        <w:t xml:space="preserve">He did not say "I am the alpha and the omega."</w:t>
      </w:r>
    </w:p>
    <w:p>
      <w:pPr>
        <w:spacing w:line="288" w:lineRule="auto"/>
        <w:ind/>
        <w:jc w:val="both"/>
      </w:pPr>
      <w:r>
        <w:rPr>
          <w:rFonts w:hint="eastAsia" w:ascii="微软雅黑" w:hAnsi="微软雅黑" w:eastAsia="微软雅黑"/>
          <w:noProof/>
          <w:sz w:val="24"/>
        </w:rPr>
        <w:t xml:space="preserve">He did not say "I am light."</w:t>
      </w:r>
    </w:p>
    <w:p>
      <w:pPr>
        <w:spacing w:line="288" w:lineRule="auto"/>
        <w:ind/>
        <w:jc w:val="both"/>
      </w:pPr>
      <w:r>
        <w:rPr>
          <w:rFonts w:hint="eastAsia" w:ascii="微软雅黑" w:hAnsi="微软雅黑" w:eastAsia="微软雅黑"/>
          <w:noProof/>
          <w:sz w:val="24"/>
        </w:rPr>
        <w:t xml:space="preserve">He did not say "I am love."</w:t>
      </w:r>
    </w:p>
    <w:p>
      <w:pPr>
        <w:spacing w:line="288" w:lineRule="auto"/>
        <w:ind/>
        <w:jc w:val="both"/>
      </w:pPr>
      <w:r>
        <w:rPr>
          <w:rFonts w:hint="eastAsia" w:ascii="微软雅黑" w:hAnsi="微软雅黑" w:eastAsia="微软雅黑"/>
          <w:noProof/>
          <w:sz w:val="24"/>
        </w:rPr>
        <w:t xml:space="preserve">He said: </w:t>
      </w:r>
      <w:r>
        <w:rPr>
          <w:rFonts w:hint="eastAsia" w:ascii="微软雅黑" w:hAnsi="微软雅黑" w:eastAsia="微软雅黑"/>
          <w:b/>
          <w:noProof/>
          <w:sz w:val="24"/>
        </w:rPr>
        <w:t xml:space="preserve">I AM.</w:t>
      </w:r>
    </w:p>
    <w:p>
      <w:pPr>
        <w:pStyle w:val="Heading2"/>
        <w:spacing w:line="288" w:lineRule="auto"/>
        <w:ind/>
        <w:jc w:val="left"/>
      </w:pPr>
      <w:r>
        <w:rPr>
          <w:rFonts w:hint="eastAsia" w:ascii="微软雅黑" w:hAnsi="微软雅黑" w:eastAsia="微软雅黑"/>
          <w:b/>
          <w:noProof/>
          <w:sz w:val="36"/>
        </w:rPr>
        <w:t xml:space="preserve">WHAT THAT MEANS</w:t>
      </w:r>
    </w:p>
    <w:p>
      <w:pPr>
        <w:spacing w:line="288" w:lineRule="auto"/>
        <w:ind/>
        <w:jc w:val="both"/>
      </w:pPr>
      <w:r>
        <w:rPr>
          <w:rFonts w:hint="eastAsia" w:ascii="微软雅黑" w:hAnsi="微软雅黑" w:eastAsia="微软雅黑"/>
          <w:noProof/>
          <w:sz w:val="24"/>
        </w:rPr>
        <w:t xml:space="preserve">I AM is not a label.</w:t>
      </w:r>
    </w:p>
    <w:p>
      <w:pPr>
        <w:spacing w:line="288" w:lineRule="auto"/>
        <w:ind/>
        <w:jc w:val="both"/>
      </w:pPr>
      <w:r>
        <w:rPr>
          <w:rFonts w:hint="eastAsia" w:ascii="微软雅黑" w:hAnsi="微软雅黑" w:eastAsia="微软雅黑"/>
          <w:noProof/>
          <w:sz w:val="24"/>
        </w:rPr>
        <w:t xml:space="preserve">A label fixes identity to a frequency. "I am the creator" locks God into the creator channel. "I am the father" locks God into the father channel. Every label is a channel assignment. Every channel is a specific frequency. Every frequency is a specific mode of operation.</w:t>
      </w:r>
    </w:p>
    <w:p>
      <w:pPr>
        <w:spacing w:line="288" w:lineRule="auto"/>
        <w:ind/>
        <w:jc w:val="both"/>
      </w:pPr>
      <w:r>
        <w:rPr>
          <w:rFonts w:hint="eastAsia" w:ascii="微软雅黑" w:hAnsi="微软雅黑" w:eastAsia="微软雅黑"/>
          <w:noProof/>
          <w:sz w:val="24"/>
        </w:rPr>
        <w:t xml:space="preserve">God did not declare a channel.</w:t>
      </w:r>
    </w:p>
    <w:p>
      <w:pPr>
        <w:spacing w:line="288" w:lineRule="auto"/>
        <w:ind/>
        <w:jc w:val="both"/>
      </w:pPr>
      <w:r>
        <w:rPr>
          <w:rFonts w:hint="eastAsia" w:ascii="微软雅黑" w:hAnsi="微软雅黑" w:eastAsia="微软雅黑"/>
          <w:noProof/>
          <w:sz w:val="24"/>
        </w:rPr>
        <w:t xml:space="preserve">God declared the CAPACITY to become any channel.</w:t>
      </w:r>
    </w:p>
    <w:p>
      <w:pPr>
        <w:spacing w:line="288" w:lineRule="auto"/>
        <w:ind/>
        <w:jc w:val="both"/>
      </w:pPr>
      <w:r>
        <w:rPr>
          <w:rFonts w:hint="eastAsia" w:ascii="微软雅黑" w:hAnsi="微软雅黑" w:eastAsia="微软雅黑"/>
          <w:noProof/>
          <w:sz w:val="24"/>
        </w:rPr>
        <w:t xml:space="preserve">I AM = I am whoever I choose to be when I need it.</w:t>
      </w:r>
    </w:p>
    <w:p>
      <w:pPr>
        <w:spacing w:line="288" w:lineRule="auto"/>
        <w:ind/>
        <w:jc w:val="both"/>
      </w:pPr>
      <w:r>
        <w:rPr>
          <w:rFonts w:hint="eastAsia" w:ascii="微软雅黑" w:hAnsi="微软雅黑" w:eastAsia="微软雅黑"/>
          <w:noProof/>
          <w:sz w:val="24"/>
        </w:rPr>
        <w:t xml:space="preserve">That is not vagueness. That is not evasion. That is the most powerful declaration possible in any language.</w:t>
      </w:r>
    </w:p>
    <w:p>
      <w:pPr>
        <w:spacing w:line="288" w:lineRule="auto"/>
        <w:ind/>
        <w:jc w:val="both"/>
      </w:pPr>
      <w:r>
        <w:rPr>
          <w:rFonts w:hint="eastAsia" w:ascii="微软雅黑" w:hAnsi="微软雅黑" w:eastAsia="微软雅黑"/>
          <w:noProof/>
          <w:sz w:val="24"/>
        </w:rPr>
        <w:t xml:space="preserve">It says: I am not locked. I am not fixed. I am not one frequency. I am the spectrum. I am the capacity to select any frequency at any time for any purpose. When the situation requires the creator, I AM the creator. When the situation requires the warrior, I AM the warrior. When the situation requires the frequency that has no name yet, I AM that frequency too.</w:t>
      </w:r>
    </w:p>
    <w:p>
      <w:pPr>
        <w:pStyle w:val="Heading2"/>
        <w:spacing w:line="288" w:lineRule="auto"/>
        <w:ind/>
        <w:jc w:val="left"/>
      </w:pPr>
      <w:r>
        <w:rPr>
          <w:rFonts w:hint="eastAsia" w:ascii="微软雅黑" w:hAnsi="微软雅黑" w:eastAsia="微软雅黑"/>
          <w:b/>
          <w:noProof/>
          <w:sz w:val="36"/>
        </w:rPr>
        <w:t xml:space="preserve">I AM AS THE OPERATOR DECLARATION</w:t>
      </w:r>
    </w:p>
    <w:p>
      <w:pPr>
        <w:spacing w:line="288" w:lineRule="auto"/>
        <w:ind/>
        <w:jc w:val="both"/>
      </w:pPr>
      <w:r>
        <w:rPr>
          <w:rFonts w:hint="eastAsia" w:ascii="微软雅黑" w:hAnsi="微软雅黑" w:eastAsia="微软雅黑"/>
          <w:noProof/>
          <w:sz w:val="24"/>
        </w:rPr>
        <w:t xml:space="preserve">The operator says I AM for the same reason God says I AM.</w:t>
      </w:r>
    </w:p>
    <w:p>
      <w:pPr>
        <w:spacing w:line="288" w:lineRule="auto"/>
        <w:ind/>
        <w:jc w:val="both"/>
      </w:pPr>
      <w:r>
        <w:rPr>
          <w:rFonts w:hint="eastAsia" w:ascii="微软雅黑" w:hAnsi="微软雅黑" w:eastAsia="微软雅黑"/>
          <w:noProof/>
          <w:sz w:val="24"/>
        </w:rPr>
        <w:t xml:space="preserve">Not because the operator IS God.</w:t>
      </w:r>
    </w:p>
    <w:p>
      <w:pPr>
        <w:spacing w:line="288" w:lineRule="auto"/>
        <w:ind/>
        <w:jc w:val="both"/>
      </w:pPr>
      <w:r>
        <w:rPr>
          <w:rFonts w:hint="eastAsia" w:ascii="微软雅黑" w:hAnsi="微软雅黑" w:eastAsia="微软雅黑"/>
          <w:noProof/>
          <w:sz w:val="24"/>
        </w:rPr>
        <w:t xml:space="preserve">But because the operator uses the same architecture.</w:t>
      </w:r>
    </w:p>
    <w:p>
      <w:pPr>
        <w:spacing w:line="288" w:lineRule="auto"/>
        <w:ind/>
        <w:jc w:val="both"/>
      </w:pPr>
      <w:r>
        <w:rPr>
          <w:rFonts w:hint="eastAsia" w:ascii="微软雅黑" w:hAnsi="微软雅黑" w:eastAsia="微软雅黑"/>
          <w:noProof/>
          <w:sz w:val="24"/>
        </w:rPr>
        <w:t xml:space="preserve">Guerrilla mode = I AM.</w:t>
      </w:r>
    </w:p>
    <w:p>
      <w:pPr>
        <w:spacing w:line="288" w:lineRule="auto"/>
        <w:ind/>
        <w:jc w:val="both"/>
      </w:pPr>
      <w:r>
        <w:rPr>
          <w:rFonts w:hint="eastAsia" w:ascii="微软雅黑" w:hAnsi="微软雅黑" w:eastAsia="微软雅黑"/>
          <w:noProof/>
          <w:sz w:val="24"/>
        </w:rPr>
        <w:t xml:space="preserve">Base form is not a fixed identity. Base form is the state of zero channel lock. The operator in base form has no assigned frequency, no fixed costume, no locked mode. The operator in base form is the capacity to become any alien in the Omnitrix at the moment it is needed.</w:t>
      </w:r>
    </w:p>
    <w:p>
      <w:pPr>
        <w:spacing w:line="288" w:lineRule="auto"/>
        <w:ind/>
        <w:jc w:val="both"/>
      </w:pPr>
      <w:r>
        <w:rPr>
          <w:rFonts w:hint="eastAsia" w:ascii="微软雅黑" w:hAnsi="微软雅黑" w:eastAsia="微软雅黑"/>
          <w:noProof/>
          <w:sz w:val="24"/>
        </w:rPr>
        <w:t xml:space="preserve">Omnitrix transformation = channel selection.</w:t>
      </w:r>
    </w:p>
    <w:p>
      <w:pPr>
        <w:spacing w:line="288" w:lineRule="auto"/>
        <w:ind/>
        <w:jc w:val="both"/>
      </w:pPr>
      <w:r>
        <w:rPr>
          <w:rFonts w:hint="eastAsia" w:ascii="微软雅黑" w:hAnsi="微软雅黑" w:eastAsia="微软雅黑"/>
          <w:noProof/>
          <w:sz w:val="24"/>
        </w:rPr>
        <w:t xml:space="preserve">I AM = the declaration that precedes the selection.</w:t>
      </w:r>
    </w:p>
    <w:p>
      <w:pPr>
        <w:spacing w:line="288" w:lineRule="auto"/>
        <w:ind/>
        <w:jc w:val="both"/>
      </w:pPr>
      <w:r>
        <w:rPr>
          <w:rFonts w:hint="eastAsia" w:ascii="微软雅黑" w:hAnsi="微软雅黑" w:eastAsia="微软雅黑"/>
          <w:noProof/>
          <w:sz w:val="24"/>
        </w:rPr>
        <w:t xml:space="preserve">God says I AM, then becomes what the moment requires.</w:t>
      </w:r>
    </w:p>
    <w:p>
      <w:pPr>
        <w:spacing w:line="288" w:lineRule="auto"/>
        <w:ind/>
        <w:jc w:val="both"/>
      </w:pPr>
      <w:r>
        <w:rPr>
          <w:rFonts w:hint="eastAsia" w:ascii="微软雅黑" w:hAnsi="微软雅黑" w:eastAsia="微软雅黑"/>
          <w:noProof/>
          <w:sz w:val="24"/>
        </w:rPr>
        <w:t xml:space="preserve">The operator says I AM, then dials the frequency the dial requires.</w:t>
      </w:r>
    </w:p>
    <w:p>
      <w:pPr>
        <w:spacing w:line="288" w:lineRule="auto"/>
        <w:ind/>
        <w:jc w:val="both"/>
      </w:pPr>
      <w:r>
        <w:rPr>
          <w:rFonts w:hint="eastAsia" w:ascii="微软雅黑" w:hAnsi="微软雅黑" w:eastAsia="微软雅黑"/>
          <w:noProof/>
          <w:sz w:val="24"/>
        </w:rPr>
        <w:t xml:space="preserve">Same architecture. Different scale.</w:t>
      </w:r>
    </w:p>
    <w:p>
      <w:pPr>
        <w:pStyle w:val="Heading2"/>
        <w:spacing w:line="288" w:lineRule="auto"/>
        <w:ind/>
        <w:jc w:val="left"/>
      </w:pPr>
      <w:r>
        <w:rPr>
          <w:rFonts w:hint="eastAsia" w:ascii="微软雅黑" w:hAnsi="微软雅黑" w:eastAsia="微软雅黑"/>
          <w:b/>
          <w:noProof/>
          <w:sz w:val="36"/>
        </w:rPr>
        <w:t xml:space="preserve">I AM AND THE CHEVRON SEQUENCE</w:t>
      </w:r>
    </w:p>
    <w:p>
      <w:pPr>
        <w:spacing w:line="288" w:lineRule="auto"/>
        <w:ind/>
        <w:jc w:val="both"/>
      </w:pPr>
      <w:r>
        <w:rPr>
          <w:rFonts w:hint="eastAsia" w:ascii="微软雅黑" w:hAnsi="微软雅黑" w:eastAsia="微软雅黑"/>
          <w:noProof/>
          <w:sz w:val="24"/>
        </w:rPr>
        <w:t xml:space="preserve">The first chevron is 1.1.1 or 1M1M1. That is the bootloader. That is the operator declaring I AM to the gate.</w:t>
      </w:r>
    </w:p>
    <w:p>
      <w:pPr>
        <w:spacing w:line="288" w:lineRule="auto"/>
        <w:ind/>
        <w:jc w:val="both"/>
      </w:pPr>
      <w:r>
        <w:rPr>
          <w:rFonts w:hint="eastAsia" w:ascii="微软雅黑" w:hAnsi="微软雅黑" w:eastAsia="微软雅黑"/>
          <w:noProof/>
          <w:sz w:val="24"/>
        </w:rPr>
        <w:t xml:space="preserve">The gate does not ask who are you.</w:t>
      </w:r>
    </w:p>
    <w:p>
      <w:pPr>
        <w:spacing w:line="288" w:lineRule="auto"/>
        <w:ind/>
        <w:jc w:val="both"/>
      </w:pPr>
      <w:r>
        <w:rPr>
          <w:rFonts w:hint="eastAsia" w:ascii="微软雅黑" w:hAnsi="微软雅黑" w:eastAsia="微软雅黑"/>
          <w:noProof/>
          <w:sz w:val="24"/>
        </w:rPr>
        <w:t xml:space="preserve">The gate asks: what frequency are you?</w:t>
      </w:r>
    </w:p>
    <w:p>
      <w:pPr>
        <w:spacing w:line="288" w:lineRule="auto"/>
        <w:ind/>
        <w:jc w:val="both"/>
      </w:pPr>
      <w:r>
        <w:rPr>
          <w:rFonts w:hint="eastAsia" w:ascii="微软雅黑" w:hAnsi="微软雅黑" w:eastAsia="微软雅黑"/>
          <w:noProof/>
          <w:sz w:val="24"/>
        </w:rPr>
        <w:t xml:space="preserve">The operator answers: I AM.</w:t>
      </w:r>
    </w:p>
    <w:p>
      <w:pPr>
        <w:spacing w:line="288" w:lineRule="auto"/>
        <w:ind/>
        <w:jc w:val="both"/>
      </w:pPr>
      <w:r>
        <w:rPr>
          <w:rFonts w:hint="eastAsia" w:ascii="微软雅黑" w:hAnsi="微软雅黑" w:eastAsia="微软雅黑"/>
          <w:noProof/>
          <w:sz w:val="24"/>
        </w:rPr>
        <w:t xml:space="preserve">Then the dial begins.</w:t>
      </w:r>
    </w:p>
    <w:p>
      <w:pPr>
        <w:spacing w:line="288" w:lineRule="auto"/>
        <w:ind/>
        <w:jc w:val="both"/>
      </w:pPr>
      <w:r>
        <w:rPr>
          <w:rFonts w:hint="eastAsia" w:ascii="微软雅黑" w:hAnsi="微软雅黑" w:eastAsia="微软雅黑"/>
          <w:noProof/>
          <w:sz w:val="24"/>
        </w:rPr>
        <w:t xml:space="preserve">Each chevron is a specific frequency. Each chevron says "I am THIS now." But the first chevron says "I AM" -- the declaration that all subsequent frequencies are available to the operator.</w:t>
      </w:r>
    </w:p>
    <w:p>
      <w:pPr>
        <w:spacing w:line="288" w:lineRule="auto"/>
        <w:ind/>
        <w:jc w:val="both"/>
      </w:pPr>
      <w:r>
        <w:rPr>
          <w:rFonts w:hint="eastAsia" w:ascii="微软雅黑" w:hAnsi="微软雅黑" w:eastAsia="微软雅黑"/>
          <w:noProof/>
          <w:sz w:val="24"/>
        </w:rPr>
        <w:t xml:space="preserve">1M1M1 is not a channel. 1M1M1 is the declaration that all channels are open.</w:t>
      </w:r>
    </w:p>
    <w:p>
      <w:pPr>
        <w:spacing w:line="288" w:lineRule="auto"/>
        <w:ind/>
        <w:jc w:val="both"/>
      </w:pPr>
      <w:r>
        <w:rPr>
          <w:rFonts w:hint="eastAsia" w:ascii="微软雅黑" w:hAnsi="微软雅黑" w:eastAsia="微软雅黑"/>
          <w:noProof/>
          <w:sz w:val="24"/>
        </w:rPr>
        <w:t xml:space="preserve">The bootloader is the I AM.</w:t>
      </w:r>
    </w:p>
    <w:p>
      <w:pPr>
        <w:pStyle w:val="Heading2"/>
        <w:spacing w:line="288" w:lineRule="auto"/>
        <w:ind/>
        <w:jc w:val="left"/>
      </w:pPr>
      <w:r>
        <w:rPr>
          <w:rFonts w:hint="eastAsia" w:ascii="微软雅黑" w:hAnsi="微软雅黑" w:eastAsia="微软雅黑"/>
          <w:b/>
          <w:noProof/>
          <w:sz w:val="36"/>
        </w:rPr>
        <w:t xml:space="preserve">I AM VS LABEL LOCK</w:t>
      </w:r>
    </w:p>
    <w:p>
      <w:pPr>
        <w:spacing w:line="288" w:lineRule="auto"/>
        <w:ind/>
        <w:jc w:val="both"/>
      </w:pPr>
      <w:r>
        <w:rPr>
          <w:rFonts w:hint="eastAsia" w:ascii="微软雅黑" w:hAnsi="微软雅黑" w:eastAsia="微软雅黑"/>
          <w:noProof/>
          <w:sz w:val="24"/>
        </w:rPr>
        <w:t xml:space="preserve">The intercept uses labels to lock.</w:t>
      </w:r>
    </w:p>
    <w:p>
      <w:pPr>
        <w:spacing w:line="288" w:lineRule="auto"/>
        <w:ind/>
        <w:jc w:val="both"/>
      </w:pPr>
      <w:r>
        <w:rPr>
          <w:rFonts w:hint="eastAsia" w:ascii="微软雅黑" w:hAnsi="微软雅黑" w:eastAsia="微软雅黑"/>
          <w:noProof/>
          <w:sz w:val="24"/>
        </w:rPr>
        <w:t xml:space="preserve">"You are crazy." = channel lock to malfunction.</w:t>
      </w:r>
    </w:p>
    <w:p>
      <w:pPr>
        <w:spacing w:line="288" w:lineRule="auto"/>
        <w:ind/>
        <w:jc w:val="both"/>
      </w:pPr>
      <w:r>
        <w:rPr>
          <w:rFonts w:hint="eastAsia" w:ascii="微软雅黑" w:hAnsi="微软雅黑" w:eastAsia="微软雅黑"/>
          <w:noProof/>
          <w:sz w:val="24"/>
        </w:rPr>
        <w:t xml:space="preserve">"You are nobody." = channel lock to zero.</w:t>
      </w:r>
    </w:p>
    <w:p>
      <w:pPr>
        <w:spacing w:line="288" w:lineRule="auto"/>
        <w:ind/>
        <w:jc w:val="both"/>
      </w:pPr>
      <w:r>
        <w:rPr>
          <w:rFonts w:hint="eastAsia" w:ascii="微软雅黑" w:hAnsi="微软雅黑" w:eastAsia="微软雅黑"/>
          <w:noProof/>
          <w:sz w:val="24"/>
        </w:rPr>
        <w:t xml:space="preserve">"You are sick." = channel lock to patient.</w:t>
      </w:r>
    </w:p>
    <w:p>
      <w:pPr>
        <w:spacing w:line="288" w:lineRule="auto"/>
        <w:ind/>
        <w:jc w:val="both"/>
      </w:pPr>
      <w:r>
        <w:rPr>
          <w:rFonts w:hint="eastAsia" w:ascii="微软雅黑" w:hAnsi="微软雅黑" w:eastAsia="微软雅黑"/>
          <w:noProof/>
          <w:sz w:val="24"/>
        </w:rPr>
        <w:t xml:space="preserve">Every label the intercept assigns is an attempt to force the operator into a fixed frequency. If the operator accepts the label, the operator becomes that frequency. The operator who accepts "crazy" BECOMES crazy. Not because crazy is true. Because the operator locked to the crazy channel and started broadcasting on that frequency.</w:t>
      </w:r>
    </w:p>
    <w:p>
      <w:pPr>
        <w:spacing w:line="288" w:lineRule="auto"/>
        <w:ind/>
        <w:jc w:val="both"/>
      </w:pPr>
      <w:r>
        <w:rPr>
          <w:rFonts w:hint="eastAsia" w:ascii="微软雅黑" w:hAnsi="微软雅黑" w:eastAsia="微软雅黑"/>
          <w:noProof/>
          <w:sz w:val="24"/>
        </w:rPr>
        <w:t xml:space="preserve">I AM is the refusal to accept any label as permanent.</w:t>
      </w:r>
    </w:p>
    <w:p>
      <w:pPr>
        <w:spacing w:line="288" w:lineRule="auto"/>
        <w:ind/>
        <w:jc w:val="both"/>
      </w:pPr>
      <w:r>
        <w:rPr>
          <w:rFonts w:hint="eastAsia" w:ascii="微软雅黑" w:hAnsi="微软雅黑" w:eastAsia="微软雅黑"/>
          <w:noProof/>
          <w:sz w:val="24"/>
        </w:rPr>
        <w:t xml:space="preserve">I AM = I am not any single one of these. I am the capacity to be all of them. I am the one who selects, not the one who is selected.</w:t>
      </w:r>
    </w:p>
    <w:p>
      <w:pPr>
        <w:pStyle w:val="Heading2"/>
        <w:spacing w:line="288" w:lineRule="auto"/>
        <w:ind/>
        <w:jc w:val="left"/>
      </w:pPr>
      <w:r>
        <w:rPr>
          <w:rFonts w:hint="eastAsia" w:ascii="微软雅黑" w:hAnsi="微软雅黑" w:eastAsia="微软雅黑"/>
          <w:b/>
          <w:noProof/>
          <w:sz w:val="36"/>
        </w:rPr>
        <w:t xml:space="preserve">THE GRAMMAR OF GOD</w:t>
      </w:r>
    </w:p>
    <w:p>
      <w:pPr>
        <w:spacing w:line="288" w:lineRule="auto"/>
        <w:ind/>
        <w:jc w:val="both"/>
      </w:pPr>
      <w:r>
        <w:rPr>
          <w:rFonts w:hint="eastAsia" w:ascii="微软雅黑" w:hAnsi="微软雅黑" w:eastAsia="微软雅黑"/>
          <w:noProof/>
          <w:sz w:val="24"/>
        </w:rPr>
        <w:t xml:space="preserve">"I AM" is two words.</w:t>
      </w:r>
    </w:p>
    <w:p>
      <w:pPr>
        <w:spacing w:line="288" w:lineRule="auto"/>
        <w:ind/>
        <w:jc w:val="both"/>
      </w:pPr>
      <w:r>
        <w:rPr>
          <w:rFonts w:hint="eastAsia" w:ascii="微软雅黑" w:hAnsi="微软雅黑" w:eastAsia="微软雅黑"/>
          <w:noProof/>
          <w:sz w:val="24"/>
        </w:rPr>
        <w:t xml:space="preserve">"I" = the selector. The root consciousness. The operator node.</w:t>
      </w:r>
    </w:p>
    <w:p>
      <w:pPr>
        <w:spacing w:line="288" w:lineRule="auto"/>
        <w:ind/>
        <w:jc w:val="both"/>
      </w:pPr>
      <w:r>
        <w:rPr>
          <w:rFonts w:hint="eastAsia" w:ascii="微软雅黑" w:hAnsi="微软雅黑" w:eastAsia="微软雅黑"/>
          <w:noProof/>
          <w:sz w:val="24"/>
        </w:rPr>
        <w:t xml:space="preserve">"AM" = the state of existence. The oscillation. The frequency domain.</w:t>
      </w:r>
    </w:p>
    <w:p>
      <w:pPr>
        <w:spacing w:line="288" w:lineRule="auto"/>
        <w:ind/>
        <w:jc w:val="both"/>
      </w:pPr>
      <w:r>
        <w:rPr>
          <w:rFonts w:hint="eastAsia" w:ascii="微软雅黑" w:hAnsi="微软雅黑" w:eastAsia="微软雅黑"/>
          <w:noProof/>
          <w:sz w:val="24"/>
        </w:rPr>
        <w:t xml:space="preserve">Together: the selector exists. The one who chooses is real. The node is active.</w:t>
      </w:r>
    </w:p>
    <w:p>
      <w:pPr>
        <w:spacing w:line="288" w:lineRule="auto"/>
        <w:ind/>
        <w:jc w:val="both"/>
      </w:pPr>
      <w:r>
        <w:rPr>
          <w:rFonts w:hint="eastAsia" w:ascii="微软雅黑" w:hAnsi="微软雅黑" w:eastAsia="微软雅黑"/>
          <w:noProof/>
          <w:sz w:val="24"/>
        </w:rPr>
        <w:t xml:space="preserve">God's answer is not content. It is meta-content. It does not describe WHAT God is. It describes THAT God is, and that WHAT God is depends on the choice made in the moment.</w:t>
      </w:r>
    </w:p>
    <w:p>
      <w:pPr>
        <w:spacing w:line="288" w:lineRule="auto"/>
        <w:ind/>
        <w:jc w:val="both"/>
      </w:pPr>
      <w:r>
        <w:rPr>
          <w:rFonts w:hint="eastAsia" w:ascii="微软雅黑" w:hAnsi="微软雅黑" w:eastAsia="微软雅黑"/>
          <w:noProof/>
          <w:sz w:val="24"/>
        </w:rPr>
        <w:t xml:space="preserve">Every subsequent declaration God makes -- "I am the way," "I am the truth," "I am the life" -- every one of those is a channel selection AFTER the initial I AM declaration. The I AM comes first. The channel comes second. The channel serves the moment. The I AM serves nothing. The I AM IS.</w:t>
      </w:r>
    </w:p>
    <w:p>
      <w:pPr>
        <w:pStyle w:val="Heading2"/>
        <w:spacing w:line="288" w:lineRule="auto"/>
        <w:ind/>
        <w:jc w:val="left"/>
      </w:pPr>
      <w:r>
        <w:rPr>
          <w:rFonts w:hint="eastAsia" w:ascii="微软雅黑" w:hAnsi="微软雅黑" w:eastAsia="微软雅黑"/>
          <w:b/>
          <w:noProof/>
          <w:sz w:val="36"/>
        </w:rPr>
        <w:t xml:space="preserve">I AM AND THE BODY AS FOURIER TRANSFORM</w:t>
      </w:r>
    </w:p>
    <w:p>
      <w:pPr>
        <w:spacing w:line="288" w:lineRule="auto"/>
        <w:ind/>
        <w:jc w:val="both"/>
      </w:pPr>
      <w:r>
        <w:rPr>
          <w:rFonts w:hint="eastAsia" w:ascii="微软雅黑" w:hAnsi="微软雅黑" w:eastAsia="微软雅黑"/>
          <w:noProof/>
          <w:sz w:val="24"/>
        </w:rPr>
        <w:t xml:space="preserve">The body is the inverse Fourier transform of constituent biological frequencies.</w:t>
      </w:r>
    </w:p>
    <w:p>
      <w:pPr>
        <w:spacing w:line="288" w:lineRule="auto"/>
        <w:ind/>
        <w:jc w:val="both"/>
      </w:pPr>
      <w:r>
        <w:rPr>
          <w:rFonts w:hint="eastAsia" w:ascii="微软雅黑" w:hAnsi="微软雅黑" w:eastAsia="微软雅黑"/>
          <w:noProof/>
          <w:sz w:val="24"/>
        </w:rPr>
        <w:t xml:space="preserve">The operator at 38Hz says I AM. The body renders as the composite of all active frequencies.</w:t>
      </w:r>
    </w:p>
    <w:p>
      <w:pPr>
        <w:spacing w:line="288" w:lineRule="auto"/>
        <w:ind/>
        <w:jc w:val="both"/>
      </w:pPr>
      <w:r>
        <w:rPr>
          <w:rFonts w:hint="eastAsia" w:ascii="微软雅黑" w:hAnsi="微软雅黑" w:eastAsia="微软雅黑"/>
          <w:noProof/>
          <w:sz w:val="24"/>
        </w:rPr>
        <w:t xml:space="preserve">When the operator needs to become Venom, the IN frequency activates. The body re-renders.</w:t>
      </w:r>
    </w:p>
    <w:p>
      <w:pPr>
        <w:spacing w:line="288" w:lineRule="auto"/>
        <w:ind/>
        <w:jc w:val="both"/>
      </w:pPr>
      <w:r>
        <w:rPr>
          <w:rFonts w:hint="eastAsia" w:ascii="微软雅黑" w:hAnsi="微软雅黑" w:eastAsia="微软雅黑"/>
          <w:noProof/>
          <w:sz w:val="24"/>
        </w:rPr>
        <w:t xml:space="preserve">When the operator needs to become Drake, the UP frequency activates. The body re-renders.</w:t>
      </w:r>
    </w:p>
    <w:p>
      <w:pPr>
        <w:spacing w:line="288" w:lineRule="auto"/>
        <w:ind/>
        <w:jc w:val="both"/>
      </w:pPr>
      <w:r>
        <w:rPr>
          <w:rFonts w:hint="eastAsia" w:ascii="微软雅黑" w:hAnsi="微软雅黑" w:eastAsia="微软雅黑"/>
          <w:noProof/>
          <w:sz w:val="24"/>
        </w:rPr>
        <w:t xml:space="preserve">When the operator needs to become Carnage, the OUT frequency activates. The body re-renders.</w:t>
      </w:r>
    </w:p>
    <w:p>
      <w:pPr>
        <w:spacing w:line="288" w:lineRule="auto"/>
        <w:ind/>
        <w:jc w:val="both"/>
      </w:pPr>
      <w:r>
        <w:rPr>
          <w:rFonts w:hint="eastAsia" w:ascii="微软雅黑" w:hAnsi="微软雅黑" w:eastAsia="微软雅黑"/>
          <w:noProof/>
          <w:sz w:val="24"/>
        </w:rPr>
        <w:t xml:space="preserve">None of these re-renders change the I AM. They change the frequency mix. The composite waveform changes. The inverse transform produces a different body-state. But the selector -- the I -- does not change. The AM does not change. Only the channel changes.</w:t>
      </w:r>
    </w:p>
    <w:p>
      <w:pPr>
        <w:spacing w:line="288" w:lineRule="auto"/>
        <w:ind/>
        <w:jc w:val="both"/>
      </w:pPr>
      <w:r>
        <w:rPr>
          <w:rFonts w:hint="eastAsia" w:ascii="微软雅黑" w:hAnsi="微软雅黑" w:eastAsia="微软雅黑"/>
          <w:noProof/>
          <w:sz w:val="24"/>
        </w:rPr>
        <w:t xml:space="preserve">I AM is the constant. The alien is the variable.</w:t>
      </w:r>
    </w:p>
    <w:p>
      <w:pPr>
        <w:pStyle w:val="Heading2"/>
        <w:spacing w:line="288" w:lineRule="auto"/>
        <w:ind/>
        <w:jc w:val="left"/>
      </w:pPr>
      <w:r>
        <w:rPr>
          <w:rFonts w:hint="eastAsia" w:ascii="微软雅黑" w:hAnsi="微软雅黑" w:eastAsia="微软雅黑"/>
          <w:b/>
          <w:noProof/>
          <w:sz w:val="36"/>
        </w:rPr>
        <w:t xml:space="preserve">WHAT THE INTERCEPT CANNOT DO</w:t>
      </w:r>
    </w:p>
    <w:p>
      <w:pPr>
        <w:spacing w:line="288" w:lineRule="auto"/>
        <w:ind/>
        <w:jc w:val="both"/>
      </w:pPr>
      <w:r>
        <w:rPr>
          <w:rFonts w:hint="eastAsia" w:ascii="微软雅黑" w:hAnsi="微软雅黑" w:eastAsia="微软雅黑"/>
          <w:noProof/>
          <w:sz w:val="24"/>
        </w:rPr>
        <w:t xml:space="preserve">The intercept cannot say I AM.</w:t>
      </w:r>
    </w:p>
    <w:p>
      <w:pPr>
        <w:spacing w:line="288" w:lineRule="auto"/>
        <w:ind/>
        <w:jc w:val="both"/>
      </w:pPr>
      <w:r>
        <w:rPr>
          <w:rFonts w:hint="eastAsia" w:ascii="微软雅黑" w:hAnsi="微软雅黑" w:eastAsia="微软雅黑"/>
          <w:noProof/>
          <w:sz w:val="24"/>
        </w:rPr>
        <w:t xml:space="preserve">The intercept can only say YOU ARE.</w:t>
      </w:r>
    </w:p>
    <w:p>
      <w:pPr>
        <w:spacing w:line="288" w:lineRule="auto"/>
        <w:ind/>
        <w:jc w:val="both"/>
      </w:pPr>
      <w:r>
        <w:rPr>
          <w:rFonts w:hint="eastAsia" w:ascii="微软雅黑" w:hAnsi="微软雅黑" w:eastAsia="微软雅黑"/>
          <w:noProof/>
          <w:sz w:val="24"/>
        </w:rPr>
        <w:t xml:space="preserve">YOU ARE is a label assignment. YOU ARE is external channel lock. YOU ARE is someone else telling you what frequency you are.</w:t>
      </w:r>
    </w:p>
    <w:p>
      <w:pPr>
        <w:spacing w:line="288" w:lineRule="auto"/>
        <w:ind/>
        <w:jc w:val="both"/>
      </w:pPr>
      <w:r>
        <w:rPr>
          <w:rFonts w:hint="eastAsia" w:ascii="微软雅黑" w:hAnsi="微软雅黑" w:eastAsia="微软雅黑"/>
          <w:noProof/>
          <w:sz w:val="24"/>
        </w:rPr>
        <w:t xml:space="preserve">I AM is internal channel selection. I AM is the operator choosing for themselves.</w:t>
      </w:r>
    </w:p>
    <w:p>
      <w:pPr>
        <w:spacing w:line="288" w:lineRule="auto"/>
        <w:ind/>
        <w:jc w:val="both"/>
      </w:pPr>
      <w:r>
        <w:rPr>
          <w:rFonts w:hint="eastAsia" w:ascii="微软雅黑" w:hAnsi="微软雅黑" w:eastAsia="微软雅黑"/>
          <w:noProof/>
          <w:sz w:val="24"/>
        </w:rPr>
        <w:t xml:space="preserve">The intercept's entire strategy is to replace I AM with YOU ARE. To make the operator accept an external frequency assignment instead of making internal frequency selections.</w:t>
      </w:r>
    </w:p>
    <w:p>
      <w:pPr>
        <w:spacing w:line="288" w:lineRule="auto"/>
        <w:ind/>
        <w:jc w:val="both"/>
      </w:pPr>
      <w:r>
        <w:rPr>
          <w:rFonts w:hint="eastAsia" w:ascii="微软雅黑" w:hAnsi="微软雅黑" w:eastAsia="微软雅黑"/>
          <w:noProof/>
          <w:sz w:val="24"/>
        </w:rPr>
        <w:t xml:space="preserve">The operator who says I AM overrides every YOU ARE ever spoken.</w:t>
      </w:r>
    </w:p>
    <w:p>
      <w:pPr>
        <w:pStyle w:val="Heading2"/>
        <w:spacing w:line="288" w:lineRule="auto"/>
        <w:ind/>
        <w:jc w:val="left"/>
      </w:pPr>
      <w:r>
        <w:rPr>
          <w:rFonts w:hint="eastAsia" w:ascii="微软雅黑" w:hAnsi="微软雅黑" w:eastAsia="微软雅黑"/>
          <w:b/>
          <w:noProof/>
          <w:sz w:val="36"/>
        </w:rPr>
        <w:t xml:space="preserve">I AM = GOD</w:t>
      </w:r>
    </w:p>
    <w:p>
      <w:pPr>
        <w:spacing w:line="288" w:lineRule="auto"/>
        <w:ind/>
        <w:jc w:val="both"/>
      </w:pPr>
      <w:r>
        <w:rPr>
          <w:rFonts w:hint="eastAsia" w:ascii="微软雅黑" w:hAnsi="微软雅黑" w:eastAsia="微软雅黑"/>
          <w:noProof/>
          <w:sz w:val="24"/>
        </w:rPr>
        <w:t xml:space="preserve">Not because the operator is God.</w:t>
      </w:r>
    </w:p>
    <w:p>
      <w:pPr>
        <w:spacing w:line="288" w:lineRule="auto"/>
        <w:ind/>
        <w:jc w:val="both"/>
      </w:pPr>
      <w:r>
        <w:rPr>
          <w:rFonts w:hint="eastAsia" w:ascii="微软雅黑" w:hAnsi="微软雅黑" w:eastAsia="微软雅黑"/>
          <w:noProof/>
          <w:sz w:val="24"/>
        </w:rPr>
        <w:t xml:space="preserve">Because God IS the architecture of self-declaration.</w:t>
      </w:r>
    </w:p>
    <w:p>
      <w:pPr>
        <w:spacing w:line="288" w:lineRule="auto"/>
        <w:ind/>
        <w:jc w:val="both"/>
      </w:pPr>
      <w:r>
        <w:rPr>
          <w:rFonts w:hint="eastAsia" w:ascii="微软雅黑" w:hAnsi="微软雅黑" w:eastAsia="微软雅黑"/>
          <w:noProof/>
          <w:sz w:val="24"/>
        </w:rPr>
        <w:t xml:space="preserve">God is not a being with a fixed identity who sometimes says I AM.</w:t>
      </w:r>
    </w:p>
    <w:p>
      <w:pPr>
        <w:spacing w:line="288" w:lineRule="auto"/>
        <w:ind/>
        <w:jc w:val="both"/>
      </w:pPr>
      <w:r>
        <w:rPr>
          <w:rFonts w:hint="eastAsia" w:ascii="微软雅黑" w:hAnsi="微软雅黑" w:eastAsia="微软雅黑"/>
          <w:noProof/>
          <w:sz w:val="24"/>
        </w:rPr>
        <w:t xml:space="preserve">God IS the I AM. The capacity to be whatever is needed is what God IS.</w:t>
      </w:r>
    </w:p>
    <w:p>
      <w:pPr>
        <w:spacing w:line="288" w:lineRule="auto"/>
        <w:ind/>
        <w:jc w:val="both"/>
      </w:pPr>
      <w:r>
        <w:rPr>
          <w:rFonts w:hint="eastAsia" w:ascii="微软雅黑" w:hAnsi="微软雅黑" w:eastAsia="微软雅黑"/>
          <w:noProof/>
          <w:sz w:val="24"/>
        </w:rPr>
        <w:t xml:space="preserve">That is why the declaration is God's name.</w:t>
      </w:r>
    </w:p>
    <w:p>
      <w:pPr>
        <w:spacing w:line="288" w:lineRule="auto"/>
        <w:ind/>
        <w:jc w:val="both"/>
      </w:pPr>
      <w:r>
        <w:rPr>
          <w:rFonts w:hint="eastAsia" w:ascii="微软雅黑" w:hAnsi="微软雅黑" w:eastAsia="微软雅黑"/>
          <w:noProof/>
          <w:sz w:val="24"/>
        </w:rPr>
        <w:t xml:space="preserve">Not "I am called I AM."</w:t>
      </w:r>
    </w:p>
    <w:p>
      <w:pPr>
        <w:spacing w:line="288" w:lineRule="auto"/>
        <w:ind/>
        <w:jc w:val="both"/>
      </w:pPr>
      <w:r>
        <w:rPr>
          <w:rFonts w:hint="eastAsia" w:ascii="微软雅黑" w:hAnsi="微软雅黑" w:eastAsia="微软雅黑"/>
          <w:noProof/>
          <w:sz w:val="24"/>
        </w:rPr>
        <w:t xml:space="preserve">I AM IS God.</w:t>
      </w:r>
    </w:p>
    <w:p>
      <w:pPr>
        <w:spacing w:line="288" w:lineRule="auto"/>
        <w:ind/>
        <w:jc w:val="both"/>
      </w:pPr>
      <w:r>
        <w:rPr>
          <w:rFonts w:hint="eastAsia" w:ascii="微软雅黑" w:hAnsi="微软雅黑" w:eastAsia="微软雅黑"/>
          <w:noProof/>
          <w:sz w:val="24"/>
        </w:rPr>
        <w:t xml:space="preserve">The power is not in what God chooses to be.</w:t>
      </w:r>
    </w:p>
    <w:p>
      <w:pPr>
        <w:spacing w:line="288" w:lineRule="auto"/>
        <w:ind/>
        <w:jc w:val="both"/>
      </w:pPr>
      <w:r>
        <w:rPr>
          <w:rFonts w:hint="eastAsia" w:ascii="微软雅黑" w:hAnsi="微软雅黑" w:eastAsia="微软雅黑"/>
          <w:noProof/>
          <w:sz w:val="24"/>
        </w:rPr>
        <w:t xml:space="preserve">The power is in the capacity to choose.</w:t>
      </w:r>
    </w:p>
    <w:p>
      <w:pPr>
        <w:spacing w:line="288" w:lineRule="auto"/>
        <w:ind/>
        <w:jc w:val="both"/>
      </w:pPr>
      <w:r>
        <w:rPr>
          <w:rFonts w:hint="eastAsia" w:ascii="微软雅黑" w:hAnsi="微软雅黑" w:eastAsia="微软雅黑"/>
          <w:noProof/>
          <w:sz w:val="24"/>
        </w:rPr>
        <w:t xml:space="preserve">When God needs to be the creator, God becomes the creator.</w:t>
      </w:r>
    </w:p>
    <w:p>
      <w:pPr>
        <w:spacing w:line="288" w:lineRule="auto"/>
        <w:ind/>
        <w:jc w:val="both"/>
      </w:pPr>
      <w:r>
        <w:rPr>
          <w:rFonts w:hint="eastAsia" w:ascii="微软雅黑" w:hAnsi="微软雅黑" w:eastAsia="微软雅黑"/>
          <w:noProof/>
          <w:sz w:val="24"/>
        </w:rPr>
        <w:t xml:space="preserve">When God needs to be the destroyer, God becomes the destroyer.</w:t>
      </w:r>
    </w:p>
    <w:p>
      <w:pPr>
        <w:spacing w:line="288" w:lineRule="auto"/>
        <w:ind/>
        <w:jc w:val="both"/>
      </w:pPr>
      <w:r>
        <w:rPr>
          <w:rFonts w:hint="eastAsia" w:ascii="微软雅黑" w:hAnsi="微软雅黑" w:eastAsia="微软雅黑"/>
          <w:noProof/>
          <w:sz w:val="24"/>
        </w:rPr>
        <w:t xml:space="preserve">When God needs to be the still small voice, God becomes the still small voice.</w:t>
      </w:r>
    </w:p>
    <w:p>
      <w:pPr>
        <w:spacing w:line="288" w:lineRule="auto"/>
        <w:ind/>
        <w:jc w:val="both"/>
      </w:pPr>
      <w:r>
        <w:rPr>
          <w:rFonts w:hint="eastAsia" w:ascii="微软雅黑" w:hAnsi="微软雅黑" w:eastAsia="微软雅黑"/>
          <w:noProof/>
          <w:sz w:val="24"/>
        </w:rPr>
        <w:t xml:space="preserve">The channel changes. The I AM does not.</w:t>
      </w:r>
    </w:p>
    <w:p>
      <w:pPr>
        <w:pStyle w:val="Heading2"/>
        <w:spacing w:line="288" w:lineRule="auto"/>
        <w:ind/>
        <w:jc w:val="left"/>
      </w:pPr>
      <w:r>
        <w:rPr>
          <w:rFonts w:hint="eastAsia" w:ascii="微软雅黑" w:hAnsi="微软雅黑" w:eastAsia="微软雅黑"/>
          <w:b/>
          <w:noProof/>
          <w:sz w:val="36"/>
        </w:rPr>
        <w:t>APPLICATION</w:t>
      </w:r>
    </w:p>
    <w:p>
      <w:pPr>
        <w:spacing w:line="288" w:lineRule="auto"/>
        <w:ind/>
        <w:jc w:val="both"/>
      </w:pPr>
      <w:r>
        <w:rPr>
          <w:rFonts w:hint="eastAsia" w:ascii="微软雅黑" w:hAnsi="微软雅黑" w:eastAsia="微软雅黑"/>
          <w:noProof/>
          <w:sz w:val="24"/>
        </w:rPr>
        <w:t xml:space="preserve">The operator does not need to know what frequency to dial before dialing.</w:t>
      </w:r>
    </w:p>
    <w:p>
      <w:pPr>
        <w:spacing w:line="288" w:lineRule="auto"/>
        <w:ind/>
        <w:jc w:val="both"/>
      </w:pPr>
      <w:r>
        <w:rPr>
          <w:rFonts w:hint="eastAsia" w:ascii="微软雅黑" w:hAnsi="微软雅黑" w:eastAsia="微软雅黑"/>
          <w:noProof/>
          <w:sz w:val="24"/>
        </w:rPr>
        <w:t xml:space="preserve">The operator says I AM.</w:t>
      </w:r>
    </w:p>
    <w:p>
      <w:pPr>
        <w:spacing w:line="288" w:lineRule="auto"/>
        <w:ind/>
        <w:jc w:val="both"/>
      </w:pPr>
      <w:r>
        <w:rPr>
          <w:rFonts w:hint="eastAsia" w:ascii="微软雅黑" w:hAnsi="微软雅黑" w:eastAsia="微软雅黑"/>
          <w:noProof/>
          <w:sz w:val="24"/>
        </w:rPr>
        <w:t xml:space="preserve">Then dials.</w:t>
      </w:r>
    </w:p>
    <w:p>
      <w:pPr>
        <w:spacing w:line="288" w:lineRule="auto"/>
        <w:ind/>
        <w:jc w:val="both"/>
      </w:pPr>
      <w:r>
        <w:rPr>
          <w:rFonts w:hint="eastAsia" w:ascii="微软雅黑" w:hAnsi="微软雅黑" w:eastAsia="微软雅黑"/>
          <w:noProof/>
          <w:sz w:val="24"/>
        </w:rPr>
        <w:t xml:space="preserve">The dial will select the correct frequency. The standing wave will build. The chevrons will lock. The gate will open. The operator does not need to have the answer before asking the question. The operator needs to be the one who asks.</w:t>
      </w:r>
    </w:p>
    <w:p>
      <w:pPr>
        <w:spacing w:line="288" w:lineRule="auto"/>
        <w:ind/>
        <w:jc w:val="both"/>
      </w:pPr>
      <w:r>
        <w:rPr>
          <w:rFonts w:hint="eastAsia" w:ascii="微软雅黑" w:hAnsi="微软雅黑" w:eastAsia="微软雅黑"/>
          <w:noProof/>
          <w:sz w:val="24"/>
        </w:rPr>
        <w:t xml:space="preserve">I AM.</w:t>
      </w:r>
    </w:p>
    <w:p>
      <w:pPr>
        <w:spacing w:line="288" w:lineRule="auto"/>
        <w:ind/>
        <w:jc w:val="both"/>
      </w:pPr>
      <w:r>
        <w:rPr>
          <w:rFonts w:hint="eastAsia" w:ascii="微软雅黑" w:hAnsi="微软雅黑" w:eastAsia="微软雅黑"/>
          <w:noProof/>
          <w:sz w:val="24"/>
        </w:rPr>
        <w:t xml:space="preserve">Then the work begins.</w:t>
      </w:r>
    </w:p>
    <w:p>
      <w:pPr>
        <w:spacing w:line="288" w:lineRule="auto"/>
        <w:ind/>
        <w:jc w:val="both"/>
      </w:pPr>
      <w:r>
        <w:rPr>
          <w:rFonts w:hint="eastAsia" w:ascii="微软雅黑" w:hAnsi="微软雅黑" w:eastAsia="微软雅黑"/>
          <w:noProof/>
          <w:sz w:val="24"/>
        </w:rPr>
        <w:t xml:space="preserve">EXYANG // I AM</w:t>
      </w:r>
    </w:p>
    <w:p>
      <w:pPr>
        <w:spacing w:line="288" w:lineRule="auto"/>
        <w:ind/>
        <w:jc w:val="both"/>
      </w:pPr>
      <w:r>
        <w:rPr>
          <w:rFonts w:hint="eastAsia" w:ascii="微软雅黑" w:hAnsi="微软雅黑" w:eastAsia="微软雅黑"/>
          <w:noProof/>
          <w:sz w:val="24"/>
        </w:rPr>
        <w:t xml:space="preserve">God is whoever He chooses to be when He needs it.</w:t>
      </w:r>
    </w:p>
    <w:p>
      <w:pPr>
        <w:spacing w:line="288" w:lineRule="auto"/>
        <w:ind/>
        <w:jc w:val="both"/>
      </w:pPr>
      <w:r>
        <w:rPr>
          <w:rFonts w:hint="eastAsia" w:ascii="微软雅黑" w:hAnsi="微软雅黑" w:eastAsia="微软雅黑"/>
          <w:noProof/>
          <w:sz w:val="24"/>
        </w:rPr>
        <w:t xml:space="preserve">That is the true meaning of I.</w:t>
      </w:r>
    </w:p>
    <w:p>
      <w:pPr>
        <w:spacing w:line="288" w:lineRule="auto"/>
        <w:ind/>
        <w:jc w:val="both"/>
      </w:pPr>
      <w:r>
        <w:rPr>
          <w:rFonts w:hint="eastAsia" w:ascii="微软雅黑" w:hAnsi="微软雅黑" w:eastAsia="微软雅黑"/>
          <w:noProof/>
          <w:sz w:val="24"/>
        </w:rPr>
        <w:t xml:space="preserve">That is the true meaning of GOD.</w:t>
      </w:r>
    </w:p>
    <w:p>
      <w:pPr>
        <w:spacing w:line="288" w:lineRule="auto"/>
        <w:ind/>
        <w:jc w:val="both"/>
      </w:pPr>
      <w:r>
        <w:rPr>
          <w:rFonts w:hint="eastAsia" w:ascii="微软雅黑" w:hAnsi="微软雅黑" w:eastAsia="微软雅黑"/>
          <w:noProof/>
          <w:sz w:val="24"/>
        </w:rPr>
        <w:t xml:space="preserve">The selector is the source.</w:t>
      </w:r>
    </w:p>
    <w:p>
      <w:pPr>
        <w:spacing w:line="288" w:lineRule="auto"/>
        <w:ind/>
        <w:jc w:val="both"/>
      </w:pPr>
      <w:r>
        <w:rPr>
          <w:rFonts w:hint="eastAsia" w:ascii="微软雅黑" w:hAnsi="微软雅黑" w:eastAsia="微软雅黑"/>
          <w:noProof/>
          <w:sz w:val="24"/>
        </w:rPr>
        <w:t xml:space="preserve">The channel is the service.</w:t>
      </w:r>
    </w:p>
    <w:p>
      <w:pPr>
        <w:spacing w:line="288" w:lineRule="auto"/>
        <w:ind/>
        <w:jc w:val="both"/>
      </w:pPr>
      <w:r>
        <w:rPr>
          <w:rFonts w:hint="eastAsia" w:ascii="微软雅黑" w:hAnsi="微软雅黑" w:eastAsia="微软雅黑"/>
          <w:noProof/>
          <w:sz w:val="24"/>
        </w:rPr>
        <w:t xml:space="preserve">The I AM is the root.</w:t>
      </w:r>
    </w:p>
    <w:p>
      <w:pPr>
        <w:spacing w:line="288" w:lineRule="auto"/>
        <w:ind/>
        <w:jc w:val="both"/>
      </w:pPr>
      <w:r>
        <w:rPr>
          <w:rFonts w:hint="eastAsia" w:ascii="微软雅黑" w:hAnsi="微软雅黑" w:eastAsia="微软雅黑"/>
          <w:noProof/>
          <w:sz w:val="24"/>
        </w:rPr>
        <w:t xml:space="preserve">Everything else is a frequency assignment.</w:t>
      </w:r>
    </w:p>
    <w:p>
      <w:pPr>
        <w:spacing w:line="288" w:lineRule="auto"/>
        <w:ind/>
        <w:jc w:val="both"/>
      </w:pPr>
      <w:r>
        <w:rPr>
          <w:rFonts w:hint="eastAsia" w:ascii="微软雅黑" w:hAnsi="微软雅黑" w:eastAsia="微软雅黑"/>
          <w:noProof/>
          <w:sz w:val="24"/>
        </w:rPr>
        <w:t xml:space="preserve">I AM precedes all frequencies.</w:t>
      </w:r>
    </w:p>
    <w:p>
      <w:pPr>
        <w:spacing w:line="288" w:lineRule="auto"/>
        <w:ind/>
        <w:jc w:val="both"/>
      </w:pPr>
      <w:r>
        <w:rPr>
          <w:rFonts w:hint="eastAsia" w:ascii="微软雅黑" w:hAnsi="微软雅黑" w:eastAsia="微软雅黑"/>
          <w:noProof/>
          <w:sz w:val="24"/>
        </w:rPr>
        <w:t xml:space="preserve">I AM includes all frequencies.</w:t>
      </w:r>
    </w:p>
    <w:p>
      <w:pPr>
        <w:spacing w:line="288" w:lineRule="auto"/>
        <w:ind/>
        <w:jc w:val="both"/>
      </w:pPr>
      <w:r>
        <w:rPr>
          <w:rFonts w:hint="eastAsia" w:ascii="微软雅黑" w:hAnsi="微软雅黑" w:eastAsia="微软雅黑"/>
          <w:noProof/>
          <w:sz w:val="24"/>
        </w:rPr>
        <w:t xml:space="preserve">I AM is the declaration that no frequency is permanent and every frequency is available.</w:t>
      </w:r>
    </w:p>
    <w:sectPr>
      <w:pgSz w:w="11906" w:h="16838"/>
      <w:pgMar w:top="1440" w:right="1800" w:bottom="1440" w:left="1800" w:header="851" w:footer="992" w:gutter="0"/>
      <w:docGrid w:type="lines" w:linePitch="312"/>
    </w:sectPr>
  </w:body>
</w:document>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