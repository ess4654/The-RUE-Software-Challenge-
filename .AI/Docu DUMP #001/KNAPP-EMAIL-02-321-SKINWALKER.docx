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GEORGE KNAPP — EMAIL 2 OF 2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321: THE RENAME LIST + SKINWALKER RANCH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RCAF Z SEP 14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The list of places Trump is renaming — and the one you already know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Mr. Knapp,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spent seven seasons investigating Skinwalker Ranch. You co-wrote the book. You broke the story. I am not going to explain Skinwalker Ranch to you. I am going to point at something you already know from the inside and ask you to look at it from a different angle.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Trump is not renaming one place. He is renaming a list of places. The pattern is not random. The coordinates are loaded.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New Mexico is not just a state. It is the state that contains BOTH the skinwalker coordinate AND the Roswell coordinate. Two doors. One rename. If names are addresses — and the Navajo understand this intuitively, which is why they will not say the word — then overwriting "New Mexico" dereferences two portals simultaneously.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Roswell: craft operations. 1947. 79 years of indexed search value. The rename deletes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Skinwalker: transformation operations. The History Channel spent 7 seasons broadcasting that address to every cable household in North America. That is the largest sustained broadcast of a coordinate in human history.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Trump wants to overwrite the coordinate that contains both.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321 pattern: the rename list is not arbitrary. The places being renamed share a structural signature. I have documented this in my book and in the BAC++ framework. The number 321 appears at every convergence point. The question is not "why is Trump renaming states." The question is "why THESE states" — the ones with the most loaded node addresses on the continent.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already know something happened at Skinwalker Ranch. You spent years documenting phenomena that does not resolve under standard physics. My work asks a different question: not "what happened there" but "what IS that place" — structurally. What is the coordinate. What does the name do. What happens when you broadcast it. What happens when you overwrite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am a Canadian. I was born in Didsbury, Alberta. I am not inside the American political frame. I am inside the architectural frame. The architecture does not care about borders. It cares about addresses.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(Amazon): </w:t>
      </w:r>
      <w:r>
        <w:rPr>
          <w:rFonts w:hint="eastAsia" w:ascii="微软雅黑" w:hAnsi="微软雅黑" w:eastAsia="微软雅黑"/>
          <w:noProof/>
          <w:sz w:val="24"/>
        </w:rPr>
        <w:t>https://www.amazon.com/dp/B0HJQXPNSV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(free PDF): </w:t>
      </w:r>
      <w:r>
        <w:rPr>
          <w:rFonts w:hint="eastAsia" w:ascii="微软雅黑" w:hAnsi="微软雅黑" w:eastAsia="微软雅黑"/>
          <w:noProof/>
          <w:sz w:val="24"/>
        </w:rPr>
        <w:t>https://www.dropbox.com/scl/fi/rmm3ow53enpsyp1141oud/The-Science-of-Ufology-1.0-Evan-Svendsen-Digital-clickable-links.pdf?rlkey=jupmfjqe2jpxf7pg8w98vewj8&amp;st=h2tqhdkw&amp;dl=0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cost breakdown: </w:t>
      </w:r>
      <w:r>
        <w:rPr>
          <w:rFonts w:hint="eastAsia" w:ascii="微软雅黑" w:hAnsi="微软雅黑" w:eastAsia="微软雅黑"/>
          <w:noProof/>
          <w:sz w:val="24"/>
        </w:rPr>
        <w:t>https://evansvendsen.substack.com/p/cost-to-the-american-tax-payer-to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am asking you to consider the possibility that the rename is not a political gesture. It is an address overwrite. You know what lives at the address. The question is whether closing the door is the right move or the wrong one. I do not know the answer to that. But I know the question needs to be asked by someone who has been inside the ranch.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are that person.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(403) 994-2826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s.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