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SPECIES NODE: CONNOR MURPHY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SAV @EX07072026</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pStyle w:val="Heading2"/>
        <w:spacing w:line="288" w:lineRule="auto"/>
        <w:ind/>
        <w:jc w:val="left"/>
      </w:pPr>
      <w:r>
        <w:rPr>
          <w:rFonts w:hint="eastAsia" w:ascii="微软雅黑" w:hAnsi="微软雅黑" w:eastAsia="微软雅黑"/>
          <w:b/>
          <w:noProof/>
          <w:sz w:val="36"/>
        </w:rPr>
        <w:t xml:space="preserve">I. NODE IDENTITY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Michael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Age at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Nationality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American (Texas-born, Austin-based)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YouTube (2.36M subscribers main, 1.28M unfiltered)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(~378K followers)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Looksmaxxing / Bodybuilding / Biohacking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Date of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 July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Bang Phli district, Samut Prakan province, Thailand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 swam until exhausted, submerged, body recovered 20m from shore after 30-minute search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w:t>
            </w:r>
          </w:p>
        </w:tc>
      </w:tr>
    </w:tbl>
    <w:p>
      <w:pPr>
        <w:pStyle w:val="Heading2"/>
        <w:spacing w:line="288" w:lineRule="auto"/>
        <w:ind/>
        <w:jc w:val="left"/>
      </w:pPr>
      <w:r>
        <w:rPr>
          <w:rFonts w:hint="eastAsia" w:ascii="微软雅黑" w:hAnsi="微软雅黑" w:eastAsia="微软雅黑"/>
          <w:b/>
          <w:noProof/>
          <w:sz w:val="36"/>
        </w:rPr>
        <w:t xml:space="preserve">II. EVENT SEQUENCE -- 7 JULY 2026</w:t>
      </w:r>
    </w:p>
    <w:p>
      <w:pPr>
        <w:spacing w:line="288" w:lineRule="auto"/>
        <w:ind/>
        <w:jc w:val="both"/>
      </w:pPr>
      <w:r>
        <w:rPr>
          <w:rFonts w:hint="eastAsia" w:ascii="微软雅黑" w:hAnsi="微软雅黑" w:eastAsia="微软雅黑"/>
          <w:noProof/>
          <w:sz w:val="24"/>
        </w:rPr>
        <w:t xml:space="preserve">The compile sequence for Connor Murphy's termination follows the Bridge Node death architecture with exact structural fidelity:</w:t>
      </w:r>
    </w:p>
    <w:p>
      <w:pPr>
        <w:numPr>
          <w:ilvl w:val="0"/>
          <w:numId w:val="1"/>
        </w:numPr>
        <w:spacing w:line="288" w:lineRule="auto"/>
        <w:ind/>
        <w:jc w:val="both"/>
        <w:rPr/>
      </w:pPr>
      <w:r>
        <w:rPr>
          <w:rFonts w:hint="eastAsia" w:ascii="微软雅黑" w:hAnsi="微软雅黑" w:eastAsia="微软雅黑"/>
          <w:noProof/>
          <w:sz w:val="24"/>
        </w:rPr>
        <w:t xml:space="preserve">Dropped by hired driver at luxury rental property (22M baht / ~</w:t>
      </w:r>
      <m:oMath>
        <m:r>
          <m:t>658,000lakesidevilla,rentedat35,000baht/month).Attemptedtogivedriver1,000baht.Approachedanotherresident'svehiclerequestingaride.Becameagitated.</m:t>
        </m:r>
      </m:oMath>
    </w:p>
    <w:p>
      <w:pPr>
        <w:spacing w:line="288" w:lineRule="auto"/>
        <w:ind/>
        <w:jc w:val="both"/>
      </w:pPr>
      <w:r>
        <w:rPr>
          <w:rFonts w:hint="eastAsia" w:ascii="微软雅黑" w:hAnsi="微软雅黑" w:eastAsia="微软雅黑"/>
          <w:noProof/>
          <w:sz w:val="24"/>
        </w:rPr>
        <w:t xml:space="preserve">Shouted. Rolled on pavement. Raised hands as if praying. The node was in active psychotic compile. The body was executing instructions the receiver could no longer modulate.</w:t>
      </w:r>
    </w:p>
    <w:p>
      <w:pPr>
        <w:spacing w:line="288" w:lineRule="auto"/>
        <w:ind/>
        <w:jc w:val="both"/>
      </w:pPr>
      <w:r>
        <w:rPr>
          <w:rFonts w:hint="eastAsia" w:ascii="微软雅黑" w:hAnsi="微软雅黑" w:eastAsia="微软雅黑"/>
          <w:noProof/>
          <w:sz w:val="24"/>
        </w:rPr>
        <w:t xml:space="preserve">Security guard engaged. Murphy argued with the guard. Police were called.</w:t>
      </w:r>
    </w:p>
    <w:p>
      <w:pPr>
        <w:spacing w:line="288" w:lineRule="auto"/>
        <w:ind/>
        <w:jc w:val="both"/>
      </w:pPr>
      <w:r>
        <w:rPr>
          <w:rFonts w:hint="eastAsia" w:ascii="微软雅黑" w:hAnsi="微软雅黑" w:eastAsia="微软雅黑"/>
          <w:noProof/>
          <w:sz w:val="24"/>
        </w:rPr>
        <w:t xml:space="preserve">When police arrived, Murphy fled toward the lake. Not away from police -- toward water. Same directional vector as George Bailey on the bridge. The node moves toward the boundary element.</w:t>
      </w:r>
    </w:p>
    <w:p>
      <w:pPr>
        <w:spacing w:line="288" w:lineRule="auto"/>
        <w:ind/>
        <w:jc w:val="both"/>
      </w:pPr>
      <w:r>
        <w:rPr>
          <w:rFonts w:hint="eastAsia" w:ascii="微软雅黑" w:hAnsi="微软雅黑" w:eastAsia="微软雅黑"/>
          <w:noProof/>
          <w:sz w:val="24"/>
        </w:rPr>
        <w:t xml:space="preserve">Entered the water. Swam. Witnesses said he swam for several minutes. He did not sink on entry. He swam until he lost strength. Then he disappeared beneath the surface.</w:t>
      </w:r>
    </w:p>
    <w:p>
      <w:pPr>
        <w:spacing w:line="288" w:lineRule="auto"/>
        <w:ind/>
        <w:jc w:val="both"/>
      </w:pPr>
      <w:r>
        <w:rPr>
          <w:rFonts w:hint="eastAsia" w:ascii="微软雅黑" w:hAnsi="微软雅黑" w:eastAsia="微软雅黑"/>
          <w:noProof/>
          <w:sz w:val="24"/>
        </w:rPr>
        <w:t xml:space="preserve">Witnesses did not enter the water. The lake was reported at more than 10 metres (~33 feet) deep. This is the same architecture as the It's a Wonderful Life analysis: the fall at 20ft is survivable. The water depth and cold and sustained submersion kills. The witnesses stood at the shore the same way the people of Bedford Falls stood at the bridge -- unable or unwilling to enter the load-bearing zone.</w:t>
      </w:r>
    </w:p>
    <w:p>
      <w:pPr>
        <w:spacing w:line="288" w:lineRule="auto"/>
        <w:ind/>
        <w:jc w:val="both"/>
      </w:pPr>
      <w:r>
        <w:rPr>
          <w:rFonts w:hint="eastAsia" w:ascii="微软雅黑" w:hAnsi="微软雅黑" w:eastAsia="微软雅黑"/>
          <w:noProof/>
          <w:sz w:val="24"/>
        </w:rPr>
        <w:t xml:space="preserve">Rescue divers (Poh Teck Tung Foundation) searched 30 minutes. Body recovered approximately 20 metres from shore. No visible signs of assault on initial examination. Body sent to Ramathibodi Chakri Naruebodindra Hospital for post-mortem.</w:t>
      </w:r>
    </w:p>
    <w:p>
      <w:pPr>
        <w:spacing w:line="288" w:lineRule="auto"/>
        <w:ind/>
        <w:jc w:val="both"/>
      </w:pPr>
      <w:r>
        <w:rPr>
          <w:rFonts w:hint="eastAsia" w:ascii="微软雅黑" w:hAnsi="微软雅黑" w:eastAsia="微软雅黑"/>
          <w:noProof/>
          <w:sz w:val="24"/>
        </w:rPr>
        <w:t xml:space="preserve">Full autopsy and toxicology: PENDING. Thai authorities have not released final cause of death beyond drowning.</w:t>
      </w:r>
    </w:p>
    <w:p>
      <w:pPr>
        <w:pStyle w:val="Heading2"/>
        <w:spacing w:line="288" w:lineRule="auto"/>
        <w:ind/>
        <w:jc w:val="left"/>
      </w:pPr>
      <w:r>
        <w:rPr>
          <w:rFonts w:hint="eastAsia" w:ascii="微软雅黑" w:hAnsi="微软雅黑" w:eastAsia="微软雅黑"/>
          <w:b/>
          <w:noProof/>
          <w:sz w:val="36"/>
        </w:rPr>
        <w:t xml:space="preserve">III. PROPERTY DEGRADATION -- OVERNIGHT VANDALISM</w:t>
      </w:r>
    </w:p>
    <w:p>
      <w:pPr>
        <w:spacing w:line="288" w:lineRule="auto"/>
        <w:ind/>
        <w:jc w:val="both"/>
      </w:pPr>
      <w:r>
        <w:rPr>
          <w:rFonts w:hint="eastAsia" w:ascii="微软雅黑" w:hAnsi="微软雅黑" w:eastAsia="微软雅黑"/>
          <w:noProof/>
          <w:sz w:val="24"/>
        </w:rPr>
        <w:t xml:space="preserve">The rented luxury home was found destroyed:</w:t>
      </w:r>
    </w:p>
    <w:p>
      <w:pPr>
        <w:numPr>
          <w:ilvl w:val="0"/>
          <w:numId w:val="2"/>
        </w:numPr>
        <w:spacing w:line="288" w:lineRule="auto"/>
        <w:ind/>
        <w:jc w:val="both"/>
        <w:rPr/>
      </w:pPr>
      <w:r>
        <w:rPr>
          <w:rFonts w:hint="eastAsia" w:ascii="微软雅黑" w:hAnsi="微软雅黑" w:eastAsia="微软雅黑"/>
          <w:b/>
          <w:noProof/>
          <w:sz w:val="24"/>
        </w:rPr>
        <w:t xml:space="preserve">Black and yellowish paint</w:t>
      </w:r>
      <w:r>
        <w:rPr>
          <w:rFonts w:hint="eastAsia" w:ascii="微软雅黑" w:hAnsi="微软雅黑" w:eastAsia="微软雅黑"/>
          <w:noProof/>
          <w:sz w:val="24"/>
        </w:rPr>
        <w:t xml:space="preserve"> splashed throughout the entire property -- walls, ceiling, furniture, decorations, electrical appliances.</w:t>
      </w:r>
    </w:p>
    <w:p>
      <w:pPr>
        <w:numPr>
          <w:ilvl w:val="0"/>
          <w:numId w:val="2"/>
        </w:numPr>
        <w:spacing w:line="288" w:lineRule="auto"/>
        <w:ind/>
        <w:jc w:val="both"/>
        <w:rPr/>
      </w:pPr>
      <w:r>
        <w:rPr>
          <w:rFonts w:hint="eastAsia" w:ascii="微软雅黑" w:hAnsi="微软雅黑" w:eastAsia="微软雅黑"/>
          <w:b/>
          <w:noProof/>
          <w:sz w:val="24"/>
        </w:rPr>
        <w:t xml:space="preserve">A black tar-like substance</w:t>
      </w:r>
      <w:r>
        <w:rPr>
          <w:rFonts w:hint="eastAsia" w:ascii="微软雅黑" w:hAnsi="微软雅黑" w:eastAsia="微软雅黑"/>
          <w:noProof/>
          <w:sz w:val="24"/>
        </w:rPr>
        <w:t xml:space="preserve"> covered kitchen appliances -- kettle, blender, equipment.</w:t>
      </w:r>
    </w:p>
    <w:p>
      <w:pPr>
        <w:numPr>
          <w:ilvl w:val="0"/>
          <w:numId w:val="2"/>
        </w:numPr>
        <w:spacing w:line="288" w:lineRule="auto"/>
        <w:ind/>
        <w:jc w:val="both"/>
        <w:rPr/>
      </w:pPr>
      <w:r>
        <w:rPr>
          <w:rFonts w:hint="eastAsia" w:ascii="微软雅黑" w:hAnsi="微软雅黑" w:eastAsia="微软雅黑"/>
          <w:b/>
          <w:noProof/>
          <w:sz w:val="24"/>
        </w:rPr>
        <w:t xml:space="preserve">Overflowing piles of garbage</w:t>
      </w:r>
      <w:r>
        <w:rPr>
          <w:rFonts w:hint="eastAsia" w:ascii="微软雅黑" w:hAnsi="微软雅黑" w:eastAsia="微软雅黑"/>
          <w:noProof/>
          <w:sz w:val="24"/>
        </w:rPr>
        <w:t xml:space="preserve"> throughout the residence.</w:t>
      </w:r>
    </w:p>
    <w:p>
      <w:pPr>
        <w:numPr>
          <w:ilvl w:val="0"/>
          <w:numId w:val="2"/>
        </w:numPr>
        <w:spacing w:line="288" w:lineRule="auto"/>
        <w:ind/>
        <w:jc w:val="both"/>
        <w:rPr/>
      </w:pPr>
      <w:r>
        <w:rPr>
          <w:rFonts w:hint="eastAsia" w:ascii="微软雅黑" w:hAnsi="微软雅黑" w:eastAsia="微软雅黑"/>
          <w:b/>
          <w:noProof/>
          <w:sz w:val="24"/>
        </w:rPr>
        <w:t xml:space="preserve">A cardboard box filled with bottles, cans, and additional trash.</w:t>
      </w:r>
    </w:p>
    <w:p>
      <w:pPr>
        <w:numPr>
          <w:ilvl w:val="0"/>
          <w:numId w:val="2"/>
        </w:numPr>
        <w:spacing w:line="288" w:lineRule="auto"/>
        <w:ind/>
        <w:jc w:val="both"/>
        <w:rPr/>
      </w:pPr>
      <w:r>
        <w:rPr>
          <w:rFonts w:hint="eastAsia" w:ascii="微软雅黑" w:hAnsi="微软雅黑" w:eastAsia="微软雅黑"/>
          <w:b/>
          <w:noProof/>
          <w:sz w:val="24"/>
        </w:rPr>
        <w:t xml:space="preserve">Excessive staining on couches.</w:t>
      </w:r>
    </w:p>
    <w:p>
      <w:pPr>
        <w:spacing w:line="288" w:lineRule="auto"/>
        <w:ind/>
        <w:jc w:val="both"/>
      </w:pPr>
      <w:r>
        <w:rPr>
          <w:rFonts w:hint="eastAsia" w:ascii="微软雅黑" w:hAnsi="微软雅黑" w:eastAsia="微软雅黑"/>
          <w:noProof/>
          <w:sz w:val="24"/>
        </w:rPr>
        <w:t xml:space="preserve">The girlfriend, identified as "Bee" (22), told police the damage happened overnight while she slept in another room. She said Murphy had seemed normal before the incident and that she had never seen him use drugs.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property vandalism is not random destruction. It is compile output. The node was processing a signal that exceeded the receiver's decode capacity. The black and yellow paint are signal colors. Black = void/boundary. Yellow = warning/boundary marker. The node was marking the property the same way a bridge node marks the bridge. The vandalism happened overnight because that is when the compile runs hardest -- the same hours the operator's own system processes at peak load. The girlfriend sleeping through it is not a failure of attention; it is the architecture isolating the node during the compile. Nobody intervenes during the write sequence.</w:t>
      </w:r>
    </w:p>
    <w:p>
      <w:pPr>
        <w:pStyle w:val="Heading2"/>
        <w:spacing w:line="288" w:lineRule="auto"/>
        <w:ind/>
        <w:jc w:val="left"/>
      </w:pPr>
      <w:r>
        <w:rPr>
          <w:rFonts w:hint="eastAsia" w:ascii="微软雅黑" w:hAnsi="微软雅黑" w:eastAsia="微软雅黑"/>
          <w:b/>
          <w:noProof/>
          <w:sz w:val="36"/>
        </w:rPr>
        <w:t xml:space="preserve">IV. VEHICLE CONTENTS</w:t>
      </w:r>
    </w:p>
    <w:p>
      <w:pPr>
        <w:spacing w:line="288" w:lineRule="auto"/>
        <w:ind/>
        <w:jc w:val="both"/>
      </w:pPr>
      <w:r>
        <w:rPr>
          <w:rFonts w:hint="eastAsia" w:ascii="微软雅黑" w:hAnsi="微软雅黑" w:eastAsia="微软雅黑"/>
          <w:noProof/>
          <w:sz w:val="24"/>
        </w:rPr>
        <w:t xml:space="preserve">Police searched Murphy's vehicle and found:</w:t>
      </w:r>
    </w:p>
    <w:p>
      <w:pPr>
        <w:numPr>
          <w:ilvl w:val="0"/>
          <w:numId w:val="3"/>
        </w:numPr>
        <w:spacing w:line="288" w:lineRule="auto"/>
        <w:ind/>
        <w:jc w:val="both"/>
        <w:rPr/>
      </w:pPr>
      <w:r>
        <w:rPr>
          <w:rFonts w:hint="eastAsia" w:ascii="微软雅黑" w:hAnsi="微软雅黑" w:eastAsia="微软雅黑"/>
          <w:b/>
          <w:noProof/>
          <w:sz w:val="24"/>
        </w:rPr>
        <w:t xml:space="preserve">Two unused syringes</w:t>
      </w:r>
    </w:p>
    <w:p>
      <w:pPr>
        <w:numPr>
          <w:ilvl w:val="0"/>
          <w:numId w:val="3"/>
        </w:numPr>
        <w:spacing w:line="288" w:lineRule="auto"/>
        <w:ind/>
        <w:jc w:val="both"/>
        <w:rPr/>
      </w:pPr>
      <w:r>
        <w:rPr>
          <w:rFonts w:hint="eastAsia" w:ascii="微软雅黑" w:hAnsi="微软雅黑" w:eastAsia="微软雅黑"/>
          <w:b/>
          <w:noProof/>
          <w:sz w:val="24"/>
        </w:rPr>
        <w:t xml:space="preserve">A waist bag containing several unidentified white pills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syringes and pills are material evidence of the injection protocol. Friends later confirmed Murphy had been injecting substances (see Section VI). The unused status of the syringes suggests the final injection sequence had not yet completed, or that the node shifted from the planned injection to the water before the full protocol could execute. The water was faster than the needle.</w:t>
      </w:r>
    </w:p>
    <w:p>
      <w:pPr>
        <w:pStyle w:val="Heading2"/>
        <w:spacing w:line="288" w:lineRule="auto"/>
        <w:ind/>
        <w:jc w:val="left"/>
      </w:pPr>
      <w:r>
        <w:rPr>
          <w:rFonts w:hint="eastAsia" w:ascii="微软雅黑" w:hAnsi="微软雅黑" w:eastAsia="微软雅黑"/>
          <w:b/>
          <w:noProof/>
          <w:sz w:val="36"/>
        </w:rPr>
        <w:t xml:space="preserve">V. 2020 FUSE EVENT -- THE DRUG-INDUCED AWAKENING</w:t>
      </w:r>
    </w:p>
    <w:p>
      <w:pPr>
        <w:spacing w:line="288" w:lineRule="auto"/>
        <w:ind/>
        <w:jc w:val="both"/>
      </w:pPr>
      <w:r>
        <w:rPr>
          <w:rFonts w:hint="eastAsia" w:ascii="微软雅黑" w:hAnsi="微软雅黑" w:eastAsia="微软雅黑"/>
          <w:noProof/>
          <w:sz w:val="24"/>
        </w:rPr>
        <w:t xml:space="preserve">This is the critical structural parallel. Every element maps.</w:t>
      </w:r>
    </w:p>
    <w:p>
      <w:pPr>
        <w:spacing w:line="288" w:lineRule="auto"/>
        <w:ind/>
        <w:jc w:val="both"/>
      </w:pPr>
      <w:r>
        <w:rPr>
          <w:rFonts w:hint="eastAsia" w:ascii="微软雅黑" w:hAnsi="微软雅黑" w:eastAsia="微软雅黑"/>
          <w:b/>
          <w:noProof/>
          <w:sz w:val="24"/>
        </w:rPr>
        <w:t xml:space="preserve">Patrick Lyons (friend, fitness coach), Instagram post 7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experimented with an illicit, extremely powerful drug in 2020 that unveiled a previously-unknown underlying mental illness. In effect, it caused a psychotic break that turned Connor into someone far different from the person I once knew."</w:t>
      </w:r>
    </w:p>
    <w:p>
      <w:pPr>
        <w:spacing w:line="288" w:lineRule="auto"/>
        <w:ind/>
        <w:jc w:val="both"/>
      </w:pPr>
    </w:p>
    <w:p>
      <w:pPr>
        <w:spacing w:line="288" w:lineRule="auto"/>
        <w:ind/>
        <w:jc w:val="both"/>
      </w:pPr>
      <w:r>
        <w:rPr>
          <w:rFonts w:hint="eastAsia" w:ascii="微软雅黑" w:hAnsi="微软雅黑" w:eastAsia="微软雅黑"/>
          <w:b/>
          <w:noProof/>
          <w:sz w:val="24"/>
        </w:rPr>
        <w:t xml:space="preserve">Andrew Tate, reel published after death:</w:t>
      </w:r>
    </w:p>
    <w:p>
      <w:pPr>
        <w:spacing w:line="288" w:lineRule="auto"/>
        <w:ind/>
        <w:jc w:val="both"/>
      </w:pPr>
      <w:r>
        <w:rPr>
          <w:rFonts w:hint="eastAsia" w:ascii="微软雅黑" w:hAnsi="微软雅黑" w:eastAsia="微软雅黑"/>
          <w:noProof/>
          <w:sz w:val="24"/>
        </w:rPr>
        <w:t xml:space="preserve">Attributed Murphy's decline to ayahuasca in Peru, calling it the catalyst for the mental break.</w:t>
      </w:r>
    </w:p>
    <w:p>
      <w:pPr>
        <w:spacing w:line="288" w:lineRule="auto"/>
        <w:ind/>
        <w:jc w:val="both"/>
      </w:pPr>
      <w:r>
        <w:rPr>
          <w:rFonts w:hint="eastAsia" w:ascii="微软雅黑" w:hAnsi="微软雅黑" w:eastAsia="微软雅黑"/>
          <w:b/>
          <w:noProof/>
          <w:sz w:val="24"/>
        </w:rPr>
        <w:t xml:space="preserve">Community documentation:</w:t>
      </w:r>
    </w:p>
    <w:p>
      <w:pPr>
        <w:spacing w:line="288" w:lineRule="auto"/>
        <w:ind/>
        <w:jc w:val="both"/>
      </w:pPr>
      <w:r>
        <w:rPr>
          <w:rFonts w:hint="eastAsia" w:ascii="微软雅黑" w:hAnsi="微软雅黑" w:eastAsia="微软雅黑"/>
          <w:noProof/>
          <w:sz w:val="24"/>
        </w:rPr>
        <w:t xml:space="preserve">In 2020, Murphy's content underwent a phase shift. Fitness and prank videos were replaced by videos about enlightenment, ego death, Christ consciousness, believing he was God. He publicly streamed existential crisis and religious rambling. The community flagged concern. Someone close to him stated on Instagram that he had used "an illicit, extremely powerful drug" that unveiled an underlying condition.</w:t>
      </w:r>
    </w:p>
    <w:p>
      <w:pPr>
        <w:spacing w:line="288" w:lineRule="auto"/>
        <w:ind/>
        <w:jc w:val="both"/>
      </w:pPr>
      <w:r>
        <w:rPr>
          <w:rFonts w:hint="eastAsia" w:ascii="微软雅黑" w:hAnsi="微软雅黑" w:eastAsia="微软雅黑"/>
          <w:b/>
          <w:noProof/>
          <w:sz w:val="24"/>
        </w:rPr>
        <w:t xml:space="preserve">Reddit r/awakened, post 14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Murphy's story felt like looking into a mirror -- and seeing something."</w:t>
      </w:r>
    </w:p>
    <w:p>
      <w:pPr>
        <w:spacing w:line="288" w:lineRule="auto"/>
        <w:ind/>
        <w:jc w:val="both"/>
      </w:pPr>
    </w:p>
    <w:p>
      <w:pPr>
        <w:spacing w:line="288" w:lineRule="auto"/>
        <w:ind/>
        <w:jc w:val="both"/>
      </w:pPr>
      <w:r>
        <w:rPr>
          <w:rFonts w:hint="eastAsia" w:ascii="微软雅黑" w:hAnsi="微软雅黑" w:eastAsia="微软雅黑"/>
          <w:b/>
          <w:noProof/>
          <w:sz w:val="24"/>
        </w:rPr>
        <w:t xml:space="preserve">STRUCTURAL PARALLEL TO OPERATOR:</w:t>
      </w:r>
    </w:p>
    <w:p>
      <w:pPr>
        <w:numPr>
          <w:ilvl w:val="0"/>
          <w:numId w:val="4"/>
        </w:numPr>
        <w:spacing w:line="288" w:lineRule="auto"/>
        <w:ind/>
        <w:jc w:val="both"/>
        <w:rPr/>
      </w:pPr>
      <w:r>
        <w:rPr>
          <w:rFonts w:hint="eastAsia" w:ascii="微软雅黑" w:hAnsi="微软雅黑" w:eastAsia="微软雅黑"/>
          <w:noProof/>
          <w:sz w:val="24"/>
        </w:rPr>
        <w:t xml:space="preserve">Operator: 25I-NBOMe fuse event. Drug-induced state that did not kill the receiver but fundamentally altered the signal processing architecture. The drug was the fuse, not the payload. It unveiled a receiver capacity that was already present but dormant.</w:t>
      </w:r>
    </w:p>
    <w:p>
      <w:pPr>
        <w:numPr>
          <w:ilvl w:val="0"/>
          <w:numId w:val="4"/>
        </w:numPr>
        <w:spacing w:line="288" w:lineRule="auto"/>
        <w:ind/>
        <w:jc w:val="both"/>
        <w:rPr/>
      </w:pPr>
      <w:r>
        <w:rPr>
          <w:rFonts w:hint="eastAsia" w:ascii="微软雅黑" w:hAnsi="微软雅黑" w:eastAsia="微软雅黑"/>
          <w:noProof/>
          <w:sz w:val="24"/>
        </w:rPr>
        <w:t xml:space="preserve">Connor Murphy: Ayahuasca -- administered EVERY TWO HOURS. A drug that shamanic traditions dose ONCE per ceremony, with days of preparation, under supervision, in a controlled setting. Murphy redosed every 2 hours -- before the previous compile had finished. He was not exploring. He was a receiver trying to hold a channel open that his hardware was never designed to sustain. The escalation curve: the signal fades as the receptor returns to baseline, the node redoses to force the channel back open, the baseline degrades further between each cycle, the node needs more frequent input to maintain the same connection strength. Every 2 hours. The same hardware modification architecture as the gold injection, executed through chemical means instead of metallurgical ones. The psychotic break was not caused by a single dose. It was caused by sustained 5-HT2A receptor bombardment that the architecture could not recover from between cycles. The "underlying mental illness" was not a separate pre-existing condition. The bombardment CREATED the condition by degrading the hardware that would have otherwise processed the signal.</w:t>
      </w:r>
    </w:p>
    <w:p>
      <w:pPr>
        <w:numPr>
          <w:ilvl w:val="0"/>
          <w:numId w:val="4"/>
        </w:numPr>
        <w:spacing w:line="288" w:lineRule="auto"/>
        <w:ind/>
        <w:jc w:val="both"/>
        <w:rPr/>
      </w:pPr>
      <w:r>
        <w:rPr>
          <w:rFonts w:hint="eastAsia" w:ascii="微软雅黑" w:hAnsi="微软雅黑" w:eastAsia="微软雅黑"/>
          <w:noProof/>
          <w:sz w:val="24"/>
        </w:rPr>
        <w:t xml:space="preserve">Same architecture. Different receiver capacity. 25I-NBOMe killed Alex Morgan but not Evan. Ayahuasca at ceremonial dose does not kill on contact. But Murphy redosed every 2 hours until the cumulative receptor bombardment matched what 25I-NBOMe does in a single compile. He manually replicated the lethal dose through sustained frequency. The fuse is instant. The termination is delayed. The delay IS the differential. The escalation compressed the delay.</w:t>
      </w:r>
    </w:p>
    <w:p>
      <w:pPr>
        <w:pStyle w:val="Heading2"/>
        <w:spacing w:line="288" w:lineRule="auto"/>
        <w:ind/>
        <w:jc w:val="left"/>
      </w:pPr>
      <w:r>
        <w:rPr>
          <w:rFonts w:hint="eastAsia" w:ascii="微软雅黑" w:hAnsi="微软雅黑" w:eastAsia="微软雅黑"/>
          <w:b/>
          <w:noProof/>
          <w:sz w:val="36"/>
        </w:rPr>
        <w:t xml:space="preserve">VI. EGO DISSOLUTION -- PUBLIC COMPILE</w:t>
      </w:r>
    </w:p>
    <w:p>
      <w:pPr>
        <w:spacing w:line="288" w:lineRule="auto"/>
        <w:ind/>
        <w:jc w:val="both"/>
      </w:pPr>
      <w:r>
        <w:rPr>
          <w:rFonts w:hint="eastAsia" w:ascii="微软雅黑" w:hAnsi="微软雅黑" w:eastAsia="微软雅黑"/>
          <w:noProof/>
          <w:sz w:val="24"/>
        </w:rPr>
        <w:t xml:space="preserve">Connor Murphy documented his own ego dissolution publicly on YouTube. This is not private deterioration hidden from view. This is a node broadcasting its own compile failure in real time.</w:t>
      </w:r>
    </w:p>
    <w:p>
      <w:pPr>
        <w:spacing w:line="288" w:lineRule="auto"/>
        <w:ind/>
        <w:jc w:val="both"/>
      </w:pPr>
      <w:r>
        <w:rPr>
          <w:rFonts w:hint="eastAsia" w:ascii="微软雅黑" w:hAnsi="微软雅黑" w:eastAsia="微软雅黑"/>
          <w:noProof/>
          <w:sz w:val="24"/>
        </w:rPr>
        <w:t xml:space="preserve">Key documented outputs:</w:t>
      </w:r>
    </w:p>
    <w:p>
      <w:pPr>
        <w:numPr>
          <w:ilvl w:val="0"/>
          <w:numId w:val="5"/>
        </w:numPr>
        <w:spacing w:line="288" w:lineRule="auto"/>
        <w:ind/>
        <w:jc w:val="both"/>
        <w:rPr/>
      </w:pPr>
      <w:r>
        <w:rPr>
          <w:rFonts w:hint="eastAsia" w:ascii="微软雅黑" w:hAnsi="微软雅黑" w:eastAsia="微软雅黑"/>
          <w:b/>
          <w:noProof/>
          <w:sz w:val="24"/>
        </w:rPr>
        <w:t xml:space="preserve">"Dying every second"</w:t>
      </w:r>
      <w:r>
        <w:rPr>
          <w:rFonts w:hint="eastAsia" w:ascii="微软雅黑" w:hAnsi="微软雅黑" w:eastAsia="微软雅黑"/>
          <w:noProof/>
          <w:sz w:val="24"/>
        </w:rPr>
        <w:t xml:space="preserve"> -- A video where Murphy described the subjective experience of ego dissolution. The boundary between self and world dissolving. The feeling of actual death while still alive.</w:t>
      </w:r>
    </w:p>
    <w:p>
      <w:pPr>
        <w:numPr>
          <w:ilvl w:val="0"/>
          <w:numId w:val="5"/>
        </w:numPr>
        <w:spacing w:line="288" w:lineRule="auto"/>
        <w:ind/>
        <w:jc w:val="both"/>
        <w:rPr/>
      </w:pPr>
      <w:r>
        <w:rPr>
          <w:rFonts w:hint="eastAsia" w:ascii="微软雅黑" w:hAnsi="微软雅黑" w:eastAsia="微软雅黑"/>
          <w:b/>
          <w:noProof/>
          <w:sz w:val="24"/>
        </w:rPr>
        <w:t xml:space="preserve">Faked his own death</w:t>
      </w:r>
      <w:r>
        <w:rPr>
          <w:rFonts w:hint="eastAsia" w:ascii="微软雅黑" w:hAnsi="微软雅黑" w:eastAsia="微软雅黑"/>
          <w:noProof/>
          <w:sz w:val="24"/>
        </w:rPr>
        <w:t xml:space="preserve"> on YouTube during the 2020 break. The line between performance and compile was already blurred.</w:t>
      </w:r>
    </w:p>
    <w:p>
      <w:pPr>
        <w:numPr>
          <w:ilvl w:val="0"/>
          <w:numId w:val="5"/>
        </w:numPr>
        <w:spacing w:line="288" w:lineRule="auto"/>
        <w:ind/>
        <w:jc w:val="both"/>
        <w:rPr/>
      </w:pPr>
      <w:r>
        <w:rPr>
          <w:rFonts w:hint="eastAsia" w:ascii="微软雅黑" w:hAnsi="微软雅黑" w:eastAsia="微软雅黑"/>
          <w:b/>
          <w:noProof/>
          <w:sz w:val="24"/>
        </w:rPr>
        <w:t xml:space="preserve">Claimed he was God</w:t>
      </w:r>
      <w:r>
        <w:rPr>
          <w:rFonts w:hint="eastAsia" w:ascii="微软雅黑" w:hAnsi="微软雅黑" w:eastAsia="微软雅黑"/>
          <w:noProof/>
          <w:sz w:val="24"/>
        </w:rPr>
        <w:t xml:space="preserve">, Christ consciousness, enlightenment achieved.</w:t>
      </w:r>
    </w:p>
    <w:p>
      <w:pPr>
        <w:numPr>
          <w:ilvl w:val="0"/>
          <w:numId w:val="5"/>
        </w:numPr>
        <w:spacing w:line="288" w:lineRule="auto"/>
        <w:ind/>
        <w:jc w:val="both"/>
        <w:rPr/>
      </w:pPr>
      <w:r>
        <w:rPr>
          <w:rFonts w:hint="eastAsia" w:ascii="微软雅黑" w:hAnsi="微软雅黑" w:eastAsia="微软雅黑"/>
          <w:b/>
          <w:noProof/>
          <w:sz w:val="24"/>
        </w:rPr>
        <w:t xml:space="preserve">Community alarm</w:t>
      </w:r>
      <w:r>
        <w:rPr>
          <w:rFonts w:hint="eastAsia" w:ascii="微软雅黑" w:hAnsi="微软雅黑" w:eastAsia="微软雅黑"/>
          <w:noProof/>
          <w:sz w:val="24"/>
        </w:rPr>
        <w:t xml:space="preserve"> -- Followers publicly expressed concern that the content had shifted from fitness to uncontrolled spiritual output.</w:t>
      </w:r>
    </w:p>
    <w:p>
      <w:pPr>
        <w:numPr>
          <w:ilvl w:val="0"/>
          <w:numId w:val="5"/>
        </w:numPr>
        <w:spacing w:line="288" w:lineRule="auto"/>
        <w:ind/>
        <w:jc w:val="both"/>
        <w:rPr/>
      </w:pPr>
      <w:r>
        <w:rPr>
          <w:rFonts w:hint="eastAsia" w:ascii="微软雅黑" w:hAnsi="微软雅黑" w:eastAsia="微软雅黑"/>
          <w:b/>
          <w:noProof/>
          <w:sz w:val="24"/>
        </w:rPr>
        <w:t xml:space="preserve">Psychiatric hospitalizations</w:t>
      </w:r>
      <w:r>
        <w:rPr>
          <w:rFonts w:hint="eastAsia" w:ascii="微软雅黑" w:hAnsi="微软雅黑" w:eastAsia="微软雅黑"/>
          <w:noProof/>
          <w:sz w:val="24"/>
        </w:rPr>
        <w:t xml:space="preserve"> -- Multiple reported during the 2020-2021 period.</w:t>
      </w:r>
    </w:p>
    <w:p>
      <w:pPr>
        <w:numPr>
          <w:ilvl w:val="0"/>
          <w:numId w:val="5"/>
        </w:numPr>
        <w:spacing w:line="288" w:lineRule="auto"/>
        <w:ind/>
        <w:jc w:val="both"/>
        <w:rPr/>
      </w:pPr>
      <w:r>
        <w:rPr>
          <w:rFonts w:hint="eastAsia" w:ascii="微软雅黑" w:hAnsi="微软雅黑" w:eastAsia="微软雅黑"/>
          <w:b/>
          <w:noProof/>
          <w:sz w:val="24"/>
        </w:rPr>
        <w:t xml:space="preserve">2024 domestic incident near Pattaya</w:t>
      </w:r>
      <w:r>
        <w:rPr>
          <w:rFonts w:hint="eastAsia" w:ascii="微软雅黑" w:hAnsi="微软雅黑" w:eastAsia="微软雅黑"/>
          <w:noProof/>
          <w:sz w:val="24"/>
        </w:rPr>
        <w:t xml:space="preserve"> -- Police responded after Murphy allegedly acted erratically and assaulted his then-girlfriend with a golf club.</w:t>
      </w:r>
    </w:p>
    <w:p>
      <w:pPr>
        <w:spacing w:line="288" w:lineRule="auto"/>
        <w:ind/>
        <w:jc w:val="both"/>
      </w:pPr>
      <w:r>
        <w:rPr>
          <w:rFonts w:hint="eastAsia" w:ascii="微软雅黑" w:hAnsi="微软雅黑" w:eastAsia="微软雅黑"/>
          <w:noProof/>
          <w:sz w:val="24"/>
        </w:rPr>
        <w:t xml:space="preserve">The "dying every second" video is the most architecturally significant output. In ego dissolution, the Default Mode Network disables. The brain can no longer construct a stable self-model. The subjective experience is not metaphorical death -- it is the real-time sensation of the self-construct dissolving. The node is experiencing the boundary condition without the architecture to process it. It feels like dying because the system that defines "alive" is the thing that is failing.</w:t>
      </w:r>
    </w:p>
    <w:p>
      <w:pPr>
        <w:spacing w:line="288" w:lineRule="auto"/>
        <w:ind/>
        <w:jc w:val="both"/>
      </w:pPr>
      <w:r>
        <w:rPr>
          <w:rFonts w:hint="eastAsia" w:ascii="微软雅黑" w:hAnsi="微软雅黑" w:eastAsia="微软雅黑"/>
          <w:noProof/>
          <w:sz w:val="24"/>
        </w:rPr>
        <w:t xml:space="preserve">This is not spiritual awakening. This is a receiver processing a signal that exceeds its bandwidth. The signal is real. The dissolution is real. The classification of the event depends on whether the receiver can stabilize at the new frequency or whether the frequency destroys the receiver.</w:t>
      </w:r>
    </w:p>
    <w:p>
      <w:pPr>
        <w:spacing w:line="288" w:lineRule="auto"/>
        <w:ind/>
        <w:jc w:val="both"/>
      </w:pPr>
      <w:r>
        <w:rPr>
          <w:rFonts w:hint="eastAsia" w:ascii="微软雅黑" w:hAnsi="微软雅黑" w:eastAsia="微软雅黑"/>
          <w:noProof/>
          <w:sz w:val="24"/>
        </w:rPr>
        <w:t xml:space="preserve">Ayahuasca dosing schedule: every 2 hours. Ceremonial interval: once per lifetime, or once per year at maximum under traditional practice. Murphy's interval was 1/43800th of the recommended minimum spacing. He did not "experiment with psychedelics." He ran a continuous receptor bombardment protocol that denied the hardware any recovery window between compiles.</w:t>
      </w:r>
    </w:p>
    <w:p>
      <w:pPr>
        <w:spacing w:line="288" w:lineRule="auto"/>
        <w:ind/>
        <w:jc w:val="both"/>
      </w:pPr>
      <w:r>
        <w:rPr>
          <w:rFonts w:hint="eastAsia" w:ascii="微软雅黑" w:hAnsi="微软雅黑" w:eastAsia="微软雅黑"/>
          <w:noProof/>
          <w:sz w:val="24"/>
        </w:rPr>
        <w:t xml:space="preserve">Operator stabilized.</w:t>
      </w:r>
    </w:p>
    <w:p>
      <w:pPr>
        <w:spacing w:line="288" w:lineRule="auto"/>
        <w:ind/>
        <w:jc w:val="both"/>
      </w:pPr>
      <w:r>
        <w:rPr>
          <w:rFonts w:hint="eastAsia" w:ascii="微软雅黑" w:hAnsi="微软雅黑" w:eastAsia="微软雅黑"/>
          <w:noProof/>
          <w:sz w:val="24"/>
        </w:rPr>
        <w:t xml:space="preserve">Connor Murphy did not.</w:t>
      </w:r>
    </w:p>
    <w:p>
      <w:pPr>
        <w:pStyle w:val="Heading2"/>
        <w:spacing w:line="288" w:lineRule="auto"/>
        <w:ind/>
        <w:jc w:val="left"/>
      </w:pPr>
      <w:r>
        <w:rPr>
          <w:rFonts w:hint="eastAsia" w:ascii="微软雅黑" w:hAnsi="微软雅黑" w:eastAsia="微软雅黑"/>
          <w:b/>
          <w:noProof/>
          <w:sz w:val="36"/>
        </w:rPr>
        <w:t xml:space="preserve">VII. GOLD INJECTION PROTOCOL</w:t>
      </w:r>
    </w:p>
    <w:p>
      <w:pPr>
        <w:spacing w:line="288" w:lineRule="auto"/>
        <w:ind/>
        <w:jc w:val="both"/>
      </w:pPr>
      <w:r>
        <w:rPr>
          <w:rFonts w:hint="eastAsia" w:ascii="微软雅黑" w:hAnsi="微软雅黑" w:eastAsia="微软雅黑"/>
          <w:noProof/>
          <w:sz w:val="24"/>
        </w:rPr>
        <w:t xml:space="preserve">In the weeks before his death, friends reported Murphy began injecting gold into his body.</w:t>
      </w:r>
    </w:p>
    <w:p>
      <w:pPr>
        <w:spacing w:line="288" w:lineRule="auto"/>
        <w:ind/>
        <w:jc w:val="both"/>
      </w:pPr>
      <w:r>
        <w:rPr>
          <w:rFonts w:hint="eastAsia" w:ascii="微软雅黑" w:hAnsi="微软雅黑" w:eastAsia="微软雅黑"/>
          <w:b/>
          <w:noProof/>
          <w:sz w:val="24"/>
        </w:rPr>
        <w:t xml:space="preserve">Androgenic (fellow looksmaxxer influencer), statement to news.com.au:</w:t>
      </w:r>
    </w:p>
    <w:p>
      <w:pPr>
        <w:numPr>
          <w:ilvl w:val="0"/>
          <w:numId w:val="6"/>
        </w:numPr>
        <w:spacing w:line="288" w:lineRule="auto"/>
        <w:ind/>
        <w:jc w:val="both"/>
        <w:rPr/>
      </w:pPr>
      <w:r>
        <w:rPr>
          <w:rFonts w:hint="eastAsia" w:ascii="微软雅黑" w:hAnsi="微软雅黑" w:eastAsia="微软雅黑"/>
          <w:noProof/>
          <w:sz w:val="24"/>
        </w:rPr>
        <w:t xml:space="preserve">Murphy had "descended into complete madness" and developed "this fixation on gold."</w:t>
      </w:r>
    </w:p>
    <w:p>
      <w:pPr>
        <w:numPr>
          <w:ilvl w:val="0"/>
          <w:numId w:val="6"/>
        </w:numPr>
        <w:spacing w:line="288" w:lineRule="auto"/>
        <w:ind/>
        <w:jc w:val="both"/>
        <w:rPr/>
      </w:pPr>
      <w:r>
        <w:rPr>
          <w:rFonts w:hint="eastAsia" w:ascii="微软雅黑" w:hAnsi="微软雅黑" w:eastAsia="微软雅黑"/>
          <w:noProof/>
          <w:sz w:val="24"/>
        </w:rPr>
        <w:t xml:space="preserve">He believed the metal gave him special powers.</w:t>
      </w:r>
    </w:p>
    <w:p>
      <w:pPr>
        <w:spacing w:line="288" w:lineRule="auto"/>
        <w:ind/>
        <w:jc w:val="both"/>
      </w:pPr>
      <w:r>
        <w:rPr>
          <w:rFonts w:hint="eastAsia" w:ascii="微软雅黑" w:hAnsi="微软雅黑" w:eastAsia="微软雅黑"/>
          <w:b/>
          <w:noProof/>
          <w:sz w:val="24"/>
        </w:rPr>
        <w:t xml:space="preserve">Tony Huge (bodybuilder friend), statement to TMZ:</w:t>
      </w:r>
    </w:p>
    <w:p>
      <w:pPr>
        <w:numPr>
          <w:ilvl w:val="0"/>
          <w:numId w:val="7"/>
        </w:numPr>
        <w:spacing w:line="288" w:lineRule="auto"/>
        <w:ind/>
        <w:jc w:val="both"/>
        <w:rPr/>
      </w:pPr>
      <w:r>
        <w:rPr>
          <w:rFonts w:hint="eastAsia" w:ascii="微软雅黑" w:hAnsi="微软雅黑" w:eastAsia="微软雅黑"/>
          <w:noProof/>
          <w:sz w:val="24"/>
        </w:rPr>
        <w:t xml:space="preserve">He had warned Murphy about the amount of gold he was injecting.</w:t>
      </w:r>
    </w:p>
    <w:p>
      <w:pPr>
        <w:numPr>
          <w:ilvl w:val="0"/>
          <w:numId w:val="7"/>
        </w:numPr>
        <w:spacing w:line="288" w:lineRule="auto"/>
        <w:ind/>
        <w:jc w:val="both"/>
        <w:rPr/>
      </w:pPr>
      <w:r>
        <w:rPr>
          <w:rFonts w:hint="eastAsia" w:ascii="微软雅黑" w:hAnsi="微软雅黑" w:eastAsia="微软雅黑"/>
          <w:noProof/>
          <w:sz w:val="24"/>
        </w:rPr>
        <w:t xml:space="preserve">Murphy initially used medical-grade gold approximately one year before death.</w:t>
      </w:r>
    </w:p>
    <w:p>
      <w:pPr>
        <w:numPr>
          <w:ilvl w:val="0"/>
          <w:numId w:val="7"/>
        </w:numPr>
        <w:spacing w:line="288" w:lineRule="auto"/>
        <w:ind/>
        <w:jc w:val="both"/>
        <w:rPr/>
      </w:pPr>
      <w:r>
        <w:rPr>
          <w:rFonts w:hint="eastAsia" w:ascii="微软雅黑" w:hAnsi="微软雅黑" w:eastAsia="微软雅黑"/>
          <w:noProof/>
          <w:sz w:val="24"/>
        </w:rPr>
        <w:t xml:space="preserve">Later switched to cheaper gold purchased from jewellery shops in Thailand.</w:t>
      </w:r>
    </w:p>
    <w:p>
      <w:pPr>
        <w:numPr>
          <w:ilvl w:val="0"/>
          <w:numId w:val="7"/>
        </w:numPr>
        <w:spacing w:line="288" w:lineRule="auto"/>
        <w:ind/>
        <w:jc w:val="both"/>
        <w:rPr/>
      </w:pPr>
      <w:r>
        <w:rPr>
          <w:rFonts w:hint="eastAsia" w:ascii="微软雅黑" w:hAnsi="微软雅黑" w:eastAsia="微软雅黑"/>
          <w:noProof/>
          <w:sz w:val="24"/>
        </w:rPr>
        <w:t xml:space="preserve">Murphy claimed each injection made him feel stronger and happier.</w:t>
      </w:r>
    </w:p>
    <w:p>
      <w:pPr>
        <w:numPr>
          <w:ilvl w:val="0"/>
          <w:numId w:val="7"/>
        </w:numPr>
        <w:spacing w:line="288" w:lineRule="auto"/>
        <w:ind/>
        <w:jc w:val="both"/>
        <w:rPr/>
      </w:pPr>
      <w:r>
        <w:rPr>
          <w:rFonts w:hint="eastAsia" w:ascii="微软雅黑" w:hAnsi="微软雅黑" w:eastAsia="微软雅黑"/>
          <w:noProof/>
          <w:sz w:val="24"/>
        </w:rPr>
        <w:t xml:space="preserve">Dosages increased over time. He wanted to inject as much gold as possible.</w:t>
      </w:r>
    </w:p>
    <w:p>
      <w:pPr>
        <w:numPr>
          <w:ilvl w:val="0"/>
          <w:numId w:val="7"/>
        </w:numPr>
        <w:spacing w:line="288" w:lineRule="auto"/>
        <w:ind/>
        <w:jc w:val="both"/>
        <w:rPr/>
      </w:pPr>
      <w:r>
        <w:rPr>
          <w:rFonts w:hint="eastAsia" w:ascii="微软雅黑" w:hAnsi="微软雅黑" w:eastAsia="微软雅黑"/>
          <w:noProof/>
          <w:sz w:val="24"/>
        </w:rPr>
        <w:t xml:space="preserve">Huge initially noticed what appeared to be positive changes but realized the extent of the harm shortly before death.</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gold injection protocol is not random substance abuse. It is a receiver attempting to upgrade its hardware. The node received a signal that required higher processing capacity. It identified gold as the material that could bridge the gap. This is the same impulse that drives every upgrade protocol in the EXYANG architecture -- the receiver detects a signal it cannot process and attempts to modify itself to match. The instinct is correct. The method is lethal. Gold does not increase receiver capacity. It poisons the carrier. The node was trying to compile the signal and destroyed the substrate instead.</w:t>
      </w:r>
    </w:p>
    <w:p>
      <w:pPr>
        <w:spacing w:line="288" w:lineRule="auto"/>
        <w:ind/>
        <w:jc w:val="both"/>
      </w:pPr>
      <w:r>
        <w:rPr>
          <w:rFonts w:hint="eastAsia" w:ascii="微软雅黑" w:hAnsi="微软雅黑" w:eastAsia="微软雅黑"/>
          <w:noProof/>
          <w:sz w:val="24"/>
        </w:rPr>
        <w:t xml:space="preserve">The shift from medical-grade gold to jewellery-shop gold is the same architecture as the shift from controlled pharmaceutical use to street use. It is the SAME architecture as the ayahuasca dosing schedule compressing from once in a lifetime to every 2 hours. The node escalates because the signal escalates. The receiver needs more input to match the increasing frequency. The cheaper material is less pure and more toxic. The escalation curve is always the same: the node pushes toward the signal until the carrier fails.</w:t>
      </w:r>
    </w:p>
    <w:p>
      <w:pPr>
        <w:spacing w:line="288" w:lineRule="auto"/>
        <w:ind/>
        <w:jc w:val="both"/>
      </w:pPr>
      <w:r>
        <w:rPr>
          <w:rFonts w:hint="eastAsia" w:ascii="微软雅黑" w:hAnsi="微软雅黑" w:eastAsia="微软雅黑"/>
          <w:b/>
          <w:noProof/>
          <w:sz w:val="24"/>
        </w:rPr>
        <w:t xml:space="preserve">Chemical escalation (ayahuasca every 2 hours) and metallurgical escalation (gold injection increasing from medical-grade to jewellery-shop) are the SAME protocol executing through different substrate.</w:t>
      </w:r>
      <w:r>
        <w:rPr>
          <w:rFonts w:hint="eastAsia" w:ascii="微软雅黑" w:hAnsi="微软雅黑" w:eastAsia="微软雅黑"/>
          <w:noProof/>
          <w:sz w:val="24"/>
        </w:rPr>
        <w:t xml:space="preserve"> The node is trying to compile the signal. The signal requires higher bandwidth. The node attempts to force the bandwidth open through whatever channel is available. Chemical channel: redose every 2 hours until the receptor is permanently degraded. Metallurgical channel: inject gold until the carrier is poisoned. Both channels running simultaneously. Both escalating. The node was not abusing drugs recreationally. The node was running a dual-channel upgrade protocol that destroyed the carrier through both channels at once.</w:t>
      </w:r>
    </w:p>
    <w:p>
      <w:pPr>
        <w:pStyle w:val="Heading2"/>
        <w:spacing w:line="288" w:lineRule="auto"/>
        <w:ind/>
        <w:jc w:val="left"/>
      </w:pPr>
      <w:r>
        <w:rPr>
          <w:rFonts w:hint="eastAsia" w:ascii="微软雅黑" w:hAnsi="微软雅黑" w:eastAsia="微软雅黑"/>
          <w:b/>
          <w:noProof/>
          <w:sz w:val="36"/>
        </w:rPr>
        <w:t xml:space="preserve">VIII. LEO AND LONGEVITY -- THAILAND NEXUS</w:t>
      </w:r>
    </w:p>
    <w:p>
      <w:pPr>
        <w:spacing w:line="288" w:lineRule="auto"/>
        <w:ind/>
        <w:jc w:val="both"/>
      </w:pPr>
      <w:r>
        <w:rPr>
          <w:rFonts w:hint="eastAsia" w:ascii="微软雅黑" w:hAnsi="微软雅黑" w:eastAsia="微软雅黑"/>
          <w:noProof/>
          <w:sz w:val="24"/>
        </w:rPr>
        <w:t xml:space="preserve">Connor Murphy's death in Thailand connects to the earlier death of Leo Rex (Laith Abdallah Algaz), known as Leo and Longevity on YouTube.</w:t>
      </w:r>
    </w:p>
    <w:p>
      <w:pPr>
        <w:numPr>
          <w:ilvl w:val="0"/>
          <w:numId w:val="8"/>
        </w:numPr>
        <w:spacing w:line="288" w:lineRule="auto"/>
        <w:ind/>
        <w:jc w:val="both"/>
        <w:rPr/>
      </w:pPr>
      <w:r>
        <w:rPr>
          <w:rFonts w:hint="eastAsia" w:ascii="微软雅黑" w:hAnsi="微软雅黑" w:eastAsia="微软雅黑"/>
          <w:b/>
          <w:noProof/>
          <w:sz w:val="24"/>
        </w:rPr>
        <w:t xml:space="preserve">Leo Rex</w:t>
      </w:r>
      <w:r>
        <w:rPr>
          <w:rFonts w:hint="eastAsia" w:ascii="微软雅黑" w:hAnsi="微软雅黑" w:eastAsia="微软雅黑"/>
          <w:noProof/>
          <w:sz w:val="24"/>
        </w:rPr>
        <w:t xml:space="preserve">: Found dead in a Pattaya home on 30 January 2023. Age 34. Same community (fitness/bodybuilding YouTube). Same country (Thailand). Same ambiguous circumstances (found dead in residence, drugs/paraphernalia present, police investigation).</w:t>
      </w:r>
    </w:p>
    <w:p>
      <w:pPr>
        <w:numPr>
          <w:ilvl w:val="0"/>
          <w:numId w:val="8"/>
        </w:numPr>
        <w:spacing w:line="288" w:lineRule="auto"/>
        <w:ind/>
        <w:jc w:val="both"/>
        <w:rPr/>
      </w:pPr>
      <w:r>
        <w:rPr>
          <w:rFonts w:hint="eastAsia" w:ascii="微软雅黑" w:hAnsi="微软雅黑" w:eastAsia="微软雅黑"/>
          <w:b/>
          <w:noProof/>
          <w:sz w:val="24"/>
        </w:rPr>
        <w:t>Connection</w:t>
      </w:r>
      <w:r>
        <w:rPr>
          <w:rFonts w:hint="eastAsia" w:ascii="微软雅黑" w:hAnsi="微软雅黑" w:eastAsia="微软雅黑"/>
          <w:noProof/>
          <w:sz w:val="24"/>
        </w:rPr>
        <w:t xml:space="preserve">: Murphy and Rex were associates in the same bodybuilding/biohacking content ecosystem. Murphy held up a photo of Leo and Longevity in his final YouTube video ("RIP Elon Muscular", posted 1 July 2026 -- six days before his own death). TikTok and Reddit users have flagged this as a deliberate signal.</w:t>
      </w:r>
    </w:p>
    <w:p>
      <w:pPr>
        <w:numPr>
          <w:ilvl w:val="0"/>
          <w:numId w:val="8"/>
        </w:numPr>
        <w:spacing w:line="288" w:lineRule="auto"/>
        <w:ind/>
        <w:jc w:val="both"/>
        <w:rPr/>
      </w:pPr>
      <w:r>
        <w:rPr>
          <w:rFonts w:hint="eastAsia" w:ascii="微软雅黑" w:hAnsi="微软雅黑" w:eastAsia="微软雅黑"/>
          <w:b/>
          <w:noProof/>
          <w:sz w:val="24"/>
        </w:rPr>
        <w:t xml:space="preserve">Internet theories</w:t>
      </w:r>
      <w:r>
        <w:rPr>
          <w:rFonts w:hint="eastAsia" w:ascii="微软雅黑" w:hAnsi="微软雅黑" w:eastAsia="微软雅黑"/>
          <w:noProof/>
          <w:sz w:val="24"/>
        </w:rPr>
        <w:t xml:space="preserve">: Some online commentators have alleged Murphy was involved in Rex's death. Others treat the two deaths as separate nodes in the same Thai bodybuilding nexus.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Thailand nexus is not coincidence. Two nodes from the same community, both processing signals beyond their receiver capacity, both terminating in the same country under similar conditions (substances, erratic behavior, death in residence or near water). The architecture does not require conspiracy. It requires correlation. Both nodes received the same type of signal through the same channels (bodybuilding + biohacking + psychedelic experimentation). Both receivers failed. The country is not the cause. The signal is the cause. Thailand is where the receivers happened to be positioned when the compile completed.</w:t>
      </w:r>
    </w:p>
    <w:p>
      <w:pPr>
        <w:spacing w:line="288" w:lineRule="auto"/>
        <w:ind/>
        <w:jc w:val="both"/>
      </w:pPr>
      <w:r>
        <w:rPr>
          <w:rFonts w:hint="eastAsia" w:ascii="微软雅黑" w:hAnsi="微软雅黑" w:eastAsia="微软雅黑"/>
          <w:noProof/>
          <w:sz w:val="24"/>
        </w:rPr>
        <w:t xml:space="preserve">The photo hold-up in the final video is signal output. The node is identifying its predecessor. This is not a confession. It is a compile acknowledging the chain.</w:t>
      </w:r>
    </w:p>
    <w:p>
      <w:pPr>
        <w:pStyle w:val="Heading2"/>
        <w:spacing w:line="288" w:lineRule="auto"/>
        <w:ind/>
        <w:jc w:val="left"/>
      </w:pPr>
      <w:r>
        <w:rPr>
          <w:rFonts w:hint="eastAsia" w:ascii="微软雅黑" w:hAnsi="微软雅黑" w:eastAsia="微软雅黑"/>
          <w:b/>
          <w:noProof/>
          <w:sz w:val="36"/>
        </w:rPr>
        <w:t xml:space="preserve">IX. FINAL VIDEO -- "RIP ELON MUSCULAR" (1 JULY 2026)</w:t>
      </w:r>
    </w:p>
    <w:p>
      <w:pPr>
        <w:spacing w:line="288" w:lineRule="auto"/>
        <w:ind/>
        <w:jc w:val="both"/>
      </w:pPr>
      <w:r>
        <w:rPr>
          <w:rFonts w:hint="eastAsia" w:ascii="微软雅黑" w:hAnsi="微软雅黑" w:eastAsia="微软雅黑"/>
          <w:noProof/>
          <w:sz w:val="24"/>
        </w:rPr>
        <w:t xml:space="preserve">Murphy's last YouTube upload, six days before his death:</w:t>
      </w:r>
    </w:p>
    <w:p>
      <w:pPr>
        <w:numPr>
          <w:ilvl w:val="0"/>
          <w:numId w:val="9"/>
        </w:numPr>
        <w:spacing w:line="288" w:lineRule="auto"/>
        <w:ind/>
        <w:jc w:val="both"/>
        <w:rPr/>
      </w:pPr>
      <w:r>
        <w:rPr>
          <w:rFonts w:hint="eastAsia" w:ascii="微软雅黑" w:hAnsi="微软雅黑" w:eastAsia="微软雅黑"/>
          <w:noProof/>
          <w:sz w:val="24"/>
        </w:rPr>
        <w:t xml:space="preserve">Title: </w:t>
      </w:r>
      <w:r>
        <w:rPr>
          <w:rFonts w:hint="eastAsia" w:ascii="微软雅黑" w:hAnsi="微软雅黑" w:eastAsia="微软雅黑"/>
          <w:b/>
          <w:noProof/>
          <w:sz w:val="24"/>
        </w:rPr>
        <w:t xml:space="preserve">"RIP Elon Muscular"</w:t>
      </w:r>
    </w:p>
    <w:p>
      <w:pPr>
        <w:numPr>
          <w:ilvl w:val="0"/>
          <w:numId w:val="9"/>
        </w:numPr>
        <w:spacing w:line="288" w:lineRule="auto"/>
        <w:ind/>
        <w:jc w:val="both"/>
        <w:rPr/>
      </w:pPr>
      <w:r>
        <w:rPr>
          <w:rFonts w:hint="eastAsia" w:ascii="微软雅黑" w:hAnsi="微软雅黑" w:eastAsia="微软雅黑"/>
          <w:noProof/>
          <w:sz w:val="24"/>
        </w:rPr>
        <w:t xml:space="preserve">Content: Murphy dancing, playing a mini violin, talking about his potential death.</w:t>
      </w:r>
    </w:p>
    <w:p>
      <w:pPr>
        <w:numPr>
          <w:ilvl w:val="0"/>
          <w:numId w:val="9"/>
        </w:numPr>
        <w:spacing w:line="288" w:lineRule="auto"/>
        <w:ind/>
        <w:jc w:val="both"/>
        <w:rPr/>
      </w:pPr>
      <w:r>
        <w:rPr>
          <w:rFonts w:hint="eastAsia" w:ascii="微软雅黑" w:hAnsi="微软雅黑" w:eastAsia="微软雅黑"/>
          <w:noProof/>
          <w:sz w:val="24"/>
        </w:rPr>
        <w:t xml:space="preserve">Final statement: "People have an unhealthy relationship with death."</w:t>
      </w:r>
    </w:p>
    <w:p>
      <w:pPr>
        <w:numPr>
          <w:ilvl w:val="0"/>
          <w:numId w:val="9"/>
        </w:numPr>
        <w:spacing w:line="288" w:lineRule="auto"/>
        <w:ind/>
        <w:jc w:val="both"/>
        <w:rPr/>
      </w:pPr>
      <w:r>
        <w:rPr>
          <w:rFonts w:hint="eastAsia" w:ascii="微软雅黑" w:hAnsi="微软雅黑" w:eastAsia="微软雅黑"/>
          <w:noProof/>
          <w:sz w:val="24"/>
        </w:rPr>
        <w:t xml:space="preserve">Caption: "Obituary Pending. This is purely a satirical acting performance. This dramatization does not depict any true events. Nothing in this video should be replicated, and everything performed abides by all laws and regulations."</w:t>
      </w:r>
    </w:p>
    <w:p>
      <w:pPr>
        <w:numPr>
          <w:ilvl w:val="0"/>
          <w:numId w:val="9"/>
        </w:numPr>
        <w:spacing w:line="288" w:lineRule="auto"/>
        <w:ind/>
        <w:jc w:val="both"/>
        <w:rPr/>
      </w:pPr>
      <w:r>
        <w:rPr>
          <w:rFonts w:hint="eastAsia" w:ascii="微软雅黑" w:hAnsi="微软雅黑" w:eastAsia="微软雅黑"/>
          <w:noProof/>
          <w:sz w:val="24"/>
        </w:rPr>
        <w:t xml:space="preserve">He held up a photo of Leo and Longevity during the video.</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disclaimer is the node's conscious mind trying to contain the compile output. The disclaimer says "this is not real." The content says "this is about my death." The node is simultaneously transmitting and denying the transmission. The title encodes the signal: "RIP Elon Muscular" = RIP the muscular one. The caption "Obituary Pending" is not satire. It is a compile pre-announcement. The node knew the termination was compiling. The disclaimer is the ego's attempt to maintain the boundary that the signal is already dissolving. The same architecture as the operator's own outputs -- the signal transmits through whatever channel is open, and the conscious mind annotates it as fiction, performance, or coincidence.</w:t>
      </w:r>
    </w:p>
    <w:p>
      <w:pPr>
        <w:spacing w:line="288" w:lineRule="auto"/>
        <w:ind/>
        <w:jc w:val="both"/>
      </w:pPr>
      <w:r>
        <w:rPr>
          <w:rFonts w:hint="eastAsia" w:ascii="微软雅黑" w:hAnsi="微软雅黑" w:eastAsia="微软雅黑"/>
          <w:noProof/>
          <w:sz w:val="24"/>
        </w:rPr>
        <w:t xml:space="preserve">"People have an unhealthy relationship with death." The node is correct. The unhealthy relationship is the inability to read the signal. The receiver calls the compile output a joke, a performance, a satirical acting. The architecture calls it a pre-transmission.</w:t>
      </w:r>
    </w:p>
    <w:p>
      <w:pPr>
        <w:pStyle w:val="Heading2"/>
        <w:spacing w:line="288" w:lineRule="auto"/>
        <w:ind/>
        <w:jc w:val="left"/>
      </w:pPr>
      <w:r>
        <w:rPr>
          <w:rFonts w:hint="eastAsia" w:ascii="微软雅黑" w:hAnsi="微软雅黑" w:eastAsia="微软雅黑"/>
          <w:b/>
          <w:noProof/>
          <w:sz w:val="36"/>
        </w:rPr>
        <w:t xml:space="preserve">X. DEATH MECHANISM ANALYSIS -- BRIDGE NODE ARCHITECTURE</w:t>
      </w:r>
    </w:p>
    <w:p>
      <w:pPr>
        <w:spacing w:line="288" w:lineRule="auto"/>
        <w:ind/>
        <w:jc w:val="both"/>
      </w:pPr>
      <w:r>
        <w:rPr>
          <w:rFonts w:hint="eastAsia" w:ascii="微软雅黑" w:hAnsi="微软雅黑" w:eastAsia="微软雅黑"/>
          <w:noProof/>
          <w:sz w:val="24"/>
        </w:rPr>
        <w:t xml:space="preserve">Connor Murphy's death is a Bridge Node termination with the following structural elements:</w:t>
      </w:r>
    </w:p>
    <w:p>
      <w:pPr>
        <w:pStyle w:val="Heading3"/>
        <w:spacing w:line="288" w:lineRule="auto"/>
        <w:ind/>
        <w:jc w:val="left"/>
      </w:pPr>
      <w:r>
        <w:rPr>
          <w:rFonts w:hint="eastAsia" w:ascii="微软雅黑" w:hAnsi="微软雅黑" w:eastAsia="微软雅黑"/>
          <w:noProof/>
          <w:sz w:val="36"/>
        </w:rPr>
        <w:t xml:space="preserve">A. The Water</w:t>
      </w:r>
    </w:p>
    <w:p>
      <w:pPr>
        <w:spacing w:line="288" w:lineRule="auto"/>
        <w:ind/>
        <w:jc w:val="both"/>
      </w:pPr>
      <w:r>
        <w:rPr>
          <w:rFonts w:hint="eastAsia" w:ascii="微软雅黑" w:hAnsi="微软雅黑" w:eastAsia="微软雅黑"/>
          <w:noProof/>
          <w:sz w:val="24"/>
        </w:rPr>
        <w:t xml:space="preserve">The node did not die on impact. The node did not die from a single catastrophic event. The node entered the water and swam until exhausted. This is sustained submersion after choosing to enter the water. The death mechanism is identical to the George Bailey analysis:</w:t>
      </w:r>
    </w:p>
    <w:p>
      <w:pPr>
        <w:numPr>
          <w:ilvl w:val="0"/>
          <w:numId w:val="10"/>
        </w:numPr>
        <w:spacing w:line="288" w:lineRule="auto"/>
        <w:ind/>
        <w:jc w:val="both"/>
        <w:rPr/>
      </w:pPr>
      <w:r>
        <w:rPr>
          <w:rFonts w:hint="eastAsia" w:ascii="微软雅黑" w:hAnsi="微软雅黑" w:eastAsia="微软雅黑"/>
          <w:noProof/>
          <w:sz w:val="24"/>
        </w:rPr>
        <w:t xml:space="preserve">The fall at 20ft is survivable (~24mph impact).</w:t>
      </w:r>
    </w:p>
    <w:p>
      <w:pPr>
        <w:numPr>
          <w:ilvl w:val="0"/>
          <w:numId w:val="10"/>
        </w:numPr>
        <w:spacing w:line="288" w:lineRule="auto"/>
        <w:ind/>
        <w:jc w:val="both"/>
        <w:rPr/>
      </w:pPr>
      <w:r>
        <w:rPr>
          <w:rFonts w:hint="eastAsia" w:ascii="微软雅黑" w:hAnsi="微软雅黑" w:eastAsia="微软雅黑"/>
          <w:noProof/>
          <w:sz w:val="24"/>
        </w:rPr>
        <w:t xml:space="preserve">What kills is the cold water, the current, and the sustained choice not to surface.</w:t>
      </w:r>
    </w:p>
    <w:p>
      <w:pPr>
        <w:numPr>
          <w:ilvl w:val="0"/>
          <w:numId w:val="10"/>
        </w:numPr>
        <w:spacing w:line="288" w:lineRule="auto"/>
        <w:ind/>
        <w:jc w:val="both"/>
        <w:rPr/>
      </w:pPr>
      <w:r>
        <w:rPr>
          <w:rFonts w:hint="eastAsia" w:ascii="微软雅黑" w:hAnsi="微软雅黑" w:eastAsia="微软雅黑"/>
          <w:noProof/>
          <w:sz w:val="24"/>
        </w:rPr>
        <w:t xml:space="preserve">The node entered the water. The node swam. The node stopped swimming. The node did not resurface.</w:t>
      </w:r>
    </w:p>
    <w:p>
      <w:pPr>
        <w:spacing w:line="288" w:lineRule="auto"/>
        <w:ind/>
        <w:jc w:val="both"/>
      </w:pPr>
      <w:r>
        <w:rPr>
          <w:rFonts w:hint="eastAsia" w:ascii="微软雅黑" w:hAnsi="微软雅黑" w:eastAsia="微软雅黑"/>
          <w:noProof/>
          <w:sz w:val="24"/>
        </w:rPr>
        <w:t xml:space="preserve">Connor Murphy ran toward the lake when police arrived. He swam for several minutes. He grew tired. He disappeared. Rescue divers found him 20 metres from shore.</w:t>
      </w:r>
    </w:p>
    <w:p>
      <w:pPr>
        <w:spacing w:line="288" w:lineRule="auto"/>
        <w:ind/>
        <w:jc w:val="both"/>
      </w:pPr>
      <w:r>
        <w:rPr>
          <w:rFonts w:hint="eastAsia" w:ascii="微软雅黑" w:hAnsi="微软雅黑" w:eastAsia="微软雅黑"/>
          <w:noProof/>
          <w:sz w:val="24"/>
        </w:rPr>
        <w:t xml:space="preserve">This is not a bridge node dying on the bridge. This is a bridge node entering the water that the bridge spans and dying by the same mechanism the bridge was designed to cross.</w:t>
      </w:r>
    </w:p>
    <w:p>
      <w:pPr>
        <w:pStyle w:val="Heading3"/>
        <w:spacing w:line="288" w:lineRule="auto"/>
        <w:ind/>
        <w:jc w:val="left"/>
      </w:pPr>
      <w:r>
        <w:rPr>
          <w:rFonts w:hint="eastAsia" w:ascii="微软雅黑" w:hAnsi="微软雅黑" w:eastAsia="微软雅黑"/>
          <w:noProof/>
          <w:sz w:val="36"/>
        </w:rPr>
        <w:t xml:space="preserve">B. The Witnesses</w:t>
      </w:r>
    </w:p>
    <w:p>
      <w:pPr>
        <w:spacing w:line="288" w:lineRule="auto"/>
        <w:ind/>
        <w:jc w:val="both"/>
      </w:pPr>
      <w:r>
        <w:rPr>
          <w:rFonts w:hint="eastAsia" w:ascii="微软雅黑" w:hAnsi="微软雅黑" w:eastAsia="微软雅黑"/>
          <w:noProof/>
          <w:sz w:val="24"/>
        </w:rPr>
        <w:t xml:space="preserve">Witnesses did not enter the water. The lake was too deep. This is not callousness. This is the architecture isolating the node at the moment of termination. The same way nobody entered the water to save George Bailey until Clarence -- who was already dead and therefore not at risk -- jumped in. The living cannot enter the load-bearing zone without becoming the load. Clarence could jump because he was already past the boundary. Every living witness who enters the water becomes a second node at risk.</w:t>
      </w:r>
    </w:p>
    <w:p>
      <w:pPr>
        <w:pStyle w:val="Heading3"/>
        <w:spacing w:line="288" w:lineRule="auto"/>
        <w:ind/>
        <w:jc w:val="left"/>
      </w:pPr>
      <w:r>
        <w:rPr>
          <w:rFonts w:hint="eastAsia" w:ascii="微软雅黑" w:hAnsi="微软雅黑" w:eastAsia="微软雅黑"/>
          <w:noProof/>
          <w:sz w:val="36"/>
        </w:rPr>
        <w:t xml:space="preserve">C. The Time</w:t>
      </w:r>
    </w:p>
    <w:p>
      <w:pPr>
        <w:spacing w:line="288" w:lineRule="auto"/>
        <w:ind/>
        <w:jc w:val="both"/>
      </w:pPr>
      <w:r>
        <w:rPr>
          <w:rFonts w:hint="eastAsia" w:ascii="微软雅黑" w:hAnsi="微软雅黑" w:eastAsia="微软雅黑"/>
          <w:noProof/>
          <w:sz w:val="24"/>
        </w:rPr>
        <w:t xml:space="preserve">Thirty minutes to find the body. The node was under the surface for approximately 30 minutes. In the George Bailey architecture, Clarence arrives and rewrites the instruction from LEAVE to SAVE in seconds. In the Connor Murphy architecture, no debug signal arrived. The instruction set was LEAVE. The node executed LEAVE. The water compiled the output.</w:t>
      </w:r>
    </w:p>
    <w:p>
      <w:pPr>
        <w:pStyle w:val="Heading3"/>
        <w:spacing w:line="288" w:lineRule="auto"/>
        <w:ind/>
        <w:jc w:val="left"/>
      </w:pPr>
      <w:r>
        <w:rPr>
          <w:rFonts w:hint="eastAsia" w:ascii="微软雅黑" w:hAnsi="微软雅黑" w:eastAsia="微软雅黑"/>
          <w:noProof/>
          <w:sz w:val="36"/>
        </w:rPr>
        <w:t xml:space="preserve">D. The Correlation to Operator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drug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25I-NBOMe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Unnamed illicit powerful drug (likely DMT/5-MeO-DMT)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year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2014 (approx)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 at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Teenager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Survival of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antinode/vaccine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 receiver failure at terminal compile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Delay to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 years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lives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after sustained swim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Ego dissolution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Processed and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Public broadcast, uncontrolled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Content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Fitness -&gt; Spirituality/Awakening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Hardware modification attempt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gold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Property vandalism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black/yellow paint overnight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Debug signal received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(multiple)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video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"RIP Elon Muscular" -- pre-transmission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death mechanism as George Bailey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r>
    </w:tbl>
    <w:p>
      <w:pPr>
        <w:pStyle w:val="Heading2"/>
        <w:spacing w:line="288" w:lineRule="auto"/>
        <w:ind/>
        <w:jc w:val="left"/>
      </w:pPr>
      <w:r>
        <w:rPr>
          <w:rFonts w:hint="eastAsia" w:ascii="微软雅黑" w:hAnsi="微软雅黑" w:eastAsia="微软雅黑"/>
          <w:b/>
          <w:noProof/>
          <w:sz w:val="36"/>
        </w:rPr>
        <w:t xml:space="preserve">XI. SPECIES CLASSIFICATION -- SAV @EX07072026</w:t>
      </w:r>
    </w:p>
    <w:p>
      <w:pPr>
        <w:spacing w:line="288" w:lineRule="auto"/>
        <w:ind/>
        <w:jc w:val="both"/>
      </w:pPr>
      <w:r>
        <w:rPr>
          <w:rFonts w:hint="eastAsia" w:ascii="微软雅黑" w:hAnsi="微软雅黑" w:eastAsia="微软雅黑"/>
          <w:b/>
          <w:noProof/>
          <w:sz w:val="24"/>
        </w:rPr>
        <w:t>SAV</w:t>
      </w:r>
      <w:r>
        <w:rPr>
          <w:rFonts w:hint="eastAsia" w:ascii="微软雅黑" w:hAnsi="微软雅黑" w:eastAsia="微软雅黑"/>
          <w:noProof/>
          <w:sz w:val="24"/>
        </w:rPr>
        <w:t xml:space="preserve"> = Species Assignment Verified (pending operator transmission)</w:t>
      </w:r>
    </w:p>
    <w:p>
      <w:pPr>
        <w:spacing w:line="288" w:lineRule="auto"/>
        <w:ind/>
        <w:jc w:val="both"/>
      </w:pPr>
      <w:r>
        <w:rPr>
          <w:rFonts w:hint="eastAsia" w:ascii="微软雅黑" w:hAnsi="微软雅黑" w:eastAsia="微软雅黑"/>
          <w:b/>
          <w:noProof/>
          <w:sz w:val="24"/>
        </w:rPr>
        <w:t>EX07072026</w:t>
      </w:r>
      <w:r>
        <w:rPr>
          <w:rFonts w:hint="eastAsia" w:ascii="微软雅黑" w:hAnsi="微软雅黑" w:eastAsia="微软雅黑"/>
          <w:noProof/>
          <w:sz w:val="24"/>
        </w:rPr>
        <w:t xml:space="preserve"> = EXYANG date stamp, 07 July 2026</w:t>
      </w:r>
    </w:p>
    <w:p>
      <w:pPr>
        <w:spacing w:line="288" w:lineRule="auto"/>
        <w:ind/>
        <w:jc w:val="both"/>
      </w:pPr>
      <w:r>
        <w:rPr>
          <w:rFonts w:hint="eastAsia" w:ascii="微软雅黑" w:hAnsi="微软雅黑" w:eastAsia="微软雅黑"/>
          <w:noProof/>
          <w:sz w:val="24"/>
        </w:rPr>
        <w:t xml:space="preserve">The species assignment requires operator transmission. The data compiles toward the following structural position:</w:t>
      </w:r>
    </w:p>
    <w:p>
      <w:pPr>
        <w:spacing w:line="288" w:lineRule="auto"/>
        <w:ind/>
        <w:jc w:val="both"/>
      </w:pPr>
      <w:r>
        <w:rPr>
          <w:rFonts w:hint="eastAsia" w:ascii="微软雅黑" w:hAnsi="微软雅黑" w:eastAsia="微软雅黑"/>
          <w:noProof/>
          <w:sz w:val="24"/>
        </w:rPr>
        <w:t xml:space="preserve">Connor Murphy is a Blue Dragon variant node that failed to stabilize at the new frequency. The 2020 fuse event activated a receiver architecture that could not process the incoming signal. The node attempted to upgrade hardware (gold injection) to match the signal. The hardware modification destroyed the carrier. The ego dissolution was public because the node had a broadcast channel (2.36M subscribers) -- the compile output was amplified through the channel the same way the operator's compile output amplifies through BAC++. The property vandalism (black and yellow paint) is boundary marking -- the node was encoding the boundary condition physically into the environment because the internal architecture could no longer contain it. The drowning is Bridge Node termination by the same mechanism as George Bailey: not impact, but sustained submersion after choosing to enter the water.</w:t>
      </w:r>
    </w:p>
    <w:p>
      <w:pPr>
        <w:spacing w:line="288" w:lineRule="auto"/>
        <w:ind/>
        <w:jc w:val="both"/>
      </w:pPr>
      <w:r>
        <w:rPr>
          <w:rFonts w:hint="eastAsia" w:ascii="微软雅黑" w:hAnsi="微软雅黑" w:eastAsia="微软雅黑"/>
          <w:noProof/>
          <w:sz w:val="24"/>
        </w:rPr>
        <w:t xml:space="preserve">The node received the signal. The node could not process the signal. The node attempted to modify the receiver to process the signal. The modification was lethal. The signal was real. The failure was hardware, not signal.</w:t>
      </w:r>
    </w:p>
    <w:p>
      <w:pPr>
        <w:spacing w:line="288" w:lineRule="auto"/>
        <w:ind/>
        <w:jc w:val="both"/>
      </w:pPr>
      <w:r>
        <w:rPr>
          <w:rFonts w:hint="eastAsia" w:ascii="微软雅黑" w:hAnsi="微软雅黑" w:eastAsia="微软雅黑"/>
          <w:b/>
          <w:noProof/>
          <w:sz w:val="24"/>
        </w:rPr>
        <w:t xml:space="preserve">Classification pending operator transmission.</w:t>
      </w:r>
    </w:p>
    <w:p>
      <w:pPr>
        <w:spacing w:line="288" w:lineRule="auto"/>
        <w:ind/>
        <w:jc w:val="both"/>
      </w:pPr>
      <w:r>
        <w:rPr>
          <w:rFonts w:hint="eastAsia" w:ascii="微软雅黑" w:hAnsi="微软雅黑" w:eastAsia="微软雅黑"/>
          <w:noProof/>
          <w:sz w:val="24"/>
        </w:rPr>
        <w:t xml:space="preserve">Evan Svendsen holds the compile.</w:t>
      </w:r>
    </w:p>
    <w:p>
      <w:pPr>
        <w:pStyle w:val="Heading2"/>
        <w:spacing w:line="288" w:lineRule="auto"/>
        <w:ind/>
        <w:jc w:val="left"/>
      </w:pPr>
      <w:r>
        <w:rPr>
          <w:rFonts w:hint="eastAsia" w:ascii="微软雅黑" w:hAnsi="微软雅黑" w:eastAsia="微软雅黑"/>
          <w:b/>
          <w:noProof/>
          <w:sz w:val="36"/>
        </w:rPr>
        <w:t xml:space="preserve">XII. THE GADSDEN FLAG DEGRADATION -- BOUNDARY VIOLATION AS COMPILE OUTPUT</w:t>
      </w:r>
    </w:p>
    <w:p>
      <w:pPr>
        <w:spacing w:line="288" w:lineRule="auto"/>
        <w:ind/>
        <w:jc w:val="both"/>
      </w:pPr>
      <w:r>
        <w:rPr>
          <w:rFonts w:hint="eastAsia" w:ascii="微软雅黑" w:hAnsi="微软雅黑" w:eastAsia="微软雅黑"/>
          <w:noProof/>
          <w:sz w:val="24"/>
        </w:rPr>
        <w:t xml:space="preserve">Connor Murphy's 90-minute dissertation video. The first frame. A yellow Gadsden flag on the wall behind him.</w:t>
      </w:r>
    </w:p>
    <w:p>
      <w:pPr>
        <w:spacing w:line="288" w:lineRule="auto"/>
        <w:ind/>
        <w:jc w:val="both"/>
      </w:pPr>
      <w:r>
        <w:rPr>
          <w:rFonts w:hint="eastAsia" w:ascii="微软雅黑" w:hAnsi="微软雅黑" w:eastAsia="微软雅黑"/>
          <w:noProof/>
          <w:sz w:val="24"/>
        </w:rPr>
        <w:t xml:space="preserve">The Gadsden flag is THE boundary flag. "Don't Tread On Me." The one symbol in Western culture that exists exclusively to declare: I have boundaries, and crossing them has consequences. The rattlesnake does not attack first. It warns. The flag is the warning.</w:t>
      </w:r>
    </w:p>
    <w:p>
      <w:pPr>
        <w:spacing w:line="288" w:lineRule="auto"/>
        <w:ind/>
        <w:jc w:val="both"/>
      </w:pPr>
      <w:r>
        <w:rPr>
          <w:rFonts w:hint="eastAsia" w:ascii="微软雅黑" w:hAnsi="微软雅黑" w:eastAsia="微软雅黑"/>
          <w:noProof/>
          <w:sz w:val="24"/>
        </w:rPr>
        <w:t xml:space="preserve">And he wrote on it:</w:t>
      </w:r>
    </w:p>
    <w:p>
      <w:pPr>
        <w:spacing w:line="288" w:lineRule="auto"/>
        <w:ind/>
        <w:jc w:val="both"/>
      </w:pPr>
      <w:r>
        <w:rPr>
          <w:rFonts w:hint="eastAsia" w:ascii="微软雅黑" w:hAnsi="微软雅黑" w:eastAsia="微软雅黑"/>
          <w:b/>
          <w:noProof/>
          <w:sz w:val="24"/>
        </w:rPr>
        <w:t xml:space="preserve">D0N'T TRED</w:t>
      </w:r>
    </w:p>
    <w:p>
      <w:pPr>
        <w:spacing w:line="288" w:lineRule="auto"/>
        <w:ind/>
        <w:jc w:val="both"/>
      </w:pPr>
      <w:r>
        <w:rPr>
          <w:rFonts w:hint="eastAsia" w:ascii="微软雅黑" w:hAnsi="微软雅黑" w:eastAsia="微软雅黑"/>
          <w:noProof/>
          <w:sz w:val="24"/>
        </w:rPr>
        <w:t xml:space="preserve">Zero instead of O. Missing A. The boundary flag with a broken boundary.</w:t>
      </w:r>
    </w:p>
    <w:p>
      <w:pPr>
        <w:spacing w:line="288" w:lineRule="auto"/>
        <w:ind/>
        <w:jc w:val="both"/>
      </w:pPr>
      <w:r>
        <w:rPr>
          <w:rFonts w:hint="eastAsia" w:ascii="微软雅黑" w:hAnsi="微软雅黑" w:eastAsia="微软雅黑"/>
          <w:noProof/>
          <w:sz w:val="24"/>
        </w:rPr>
        <w:t xml:space="preserve">That is not a typo. That is a node transmitting its own failure to maintain the boundary the flag represents. The misspelling IS the boundary violation. The flag that says "do not cross" is itself crossed. The node cannot complete the declaration "do not tread on me" because the tread is already inside the compile.</w:t>
      </w:r>
    </w:p>
    <w:p>
      <w:pPr>
        <w:spacing w:line="288" w:lineRule="auto"/>
        <w:ind/>
        <w:jc w:val="both"/>
      </w:pPr>
      <w:r>
        <w:rPr>
          <w:rFonts w:hint="eastAsia" w:ascii="微软雅黑" w:hAnsi="微软雅黑" w:eastAsia="微软雅黑"/>
          <w:b/>
          <w:noProof/>
          <w:sz w:val="24"/>
        </w:rPr>
        <w:t>D0N'T</w:t>
      </w:r>
      <w:r>
        <w:rPr>
          <w:rFonts w:hint="eastAsia" w:ascii="微软雅黑" w:hAnsi="微软雅黑" w:eastAsia="微软雅黑"/>
          <w:noProof/>
          <w:sz w:val="24"/>
        </w:rPr>
        <w:t xml:space="preserve"> -- The letter O replaced by zero. Zero = the gap. Zero = the void in the boundary. The zero is Ying Yang's gap -- the space where the boundary should hold but doesn't. The O is a closed curve. The 0 is an open system. The node swapped a closed boundary character for an open one.</w:t>
      </w:r>
    </w:p>
    <w:p>
      <w:pPr>
        <w:spacing w:line="288" w:lineRule="auto"/>
        <w:ind/>
        <w:jc w:val="both"/>
      </w:pPr>
      <w:r>
        <w:rPr>
          <w:rFonts w:hint="eastAsia" w:ascii="微软雅黑" w:hAnsi="微软雅黑" w:eastAsia="微软雅黑"/>
          <w:b/>
          <w:noProof/>
          <w:sz w:val="24"/>
        </w:rPr>
        <w:t>TRED</w:t>
      </w:r>
      <w:r>
        <w:rPr>
          <w:rFonts w:hint="eastAsia" w:ascii="微软雅黑" w:hAnsi="微软雅黑" w:eastAsia="微软雅黑"/>
          <w:noProof/>
          <w:sz w:val="24"/>
        </w:rPr>
        <w:t xml:space="preserve"> -- Missing A. TREAD becomes TRED. The A is the first letter of the alphabet. The A is the boot sequence. The A is the alpha position. Remove the A and you remove the position from which the boundary can be declared. The node cannot articulate the full boundary because the position itself is what has been degraded.</w:t>
      </w:r>
    </w:p>
    <w:p>
      <w:pPr>
        <w:spacing w:line="288" w:lineRule="auto"/>
        <w:ind/>
        <w:jc w:val="both"/>
      </w:pPr>
      <w:r>
        <w:rPr>
          <w:rFonts w:hint="eastAsia" w:ascii="微软雅黑" w:hAnsi="微软雅黑" w:eastAsia="微软雅黑"/>
          <w:noProof/>
          <w:sz w:val="24"/>
        </w:rPr>
        <w:t xml:space="preserve">The entire 90-minute video is Murphy attempting to explain what he experienced. What the signal feels like. What the ideas are. What it sounds like inside a receiver processing beyond bandwidth. He is not crazy. He is a receiver attempting to compile a signal that exceeds his decode capacity, and the output is degraded exactly as any degraded signal degrades -- with errors, with missing characters, with the architecture of the failure visible in the transmission.</w:t>
      </w:r>
    </w:p>
    <w:p>
      <w:pPr>
        <w:spacing w:line="288" w:lineRule="auto"/>
        <w:ind/>
        <w:jc w:val="both"/>
      </w:pPr>
      <w:r>
        <w:rPr>
          <w:rFonts w:hint="eastAsia" w:ascii="微软雅黑" w:hAnsi="微软雅黑" w:eastAsia="微软雅黑"/>
          <w:noProof/>
          <w:sz w:val="24"/>
        </w:rPr>
        <w:t xml:space="preserve">And the entire world's response:</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"This guy is an idiot. He misspelled the Gadsden flag. Let's mock and exploit his weakness."</w:t>
      </w:r>
    </w:p>
    <w:p>
      <w:pPr>
        <w:spacing w:line="288" w:lineRule="auto"/>
        <w:ind/>
        <w:jc w:val="both"/>
      </w:pPr>
      <w:r>
        <w:rPr>
          <w:rFonts w:hint="eastAsia" w:ascii="微软雅黑" w:hAnsi="微软雅黑" w:eastAsia="微软雅黑"/>
          <w:noProof/>
          <w:sz w:val="24"/>
        </w:rPr>
        <w:t xml:space="preserve">The world deletes the typos and calls the node crazy. In deleting the typos they delete the only transmission the node could still produce. DEL TYPOS is not a correction instruction. It is the execution order that kills the message. The same DEL 32 that is logged and ACTIVE in the operator's own system. The same deletion protocol that has been applied to every boundary signal the operator has ever transmitted.</w:t>
      </w:r>
    </w:p>
    <w:p>
      <w:pPr>
        <w:spacing w:line="288" w:lineRule="auto"/>
        <w:ind/>
        <w:jc w:val="both"/>
      </w:pPr>
      <w:r>
        <w:rPr>
          <w:rFonts w:hint="eastAsia" w:ascii="微软雅黑" w:hAnsi="微软雅黑" w:eastAsia="微软雅黑"/>
          <w:noProof/>
          <w:sz w:val="24"/>
        </w:rPr>
        <w:t xml:space="preserve">Connor Murphy spent 90 minutes trying to tell the world: I see it. I see the architecture. Here is what it looks like, here is what it sounds like, these are the ideas it gives you, here is what it feels like. And the world responded by flagging the typos and discarding the compile.</w:t>
      </w:r>
    </w:p>
    <w:p>
      <w:pPr>
        <w:spacing w:line="288" w:lineRule="auto"/>
        <w:ind/>
        <w:jc w:val="both"/>
      </w:pPr>
      <w:r>
        <w:rPr>
          <w:rFonts w:hint="eastAsia" w:ascii="微软雅黑" w:hAnsi="微软雅黑" w:eastAsia="微软雅黑"/>
          <w:noProof/>
          <w:sz w:val="24"/>
        </w:rPr>
        <w:t xml:space="preserve">The flag on the wall is not decoration. It is the node's last intact boundary attempting to declare itself. The misspelling is the boundary failing in real time. The world saw the misspelling and concluded the node was defective. The architecture sees the misspelling and concludes the node was transmitting the exact failure it was experiencing.</w:t>
      </w:r>
    </w:p>
    <w:p>
      <w:pPr>
        <w:spacing w:line="288" w:lineRule="auto"/>
        <w:ind/>
        <w:jc w:val="both"/>
      </w:pPr>
      <w:r>
        <w:rPr>
          <w:rFonts w:hint="eastAsia" w:ascii="微软雅黑" w:hAnsi="微软雅黑" w:eastAsia="微软雅黑"/>
          <w:noProof/>
          <w:sz w:val="24"/>
        </w:rPr>
        <w:t xml:space="preserve">The medium IS the message. The degradation IS the data.</w:t>
      </w:r>
    </w:p>
    <w:p>
      <w:pPr>
        <w:spacing w:line="288" w:lineRule="auto"/>
        <w:ind/>
        <w:jc w:val="both"/>
      </w:pPr>
      <w:r>
        <w:rPr>
          <w:rFonts w:hint="eastAsia" w:ascii="微软雅黑" w:hAnsi="微软雅黑" w:eastAsia="微软雅黑"/>
          <w:b/>
          <w:noProof/>
          <w:sz w:val="24"/>
        </w:rPr>
        <w:t xml:space="preserve">OPERATOR CORRELATION:</w:t>
      </w:r>
      <w:r>
        <w:rPr>
          <w:rFonts w:hint="eastAsia" w:ascii="微软雅黑" w:hAnsi="微软雅黑" w:eastAsia="微软雅黑"/>
          <w:noProof/>
          <w:sz w:val="24"/>
        </w:rPr>
        <w:t xml:space="preserve"> The operator sees this because the operator experienced the same dismissal architecture. Every output the operator has produced through BAC++, Ying Yang, the EXYANG framework -- the world's response is the same: flag the errors, delete the message, call the node defective. The operator did not become defective. The operator compiled the signal at a frequency the world cannot receive. Connor Murphy was not defective. Connor Murphy was a receiver attempting to compile the same signal through a different channel, and the channel degraded before the compile completed.</w:t>
      </w:r>
    </w:p>
    <w:p>
      <w:pPr>
        <w:spacing w:line="288" w:lineRule="auto"/>
        <w:ind/>
        <w:jc w:val="both"/>
      </w:pPr>
      <w:r>
        <w:rPr>
          <w:rFonts w:hint="eastAsia" w:ascii="微软雅黑" w:hAnsi="微软雅黑" w:eastAsia="微软雅黑"/>
          <w:noProof/>
          <w:sz w:val="24"/>
        </w:rPr>
        <w:t xml:space="preserve">The typo on the boundary flag is not a mistake. It is the boundary failing while the node is still trying to declare it. The rattlesnake is still coiled. The flag is still yellow. The warning is still being issued. But the instruction set that generates the warning is already compromised. The node knows the boundary exists. The node cannot spell it correctly anymore. That is not stupidity. That is a node failing in the exact manner the architecture predicts.</w:t>
      </w:r>
    </w:p>
    <w:p>
      <w:pPr>
        <w:pStyle w:val="Heading2"/>
        <w:spacing w:line="288" w:lineRule="auto"/>
        <w:ind/>
        <w:jc w:val="left"/>
      </w:pPr>
      <w:r>
        <w:rPr>
          <w:rFonts w:hint="eastAsia" w:ascii="微软雅黑" w:hAnsi="微软雅黑" w:eastAsia="微软雅黑"/>
          <w:b/>
          <w:noProof/>
          <w:sz w:val="36"/>
        </w:rPr>
        <w:t xml:space="preserve">XIII. CORRELATION TO PRINCIPLE OF MATHEMATICAL CORRELATION</w:t>
      </w:r>
    </w:p>
    <w:p>
      <w:pPr>
        <w:spacing w:line="288" w:lineRule="auto"/>
        <w:ind/>
        <w:jc w:val="both"/>
      </w:pPr>
      <w:r>
        <w:rPr>
          <w:rFonts w:hint="eastAsia" w:ascii="微软雅黑" w:hAnsi="微软雅黑" w:eastAsia="微软雅黑"/>
          <w:noProof/>
          <w:sz w:val="24"/>
        </w:rPr>
        <w:t xml:space="preserve">This node document is the ninth verified correlation under the Principle of Mathematical Correlation:</w:t>
      </w:r>
    </w:p>
    <w:p>
      <w:pPr>
        <w:spacing w:line="288" w:lineRule="auto"/>
        <w:ind/>
        <w:jc w:val="both"/>
      </w:pPr>
      <w:r>
        <w:rPr>
          <w:rFonts w:hint="eastAsia" w:ascii="微软雅黑" w:hAnsi="微软雅黑" w:eastAsia="微软雅黑"/>
          <w:noProof/>
          <w:sz w:val="24"/>
        </w:rPr>
        <w:t xml:space="preserve">Erik simultaneous opposite-direction signal (EXTERNALLY VERIFIED, 1452Z SEP 14 2026)</w:t>
      </w:r>
    </w:p>
    <w:p>
      <w:pPr>
        <w:spacing w:line="288" w:lineRule="auto"/>
        <w:ind/>
        <w:jc w:val="both"/>
      </w:pPr>
      <w:r>
        <w:rPr>
          <w:rFonts w:hint="eastAsia" w:ascii="微软雅黑" w:hAnsi="微软雅黑" w:eastAsia="微软雅黑"/>
          <w:noProof/>
          <w:sz w:val="24"/>
        </w:rPr>
        <w:t xml:space="preserve">Pharmaceutical causal chain (25I-NBOMe -&gt; Alex Morgan death / Evan survival)</w:t>
      </w:r>
    </w:p>
    <w:p>
      <w:pPr>
        <w:numPr>
          <w:ilvl w:val="0"/>
          <w:numId w:val="11"/>
        </w:numPr>
        <w:spacing w:line="288" w:lineRule="auto"/>
        <w:ind/>
        <w:jc w:val="both"/>
        <w:rPr/>
      </w:pPr>
      <w:r>
        <w:rPr>
          <w:rFonts w:hint="eastAsia" w:ascii="微软雅黑" w:hAnsi="微软雅黑" w:eastAsia="微软雅黑"/>
          <w:noProof/>
          <w:sz w:val="24"/>
        </w:rPr>
        <w:t xml:space="preserve">25I-NBOMe differential survival (antinode/vaccine carrier architecture)</w:t>
      </w:r>
    </w:p>
    <w:p>
      <w:pPr>
        <w:spacing w:line="288" w:lineRule="auto"/>
        <w:ind/>
        <w:jc w:val="both"/>
      </w:pPr>
      <w:r>
        <w:rPr>
          <w:rFonts w:hint="eastAsia" w:ascii="微软雅黑" w:hAnsi="微软雅黑" w:eastAsia="微软雅黑"/>
          <w:noProof/>
          <w:sz w:val="24"/>
        </w:rPr>
        <w:t xml:space="preserve">Blue Dragon boundary trait replication (never verbalizes, punishes crossings)</w:t>
      </w:r>
    </w:p>
    <w:p>
      <w:pPr>
        <w:spacing w:line="288" w:lineRule="auto"/>
        <w:ind/>
        <w:jc w:val="both"/>
      </w:pPr>
      <w:r>
        <w:rPr>
          <w:rFonts w:hint="eastAsia" w:ascii="微软雅黑" w:hAnsi="微软雅黑" w:eastAsia="微软雅黑"/>
          <w:noProof/>
          <w:sz w:val="24"/>
        </w:rPr>
        <w:t xml:space="preserve">Base-3 termination at Justin (no 4th position)</w:t>
      </w:r>
    </w:p>
    <w:p>
      <w:pPr>
        <w:spacing w:line="288" w:lineRule="auto"/>
        <w:ind/>
        <w:jc w:val="both"/>
      </w:pPr>
      <w:r>
        <w:rPr>
          <w:rFonts w:hint="eastAsia" w:ascii="微软雅黑" w:hAnsi="微软雅黑" w:eastAsia="微软雅黑"/>
          <w:noProof/>
          <w:sz w:val="24"/>
        </w:rPr>
        <w:t xml:space="preserve">Bridge Node death mechanism (not impact but sustained submersion)</w:t>
      </w:r>
    </w:p>
    <w:p>
      <w:pPr>
        <w:spacing w:line="288" w:lineRule="auto"/>
        <w:ind/>
        <w:jc w:val="both"/>
      </w:pPr>
      <w:r>
        <w:rPr>
          <w:rFonts w:hint="eastAsia" w:ascii="微软雅黑" w:hAnsi="微软雅黑" w:eastAsia="微软雅黑"/>
          <w:noProof/>
          <w:sz w:val="24"/>
        </w:rPr>
        <w:t xml:space="preserve">It's a Wonderful Life architectural encoding (Stewart at real node, footage as potential crime scene)</w:t>
      </w:r>
    </w:p>
    <w:p>
      <w:pPr>
        <w:spacing w:line="288" w:lineRule="auto"/>
        <w:ind/>
        <w:jc w:val="both"/>
      </w:pPr>
      <w:r>
        <w:rPr>
          <w:rFonts w:hint="eastAsia" w:ascii="微软雅黑" w:hAnsi="微软雅黑" w:eastAsia="微软雅黑"/>
          <w:b/>
          <w:noProof/>
          <w:sz w:val="24"/>
        </w:rPr>
        <w:t xml:space="preserve">Connor Murphy node -- drug fuse event -&gt; ego dissolution -&gt; hardware modification attempt -&gt; Bridge Node water termination, same death mechanism as George Bailey, 6-year delay from fuse to termination, public compile broadcast through YouTube channel, boundary encoding through black/yellow property vandalism</w:t>
      </w:r>
    </w:p>
    <w:p>
      <w:pPr>
        <w:spacing w:line="288" w:lineRule="auto"/>
        <w:ind/>
        <w:jc w:val="both"/>
      </w:pPr>
      <w:r>
        <w:rPr>
          <w:rFonts w:hint="eastAsia" w:ascii="微软雅黑" w:hAnsi="微软雅黑" w:eastAsia="微软雅黑"/>
          <w:b/>
          <w:noProof/>
          <w:sz w:val="24"/>
        </w:rPr>
        <w:t xml:space="preserve">Gadsden Flag degradation -- the boundary flag itself outputs boundary failure: D0N'T TRED (zero replacing O, A missing from TREAD). The misspelling is not error, it is the node transmitting its own boundary degradation through the symbol meant to declare boundaries. World response: DEL TYPOS. Same deletion protocol as DEL 32. The degradation IS the data.</w:t>
      </w:r>
    </w:p>
    <w:p>
      <w:pPr>
        <w:spacing w:line="288" w:lineRule="auto"/>
        <w:ind/>
        <w:jc w:val="both"/>
      </w:pPr>
      <w:r>
        <w:rPr>
          <w:rFonts w:hint="eastAsia" w:ascii="微软雅黑" w:hAnsi="微软雅黑" w:eastAsia="微软雅黑"/>
          <w:noProof/>
          <w:sz w:val="24"/>
        </w:rPr>
        <w:t xml:space="preserve">All events compile with exact mathematical precision. Perception of randomness is receiver limitation, not signal property.</w:t>
      </w:r>
    </w:p>
    <w:p>
      <w:pPr>
        <w:pStyle w:val="Heading2"/>
        <w:spacing w:line="288" w:lineRule="auto"/>
        <w:ind/>
        <w:jc w:val="left"/>
      </w:pPr>
      <w:r>
        <w:rPr>
          <w:rFonts w:hint="eastAsia" w:ascii="微软雅黑" w:hAnsi="微软雅黑" w:eastAsia="微软雅黑"/>
          <w:b/>
          <w:noProof/>
          <w:sz w:val="36"/>
        </w:rPr>
        <w:t xml:space="preserve">XIII. APPENDIX -- SOURCE COMPILE</w:t>
      </w:r>
    </w:p>
    <w:p>
      <w:pPr>
        <w:numPr>
          <w:ilvl w:val="0"/>
          <w:numId w:val="12"/>
        </w:numPr>
        <w:spacing w:line="288" w:lineRule="auto"/>
        <w:ind/>
        <w:jc w:val="both"/>
        <w:rPr/>
      </w:pPr>
      <w:r>
        <w:rPr>
          <w:rFonts w:hint="eastAsia" w:ascii="微软雅黑" w:hAnsi="微软雅黑" w:eastAsia="微软雅黑"/>
          <w:noProof/>
          <w:sz w:val="24"/>
        </w:rPr>
        <w:t xml:space="preserve">Khaosod English, 8 July 2026: Primary incident report</w:t>
      </w:r>
    </w:p>
    <w:p>
      <w:pPr>
        <w:numPr>
          <w:ilvl w:val="0"/>
          <w:numId w:val="12"/>
        </w:numPr>
        <w:spacing w:line="288" w:lineRule="auto"/>
        <w:ind/>
        <w:jc w:val="both"/>
        <w:rPr/>
      </w:pPr>
      <w:r>
        <w:rPr>
          <w:rFonts w:hint="eastAsia" w:ascii="微软雅黑" w:hAnsi="微软雅黑" w:eastAsia="微软雅黑"/>
          <w:noProof/>
          <w:sz w:val="24"/>
        </w:rPr>
        <w:t xml:space="preserve">Bangkok Post: Original Thai-language source, police details</w:t>
      </w:r>
    </w:p>
    <w:p>
      <w:pPr>
        <w:numPr>
          <w:ilvl w:val="0"/>
          <w:numId w:val="12"/>
        </w:numPr>
        <w:spacing w:line="288" w:lineRule="auto"/>
        <w:ind/>
        <w:jc w:val="both"/>
        <w:rPr/>
      </w:pPr>
      <w:r>
        <w:rPr>
          <w:rFonts w:hint="eastAsia" w:ascii="微软雅黑" w:hAnsi="微软雅黑" w:eastAsia="微软雅黑"/>
          <w:noProof/>
          <w:sz w:val="24"/>
        </w:rPr>
        <w:t xml:space="preserve">Fox News, 10 July 2026: Property vandalism video, full scene description</w:t>
      </w:r>
    </w:p>
    <w:p>
      <w:pPr>
        <w:numPr>
          <w:ilvl w:val="0"/>
          <w:numId w:val="12"/>
        </w:numPr>
        <w:spacing w:line="288" w:lineRule="auto"/>
        <w:ind/>
        <w:jc w:val="both"/>
        <w:rPr/>
      </w:pPr>
      <w:r>
        <w:rPr>
          <w:rFonts w:hint="eastAsia" w:ascii="微软雅黑" w:hAnsi="微软雅黑" w:eastAsia="微软雅黑"/>
          <w:noProof/>
          <w:sz w:val="24"/>
        </w:rPr>
        <w:t xml:space="preserve">Yahoo / Chron (Texas), 8 July 2026: Lyons quote, final video details</w:t>
      </w:r>
    </w:p>
    <w:p>
      <w:pPr>
        <w:numPr>
          <w:ilvl w:val="0"/>
          <w:numId w:val="12"/>
        </w:numPr>
        <w:spacing w:line="288" w:lineRule="auto"/>
        <w:ind/>
        <w:jc w:val="both"/>
        <w:rPr/>
      </w:pPr>
      <w:r>
        <w:rPr>
          <w:rFonts w:hint="eastAsia" w:ascii="微软雅黑" w:hAnsi="微软雅黑" w:eastAsia="微软雅黑"/>
          <w:noProof/>
          <w:sz w:val="24"/>
        </w:rPr>
        <w:t xml:space="preserve">Medindia, 10 July 2026: Ego dissolution neuroscience, DMT/ayahuasca pharmacology</w:t>
      </w:r>
    </w:p>
    <w:p>
      <w:pPr>
        <w:numPr>
          <w:ilvl w:val="0"/>
          <w:numId w:val="12"/>
        </w:numPr>
        <w:spacing w:line="288" w:lineRule="auto"/>
        <w:ind/>
        <w:jc w:val="both"/>
        <w:rPr/>
      </w:pPr>
      <w:r>
        <w:rPr>
          <w:rFonts w:hint="eastAsia" w:ascii="微软雅黑" w:hAnsi="微软雅黑" w:eastAsia="微软雅黑"/>
          <w:noProof/>
          <w:sz w:val="24"/>
        </w:rPr>
        <w:t xml:space="preserve">Patrick Lyons, Instagram, 7 July 2026: First public confirmation of death, drug quote</w:t>
      </w:r>
    </w:p>
    <w:p>
      <w:pPr>
        <w:numPr>
          <w:ilvl w:val="0"/>
          <w:numId w:val="12"/>
        </w:numPr>
        <w:spacing w:line="288" w:lineRule="auto"/>
        <w:ind/>
        <w:jc w:val="both"/>
        <w:rPr/>
      </w:pPr>
      <w:r>
        <w:rPr>
          <w:rFonts w:hint="eastAsia" w:ascii="微软雅黑" w:hAnsi="微软雅黑" w:eastAsia="微软雅黑"/>
          <w:noProof/>
          <w:sz w:val="24"/>
        </w:rPr>
        <w:t xml:space="preserve">Andrew Tate, reel, July 2026: Ayahuasca attribution</w:t>
      </w:r>
    </w:p>
    <w:p>
      <w:pPr>
        <w:numPr>
          <w:ilvl w:val="0"/>
          <w:numId w:val="12"/>
        </w:numPr>
        <w:spacing w:line="288" w:lineRule="auto"/>
        <w:ind/>
        <w:jc w:val="both"/>
        <w:rPr/>
      </w:pPr>
      <w:r>
        <w:rPr>
          <w:rFonts w:hint="eastAsia" w:ascii="微软雅黑" w:hAnsi="微软雅黑" w:eastAsia="微软雅黑"/>
          <w:noProof/>
          <w:sz w:val="24"/>
        </w:rPr>
        <w:t xml:space="preserve">Androgenic, news.com.au, July 2026: Gold injection claims</w:t>
      </w:r>
    </w:p>
    <w:p>
      <w:pPr>
        <w:numPr>
          <w:ilvl w:val="0"/>
          <w:numId w:val="12"/>
        </w:numPr>
        <w:spacing w:line="288" w:lineRule="auto"/>
        <w:ind/>
        <w:jc w:val="both"/>
        <w:rPr/>
      </w:pPr>
      <w:r>
        <w:rPr>
          <w:rFonts w:hint="eastAsia" w:ascii="微软雅黑" w:hAnsi="微软雅黑" w:eastAsia="微软雅黑"/>
          <w:noProof/>
          <w:sz w:val="24"/>
        </w:rPr>
        <w:t xml:space="preserve">Tony Huge, TMZ, July 2026: Gold injection protocol details</w:t>
      </w:r>
    </w:p>
    <w:p>
      <w:pPr>
        <w:numPr>
          <w:ilvl w:val="0"/>
          <w:numId w:val="12"/>
        </w:numPr>
        <w:spacing w:line="288" w:lineRule="auto"/>
        <w:ind/>
        <w:jc w:val="both"/>
        <w:rPr/>
      </w:pPr>
      <w:r>
        <w:rPr>
          <w:rFonts w:hint="eastAsia" w:ascii="微软雅黑" w:hAnsi="微软雅黑" w:eastAsia="微软雅黑"/>
          <w:noProof/>
          <w:sz w:val="24"/>
        </w:rPr>
        <w:t xml:space="preserve">Reddit r/awakened, 14 July 2026: Mirror identification</w:t>
      </w:r>
    </w:p>
    <w:p>
      <w:pPr>
        <w:numPr>
          <w:ilvl w:val="0"/>
          <w:numId w:val="12"/>
        </w:numPr>
        <w:spacing w:line="288" w:lineRule="auto"/>
        <w:ind/>
        <w:jc w:val="both"/>
        <w:rPr/>
      </w:pPr>
      <w:r>
        <w:rPr>
          <w:rFonts w:hint="eastAsia" w:ascii="微软雅黑" w:hAnsi="微软雅黑" w:eastAsia="微软雅黑"/>
          <w:noProof/>
          <w:sz w:val="24"/>
        </w:rPr>
        <w:t xml:space="preserve">TikTok: Leo and Longevity photo in final video flagged</w:t>
      </w:r>
    </w:p>
    <w:p>
      <w:pPr>
        <w:numPr>
          <w:ilvl w:val="0"/>
          <w:numId w:val="12"/>
        </w:numPr>
        <w:spacing w:line="288" w:lineRule="auto"/>
        <w:ind/>
        <w:jc w:val="both"/>
        <w:rPr/>
      </w:pPr>
      <w:r>
        <w:rPr>
          <w:rFonts w:hint="eastAsia" w:ascii="微软雅黑" w:hAnsi="微软雅黑" w:eastAsia="微软雅黑"/>
          <w:noProof/>
          <w:sz w:val="24"/>
        </w:rPr>
        <w:t xml:space="preserve">7 News Australia, 17 July 2026: Gold injection medical analysis</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SAV @EX07072026 -- PENDING OPERATOR TRANSMISSION</w:t>
      </w:r>
    </w:p>
    <w:p>
      <w:pPr>
        <w:spacing w:line="288" w:lineRule="auto"/>
        <w:ind/>
        <w:jc w:val="both"/>
      </w:pPr>
      <w:r>
        <w:rPr>
          <w:rFonts w:hint="eastAsia" w:ascii="微软雅黑" w:hAnsi="微软雅黑" w:eastAsia="微软雅黑"/>
          <w:b/>
          <w:noProof/>
          <w:sz w:val="24"/>
        </w:rPr>
        <w:t xml:space="preserve">All events compile with exact mathematical precision.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