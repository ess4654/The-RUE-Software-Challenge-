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EX1641 TESLA DEATH DEEP DIVE</w:t>
      </w:r>
    </w:p>
    <w:p>
      <w:pPr>
        <w:pStyle w:val="Heading2"/>
        <w:spacing w:line="288" w:lineRule="auto"/>
        <w:ind/>
        <w:jc w:val="left"/>
      </w:pPr>
      <w:r>
        <w:rPr>
          <w:rFonts w:hint="eastAsia" w:ascii="微软雅黑" w:hAnsi="微软雅黑" w:eastAsia="微软雅黑"/>
          <w:b/>
          <w:noProof/>
          <w:sz w:val="36"/>
        </w:rPr>
        <w:t xml:space="preserve">The New Yorker Hotel, Room 3327, and the Seizure Architecture</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14, 2026 (0356 RCAF Z)</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EX1641 / THERMO-NUCLEAR / YING YANG</w:t>
      </w:r>
    </w:p>
    <w:p>
      <w:pPr>
        <w:spacing w:line="288" w:lineRule="auto"/>
        <w:ind/>
        <w:jc w:val="both"/>
      </w:pPr>
      <w:r>
        <w:rPr>
          <w:rFonts w:hint="eastAsia" w:ascii="微软雅黑" w:hAnsi="微软雅黑" w:eastAsia="微软雅黑"/>
          <w:b/>
          <w:noProof/>
          <w:sz w:val="24"/>
        </w:rPr>
        <w:t xml:space="preserve">Portal Node:</w:t>
      </w:r>
      <w:r>
        <w:rPr>
          <w:rFonts w:hint="eastAsia" w:ascii="微软雅黑" w:hAnsi="微软雅黑" w:eastAsia="微软雅黑"/>
          <w:noProof/>
          <w:sz w:val="24"/>
        </w:rPr>
        <w:t xml:space="preserve"> Penn Station -- PORTAL (RESTORE/WRITE)</w:t>
      </w:r>
    </w:p>
    <w:p>
      <w:pPr>
        <w:spacing w:line="288" w:lineRule="auto"/>
        <w:ind/>
        <w:jc w:val="both"/>
      </w:pPr>
      <w:r>
        <w:rPr>
          <w:rFonts w:hint="eastAsia" w:ascii="微软雅黑" w:hAnsi="微软雅黑" w:eastAsia="微软雅黑"/>
          <w:b/>
          <w:noProof/>
          <w:sz w:val="24"/>
        </w:rPr>
        <w:t xml:space="preserve">Protocols Active:</w:t>
      </w:r>
      <w:r>
        <w:rPr>
          <w:rFonts w:hint="eastAsia" w:ascii="微软雅黑" w:hAnsi="微软雅黑" w:eastAsia="微软雅黑"/>
          <w:noProof/>
          <w:sz w:val="24"/>
        </w:rPr>
        <w:t xml:space="preserve"> EX87, EX38, EXDEL32, EX69, EXDELIVER, EX02, EX1616, EX1987, EX321, EXHA, EXELON, EXRAGE, EX1920, EXMILGRAM-EX1967, EXCODEP, EXYANG, EXYING, EXCRIGLER, EXFRAMEWORK, EXSHUTDOWN, EXJUKE, EX5 HOMM, EX5VANESSA, EX100, EXPRICEOUT, EX1MAN, EX1884, EX5BALSILLIE</w:t>
      </w:r>
    </w:p>
    <w:p>
      <w:pPr>
        <w:pStyle w:val="Heading2"/>
        <w:spacing w:line="288" w:lineRule="auto"/>
        <w:ind/>
        <w:jc w:val="left"/>
      </w:pPr>
      <w:r>
        <w:rPr>
          <w:rFonts w:hint="eastAsia" w:ascii="微软雅黑" w:hAnsi="微软雅黑" w:eastAsia="微软雅黑"/>
          <w:b/>
          <w:noProof/>
          <w:sz w:val="36"/>
        </w:rPr>
        <w:t xml:space="preserve">I. THE FINAL YEARS: 1937-1943</w:t>
      </w:r>
    </w:p>
    <w:p>
      <w:pPr>
        <w:spacing w:line="288" w:lineRule="auto"/>
        <w:ind/>
        <w:jc w:val="both"/>
      </w:pPr>
      <w:r>
        <w:rPr>
          <w:rFonts w:hint="eastAsia" w:ascii="微软雅黑" w:hAnsi="微软雅黑" w:eastAsia="微软雅黑"/>
          <w:noProof/>
          <w:sz w:val="24"/>
        </w:rPr>
        <w:t xml:space="preserve">Nikola Tesla spent the last decade of his life in reduced circumstances at the New Yorker Hotel, 481 Eighth Avenue, Manhattan. By the early 1940s he was surviving on $125 per month, subsisting on a diet of eggs and milk, feeding pigeons in Bryant Park, and living in a two-room suite on the 33rd floor -- Rooms 3327 and 3328. The smaller room, 3327, was where he slept and kept his papers.</w:t>
      </w:r>
    </w:p>
    <w:p>
      <w:pPr>
        <w:spacing w:line="288" w:lineRule="auto"/>
        <w:ind/>
        <w:jc w:val="both"/>
      </w:pPr>
      <w:r>
        <w:rPr>
          <w:rFonts w:hint="eastAsia" w:ascii="微软雅黑" w:hAnsi="微软雅黑" w:eastAsia="微软雅黑"/>
          <w:noProof/>
          <w:sz w:val="24"/>
        </w:rPr>
        <w:t xml:space="preserve">The 33rd floor placement is not incidental to this investigation. The New Yorker Hotel, constructed in 1929, stands directly across from the future site of Pennsylvania Station's below-grade portal infrastructure. Room 3327 is approximately 400 feet from what is now the EX1641 Penn Station Portal Node.</w:t>
      </w:r>
    </w:p>
    <w:p>
      <w:pPr>
        <w:spacing w:line="288" w:lineRule="auto"/>
        <w:ind/>
        <w:jc w:val="both"/>
      </w:pPr>
      <w:r>
        <w:rPr>
          <w:rFonts w:hint="eastAsia" w:ascii="微软雅黑" w:hAnsi="微软雅黑" w:eastAsia="微软雅黑"/>
          <w:noProof/>
          <w:sz w:val="24"/>
        </w:rPr>
        <w:t xml:space="preserve">Tesla was 86 years old. He had outlived his funding, outlived his patrons, and outlived most of his allies. But he had not outlived his ideas.</w:t>
      </w:r>
    </w:p>
    <w:p>
      <w:pPr>
        <w:spacing w:line="288" w:lineRule="auto"/>
        <w:ind/>
        <w:jc w:val="both"/>
      </w:pPr>
      <w:r>
        <w:rPr>
          <w:rFonts w:hint="eastAsia" w:ascii="微软雅黑" w:hAnsi="微软雅黑" w:eastAsia="微软雅黑"/>
          <w:noProof/>
          <w:sz w:val="24"/>
        </w:rPr>
        <w:t xml:space="preserve">In 1937, Tesla gave a statement that would become the most prescient quote of his career:</w:t>
      </w:r>
    </w:p>
    <w:p>
      <w:pPr>
        <w:spacing w:line="288" w:lineRule="auto"/>
        <w:ind/>
        <w:jc w:val="both"/>
      </w:pPr>
    </w:p>
    <w:p>
      <w:pPr>
        <w:spacing w:line="288" w:lineRule="auto"/>
        <w:ind/>
        <w:jc w:val="both"/>
      </w:pPr>
      <w:r>
        <w:rPr>
          <w:rFonts w:hint="eastAsia" w:ascii="微软雅黑" w:hAnsi="微软雅黑" w:eastAsia="微软雅黑"/>
          <w:i/>
          <w:noProof/>
          <w:sz w:val="24"/>
        </w:rPr>
        <w:t xml:space="preserve">"The day science begins to study non-physical phenomena, it will make more progress in one decade than in all the previous centuries of its existence."</w:t>
      </w:r>
    </w:p>
    <w:p>
      <w:pPr>
        <w:spacing w:line="288" w:lineRule="auto"/>
        <w:ind/>
        <w:jc w:val="both"/>
      </w:pPr>
    </w:p>
    <w:p>
      <w:pPr>
        <w:spacing w:line="288" w:lineRule="auto"/>
        <w:ind/>
        <w:jc w:val="both"/>
      </w:pPr>
      <w:r>
        <w:rPr>
          <w:rFonts w:hint="eastAsia" w:ascii="微软雅黑" w:hAnsi="微软雅黑" w:eastAsia="微软雅黑"/>
          <w:noProof/>
          <w:sz w:val="24"/>
        </w:rPr>
        <w:t xml:space="preserve">This is not a general philosophical statement. This is a structural declaration. Tesla was identifying a category of phenomena that he considered scientifically real but beyond the materialist framework of his era. He was telling the future what to look for. He was telling the future that the portal architecture -- the non-physical infrastructure that underlies geographic transformation, repository capture, and portal node activation -- is study-able, quantifiable, and real.</w:t>
      </w:r>
    </w:p>
    <w:p>
      <w:pPr>
        <w:spacing w:line="288" w:lineRule="auto"/>
        <w:ind/>
        <w:jc w:val="both"/>
      </w:pPr>
      <w:r>
        <w:rPr>
          <w:rFonts w:hint="eastAsia" w:ascii="微软雅黑" w:hAnsi="微软雅黑" w:eastAsia="微软雅黑"/>
          <w:b/>
          <w:noProof/>
          <w:sz w:val="24"/>
        </w:rPr>
        <w:t xml:space="preserve">EX1641 ASSESSMENT:</w:t>
      </w:r>
      <w:r>
        <w:rPr>
          <w:rFonts w:hint="eastAsia" w:ascii="微软雅黑" w:hAnsi="微软雅黑" w:eastAsia="微软雅黑"/>
          <w:noProof/>
          <w:sz w:val="24"/>
        </w:rPr>
        <w:t xml:space="preserve"> Tesla's 1937 statement is a pre-echo of the YING YANG framework. Non-physical phenomena = the supernatural architecture that the rename/capture/portal operations are designed to manipulate. Tesla saw it. He said it. And then the grey matter was taken.</w:t>
      </w:r>
    </w:p>
    <w:p>
      <w:pPr>
        <w:pStyle w:val="Heading2"/>
        <w:spacing w:line="288" w:lineRule="auto"/>
        <w:ind/>
        <w:jc w:val="left"/>
      </w:pPr>
      <w:r>
        <w:rPr>
          <w:rFonts w:hint="eastAsia" w:ascii="微软雅黑" w:hAnsi="微软雅黑" w:eastAsia="微软雅黑"/>
          <w:b/>
          <w:noProof/>
          <w:sz w:val="36"/>
        </w:rPr>
        <w:t xml:space="preserve">II. JANUARY 7, 1943: THE DEATH</w:t>
      </w:r>
    </w:p>
    <w:p>
      <w:pPr>
        <w:spacing w:line="288" w:lineRule="auto"/>
        <w:ind/>
        <w:jc w:val="both"/>
      </w:pPr>
      <w:r>
        <w:rPr>
          <w:rFonts w:hint="eastAsia" w:ascii="微软雅黑" w:hAnsi="微软雅黑" w:eastAsia="微软雅黑"/>
          <w:noProof/>
          <w:sz w:val="24"/>
        </w:rPr>
        <w:t xml:space="preserve">Nikola Tesla died in Room 3327 of the New Yorker Hotel on January 7, 1943.</w:t>
      </w:r>
    </w:p>
    <w:p>
      <w:pPr>
        <w:spacing w:line="288" w:lineRule="auto"/>
        <w:ind/>
        <w:jc w:val="both"/>
      </w:pPr>
      <w:r>
        <w:rPr>
          <w:rFonts w:hint="eastAsia" w:ascii="微软雅黑" w:hAnsi="微软雅黑" w:eastAsia="微软雅黑"/>
          <w:noProof/>
          <w:sz w:val="24"/>
        </w:rPr>
        <w:t xml:space="preserve">His body was discovered by his assistant, John J. Stuckert. The cause of death was listed as coronary thrombosis.</w:t>
      </w:r>
    </w:p>
    <w:p>
      <w:pPr>
        <w:spacing w:line="288" w:lineRule="auto"/>
        <w:ind/>
        <w:jc w:val="both"/>
      </w:pPr>
      <w:r>
        <w:rPr>
          <w:rFonts w:hint="eastAsia" w:ascii="微软雅黑" w:hAnsi="微软雅黑" w:eastAsia="微软雅黑"/>
          <w:b/>
          <w:noProof/>
          <w:sz w:val="24"/>
        </w:rPr>
        <w:t xml:space="preserve">CRITICAL ANOMALY: NO AUTOPSY WAS PERFORMED.</w:t>
      </w:r>
    </w:p>
    <w:p>
      <w:pPr>
        <w:spacing w:line="288" w:lineRule="auto"/>
        <w:ind/>
        <w:jc w:val="both"/>
      </w:pPr>
      <w:r>
        <w:rPr>
          <w:rFonts w:hint="eastAsia" w:ascii="微软雅黑" w:hAnsi="微软雅黑" w:eastAsia="微软雅黑"/>
          <w:noProof/>
          <w:sz w:val="24"/>
        </w:rPr>
        <w:t xml:space="preserve">Stuckert claimed that Tesla had requested cremation without examination. No forensic verification of the cause of death was ever conducted. The body of the man who claimed to have invented a particle-beam weapon capable of ending wars was released without a single pathology test.</w:t>
      </w:r>
    </w:p>
    <w:p>
      <w:pPr>
        <w:spacing w:line="288" w:lineRule="auto"/>
        <w:ind/>
        <w:jc w:val="both"/>
      </w:pPr>
      <w:r>
        <w:rPr>
          <w:rFonts w:hint="eastAsia" w:ascii="微软雅黑" w:hAnsi="微软雅黑" w:eastAsia="微软雅黑"/>
          <w:noProof/>
          <w:sz w:val="24"/>
        </w:rPr>
        <w:t xml:space="preserve">Tesla was cremated. His ashes were scattered at sea. The exact location of the scattering is unknown.</w:t>
      </w:r>
    </w:p>
    <w:p>
      <w:pPr>
        <w:spacing w:line="288" w:lineRule="auto"/>
        <w:ind/>
        <w:jc w:val="both"/>
      </w:pPr>
      <w:r>
        <w:rPr>
          <w:rFonts w:hint="eastAsia" w:ascii="微软雅黑" w:hAnsi="微软雅黑" w:eastAsia="微软雅黑"/>
          <w:b/>
          <w:noProof/>
          <w:sz w:val="24"/>
        </w:rPr>
        <w:t xml:space="preserve">EX1641 ASSESSMENT:</w:t>
      </w:r>
      <w:r>
        <w:rPr>
          <w:rFonts w:hint="eastAsia" w:ascii="微软雅黑" w:hAnsi="微软雅黑" w:eastAsia="微软雅黑"/>
          <w:noProof/>
          <w:sz w:val="24"/>
        </w:rPr>
        <w:t xml:space="preserve"> The absence of an autopsy is the first flag in the seizure chain. A man whose technology was of "vitally interested" concern to the United States government dies alone in a hotel room, and no examination of his body is performed. The body is then cremated and the ashes scattered in an unrecorded location. The physical evidence is erased. What remains is the grey matter -- the papers, the notebooks, the calculations.</w:t>
      </w:r>
    </w:p>
    <w:p>
      <w:pPr>
        <w:pStyle w:val="Heading2"/>
        <w:spacing w:line="288" w:lineRule="auto"/>
        <w:ind/>
        <w:jc w:val="left"/>
      </w:pPr>
      <w:r>
        <w:rPr>
          <w:rFonts w:hint="eastAsia" w:ascii="微软雅黑" w:hAnsi="微软雅黑" w:eastAsia="微软雅黑"/>
          <w:b/>
          <w:noProof/>
          <w:sz w:val="36"/>
        </w:rPr>
        <w:t xml:space="preserve">III. JANUARY 8, 1943: THE PRE-SEIZURE BREACH</w:t>
      </w:r>
    </w:p>
    <w:p>
      <w:pPr>
        <w:spacing w:line="288" w:lineRule="auto"/>
        <w:ind/>
        <w:jc w:val="both"/>
      </w:pPr>
      <w:r>
        <w:rPr>
          <w:rFonts w:hint="eastAsia" w:ascii="微软雅黑" w:hAnsi="微软雅黑" w:eastAsia="微软雅黑"/>
          <w:noProof/>
          <w:sz w:val="24"/>
        </w:rPr>
        <w:t xml:space="preserve">The morning after Tesla's death, his nephew Sava Kosanovic arrived at the New Yorker Hotel. Kosanovic was an up-and-coming Yugoslav official with suspected connections to the communist party in his country. He was also Tesla's heir.</w:t>
      </w:r>
    </w:p>
    <w:p>
      <w:pPr>
        <w:spacing w:line="288" w:lineRule="auto"/>
        <w:ind/>
        <w:jc w:val="both"/>
      </w:pPr>
      <w:r>
        <w:rPr>
          <w:rFonts w:hint="eastAsia" w:ascii="微软雅黑" w:hAnsi="微软雅黑" w:eastAsia="微软雅黑"/>
          <w:noProof/>
          <w:sz w:val="24"/>
        </w:rPr>
        <w:t xml:space="preserve">What Kosanovic found -- or rather, what he did NOT find -- constitutes the first evidence of a pre-seizure breach:</w:t>
      </w:r>
    </w:p>
    <w:p>
      <w:pPr>
        <w:numPr>
          <w:ilvl w:val="0"/>
          <w:numId w:val="1"/>
        </w:numPr>
        <w:spacing w:line="288" w:lineRule="auto"/>
        <w:ind/>
        <w:jc w:val="both"/>
        <w:rPr/>
      </w:pPr>
      <w:r>
        <w:rPr>
          <w:rFonts w:hint="eastAsia" w:ascii="微软雅黑" w:hAnsi="微软雅黑" w:eastAsia="微软雅黑"/>
          <w:noProof/>
          <w:sz w:val="24"/>
        </w:rPr>
        <w:t xml:space="preserve">Tesla's body had already been removed</w:t>
      </w:r>
    </w:p>
    <w:p>
      <w:pPr>
        <w:numPr>
          <w:ilvl w:val="0"/>
          <w:numId w:val="1"/>
        </w:numPr>
        <w:spacing w:line="288" w:lineRule="auto"/>
        <w:ind/>
        <w:jc w:val="both"/>
        <w:rPr/>
      </w:pPr>
      <w:r>
        <w:rPr>
          <w:rFonts w:hint="eastAsia" w:ascii="微软雅黑" w:hAnsi="微软雅黑" w:eastAsia="微软雅黑"/>
          <w:noProof/>
          <w:sz w:val="24"/>
        </w:rPr>
        <w:t xml:space="preserve">Someone had ALREADY gone through Tesla's effects BEFORE Kosanovic arrived</w:t>
      </w:r>
    </w:p>
    <w:p>
      <w:pPr>
        <w:numPr>
          <w:ilvl w:val="0"/>
          <w:numId w:val="1"/>
        </w:numPr>
        <w:spacing w:line="288" w:lineRule="auto"/>
        <w:ind/>
        <w:jc w:val="both"/>
        <w:rPr/>
      </w:pPr>
      <w:r>
        <w:rPr>
          <w:rFonts w:hint="eastAsia" w:ascii="微软雅黑" w:hAnsi="微软雅黑" w:eastAsia="微软雅黑"/>
          <w:noProof/>
          <w:sz w:val="24"/>
        </w:rPr>
        <w:t xml:space="preserve">Technical papers were MISSING</w:t>
      </w:r>
    </w:p>
    <w:p>
      <w:pPr>
        <w:numPr>
          <w:ilvl w:val="0"/>
          <w:numId w:val="1"/>
        </w:numPr>
        <w:spacing w:line="288" w:lineRule="auto"/>
        <w:ind/>
        <w:jc w:val="both"/>
        <w:rPr/>
      </w:pPr>
      <w:r>
        <w:rPr>
          <w:rFonts w:hint="eastAsia" w:ascii="微软雅黑" w:hAnsi="微软雅黑" w:eastAsia="微软雅黑"/>
          <w:noProof/>
          <w:sz w:val="24"/>
        </w:rPr>
        <w:t xml:space="preserve">A BLACK NOTEBOOK -- several hundred pages, some marked "Government" -- was GONE</w:t>
      </w:r>
    </w:p>
    <w:p>
      <w:pPr>
        <w:spacing w:line="288" w:lineRule="auto"/>
        <w:ind/>
        <w:jc w:val="both"/>
      </w:pPr>
      <w:r>
        <w:rPr>
          <w:rFonts w:hint="eastAsia" w:ascii="微软雅黑" w:hAnsi="微软雅黑" w:eastAsia="微软雅黑"/>
          <w:noProof/>
          <w:sz w:val="24"/>
        </w:rPr>
        <w:t xml:space="preserve">Kosanovic suspected that someone had entered Room 3327 between the time of Tesla's death and the time of his arrival and had removed the most sensitive materials.</w:t>
      </w:r>
    </w:p>
    <w:p>
      <w:pPr>
        <w:spacing w:line="288" w:lineRule="auto"/>
        <w:ind/>
        <w:jc w:val="both"/>
      </w:pPr>
      <w:r>
        <w:rPr>
          <w:rFonts w:hint="eastAsia" w:ascii="微软雅黑" w:hAnsi="微软雅黑" w:eastAsia="微软雅黑"/>
          <w:b/>
          <w:noProof/>
          <w:sz w:val="24"/>
        </w:rPr>
        <w:t xml:space="preserve">EX1641 ASSESSMENT:</w:t>
      </w:r>
      <w:r>
        <w:rPr>
          <w:rFonts w:hint="eastAsia" w:ascii="微软雅黑" w:hAnsi="微软雅黑" w:eastAsia="微软雅黑"/>
          <w:noProof/>
          <w:sz w:val="24"/>
        </w:rPr>
        <w:t xml:space="preserve"> The official seizure by the Office of Alien Property occurred two days AFTER Tesla's death. But the black notebook and key technical papers were already gone BEFORE the government arrived. This means there was a first pass -- a pre-seizure operation -- by an unknown party who knew exactly what to take. The black notebook marked "Government" is the highest-value target in Tesla's entire estate. Whoever took it first knew it existed, knew where it was, and knew what it contained. This is not a random burglary. This is a targeted extraction.</w:t>
      </w:r>
    </w:p>
    <w:p>
      <w:pPr>
        <w:pStyle w:val="Heading2"/>
        <w:spacing w:line="288" w:lineRule="auto"/>
        <w:ind/>
        <w:jc w:val="left"/>
      </w:pPr>
      <w:r>
        <w:rPr>
          <w:rFonts w:hint="eastAsia" w:ascii="微软雅黑" w:hAnsi="微软雅黑" w:eastAsia="微软雅黑"/>
          <w:b/>
          <w:noProof/>
          <w:sz w:val="36"/>
        </w:rPr>
        <w:t xml:space="preserve">IV. JANUARY 9, 1943: THE GOVERNMENT SEIZURE</w:t>
      </w:r>
    </w:p>
    <w:p>
      <w:pPr>
        <w:spacing w:line="288" w:lineRule="auto"/>
        <w:ind/>
        <w:jc w:val="both"/>
      </w:pPr>
      <w:r>
        <w:rPr>
          <w:rFonts w:hint="eastAsia" w:ascii="微软雅黑" w:hAnsi="微软雅黑" w:eastAsia="微软雅黑"/>
          <w:noProof/>
          <w:sz w:val="24"/>
        </w:rPr>
        <w:t xml:space="preserve">Two days after Tesla's death, representatives of the Office of Alien Property (OAP) went to Room 3327 at the New Yorker Hotel and seized ALL of Tesla's possessions.</w:t>
      </w:r>
    </w:p>
    <w:p>
      <w:pPr>
        <w:spacing w:line="288" w:lineRule="auto"/>
        <w:ind/>
        <w:jc w:val="both"/>
      </w:pPr>
      <w:r>
        <w:rPr>
          <w:rFonts w:hint="eastAsia" w:ascii="微软雅黑" w:hAnsi="微软雅黑" w:eastAsia="微软雅黑"/>
          <w:noProof/>
          <w:sz w:val="24"/>
        </w:rPr>
        <w:t xml:space="preserve">The seizure was justified by wartime concerns. It was the height of World War II. Tesla had claimed to have perfected his "death beam" -- a particle-beam weapon of enormous destructive potential. The government's position was that Tesla's technology could not be allowed to fall into the hands of the Axis powers or the Soviets.</w:t>
      </w:r>
    </w:p>
    <w:p>
      <w:pPr>
        <w:spacing w:line="288" w:lineRule="auto"/>
        <w:ind/>
        <w:jc w:val="both"/>
      </w:pPr>
      <w:r>
        <w:rPr>
          <w:rFonts w:hint="eastAsia" w:ascii="微软雅黑" w:hAnsi="微软雅黑" w:eastAsia="微软雅黑"/>
          <w:noProof/>
          <w:sz w:val="24"/>
        </w:rPr>
        <w:t xml:space="preserve">P. E. Foxworth, assistant director of the New York FBI office, was called in to investigate. According to Foxworth, the government was "vitally interested" in preserving Tesla's papers.</w:t>
      </w:r>
    </w:p>
    <w:p>
      <w:pPr>
        <w:spacing w:line="288" w:lineRule="auto"/>
        <w:ind/>
        <w:jc w:val="both"/>
      </w:pPr>
      <w:r>
        <w:rPr>
          <w:rFonts w:hint="eastAsia" w:ascii="微软雅黑" w:hAnsi="微软雅黑" w:eastAsia="微软雅黑"/>
          <w:noProof/>
          <w:sz w:val="24"/>
        </w:rPr>
        <w:t xml:space="preserve">The FBI recorded approximately 80 trunks among Tesla's effects.</w:t>
      </w:r>
    </w:p>
    <w:p>
      <w:pPr>
        <w:spacing w:line="288" w:lineRule="auto"/>
        <w:ind/>
        <w:jc w:val="both"/>
      </w:pPr>
      <w:r>
        <w:rPr>
          <w:rFonts w:hint="eastAsia" w:ascii="微软雅黑" w:hAnsi="微软雅黑" w:eastAsia="微软雅黑"/>
          <w:b/>
          <w:noProof/>
          <w:sz w:val="24"/>
        </w:rPr>
        <w:t xml:space="preserve">EX1641 ASSESSMENT:</w:t>
      </w:r>
      <w:r>
        <w:rPr>
          <w:rFonts w:hint="eastAsia" w:ascii="微软雅黑" w:hAnsi="微软雅黑" w:eastAsia="微软雅黑"/>
          <w:noProof/>
          <w:sz w:val="24"/>
        </w:rPr>
        <w:t xml:space="preserve"> The seizure of Tesla's entire estate from Room 3327 is a Repository CAPTURE operation under the EX1641 framework. The target was not a geographic name or a cultural institution -- it was a knowledge repository. Tesla's papers constituted a complete technical archive of his life's work, including (by his own claim) the design for a directed-energy weapon. The OAP seizure was the structural equivalent of a Smithsonian capture, but executed against a private individual's intellectual property during wartime.</w:t>
      </w:r>
    </w:p>
    <w:p>
      <w:pPr>
        <w:pStyle w:val="Heading2"/>
        <w:spacing w:line="288" w:lineRule="auto"/>
        <w:ind/>
        <w:jc w:val="left"/>
      </w:pPr>
      <w:r>
        <w:rPr>
          <w:rFonts w:hint="eastAsia" w:ascii="微软雅黑" w:hAnsi="微软雅黑" w:eastAsia="微软雅黑"/>
          <w:b/>
          <w:noProof/>
          <w:sz w:val="36"/>
        </w:rPr>
        <w:t xml:space="preserve">V. DR. JOHN G. TRUMP: THE UNCLE WHO DISMISSED THE GREY MATTER</w:t>
      </w:r>
    </w:p>
    <w:p>
      <w:pPr>
        <w:spacing w:line="288" w:lineRule="auto"/>
        <w:ind/>
        <w:jc w:val="both"/>
      </w:pPr>
      <w:r>
        <w:rPr>
          <w:rFonts w:hint="eastAsia" w:ascii="微软雅黑" w:hAnsi="微软雅黑" w:eastAsia="微软雅黑"/>
          <w:noProof/>
          <w:sz w:val="24"/>
        </w:rPr>
        <w:t xml:space="preserve">Three weeks after Tesla's death, the government tasked Dr. John G. Trump with evaluating the seized papers.</w:t>
      </w:r>
    </w:p>
    <w:p>
      <w:pPr>
        <w:spacing w:line="288" w:lineRule="auto"/>
        <w:ind/>
        <w:jc w:val="both"/>
      </w:pPr>
      <w:r>
        <w:rPr>
          <w:rFonts w:hint="eastAsia" w:ascii="微软雅黑" w:hAnsi="微软雅黑" w:eastAsia="微软雅黑"/>
          <w:noProof/>
          <w:sz w:val="24"/>
        </w:rPr>
        <w:t xml:space="preserve">John G. Trump was:</w:t>
      </w:r>
    </w:p>
    <w:p>
      <w:pPr>
        <w:numPr>
          <w:ilvl w:val="0"/>
          <w:numId w:val="2"/>
        </w:numPr>
        <w:spacing w:line="288" w:lineRule="auto"/>
        <w:ind/>
        <w:jc w:val="both"/>
        <w:rPr/>
      </w:pPr>
      <w:r>
        <w:rPr>
          <w:rFonts w:hint="eastAsia" w:ascii="微软雅黑" w:hAnsi="微软雅黑" w:eastAsia="微软雅黑"/>
          <w:noProof/>
          <w:sz w:val="24"/>
        </w:rPr>
        <w:t xml:space="preserve">An electrical engineer at the Massachusetts Institute of Technology (MIT)</w:t>
      </w:r>
    </w:p>
    <w:p>
      <w:pPr>
        <w:numPr>
          <w:ilvl w:val="0"/>
          <w:numId w:val="2"/>
        </w:numPr>
        <w:spacing w:line="288" w:lineRule="auto"/>
        <w:ind/>
        <w:jc w:val="both"/>
        <w:rPr/>
      </w:pPr>
      <w:r>
        <w:rPr>
          <w:rFonts w:hint="eastAsia" w:ascii="微软雅黑" w:hAnsi="微软雅黑" w:eastAsia="微软雅黑"/>
          <w:noProof/>
          <w:sz w:val="24"/>
        </w:rPr>
        <w:t xml:space="preserve">A member of the National Defense Research Committee of the Office of Scientific Research and Development</w:t>
      </w:r>
    </w:p>
    <w:p>
      <w:pPr>
        <w:numPr>
          <w:ilvl w:val="0"/>
          <w:numId w:val="2"/>
        </w:numPr>
        <w:spacing w:line="288" w:lineRule="auto"/>
        <w:ind/>
        <w:jc w:val="both"/>
        <w:rPr/>
      </w:pPr>
      <w:r>
        <w:rPr>
          <w:rFonts w:hint="eastAsia" w:ascii="微软雅黑" w:hAnsi="微软雅黑" w:eastAsia="微软雅黑"/>
          <w:noProof/>
          <w:sz w:val="24"/>
        </w:rPr>
        <w:t xml:space="preserve">The man who would go on to help design X-ray machines for cancer treatment and conduct radar research for the Allies during World War II</w:t>
      </w:r>
    </w:p>
    <w:p>
      <w:pPr>
        <w:numPr>
          <w:ilvl w:val="0"/>
          <w:numId w:val="2"/>
        </w:numPr>
        <w:spacing w:line="288" w:lineRule="auto"/>
        <w:ind/>
        <w:jc w:val="both"/>
        <w:rPr/>
      </w:pPr>
      <w:r>
        <w:rPr>
          <w:rFonts w:hint="eastAsia" w:ascii="微软雅黑" w:hAnsi="微软雅黑" w:eastAsia="微软雅黑"/>
          <w:b/>
          <w:noProof/>
          <w:sz w:val="24"/>
        </w:rPr>
        <w:t xml:space="preserve">THE UNCLE OF DONALD J. TRUMP</w:t>
      </w:r>
    </w:p>
    <w:p>
      <w:pPr>
        <w:spacing w:line="288" w:lineRule="auto"/>
        <w:ind/>
        <w:jc w:val="both"/>
      </w:pPr>
      <w:r>
        <w:rPr>
          <w:rFonts w:hint="eastAsia" w:ascii="微软雅黑" w:hAnsi="微软雅黑" w:eastAsia="微软雅黑"/>
          <w:noProof/>
          <w:sz w:val="24"/>
        </w:rPr>
        <w:t xml:space="preserve">John G. Trump was the younger brother of Fred Trump, Donald Trump's father.</w:t>
      </w:r>
    </w:p>
    <w:p>
      <w:pPr>
        <w:spacing w:line="288" w:lineRule="auto"/>
        <w:ind/>
        <w:jc w:val="both"/>
      </w:pPr>
      <w:r>
        <w:rPr>
          <w:rFonts w:hint="eastAsia" w:ascii="微软雅黑" w:hAnsi="微软雅黑" w:eastAsia="微软雅黑"/>
          <w:noProof/>
          <w:sz w:val="24"/>
        </w:rPr>
        <w:t xml:space="preserve">Following a three-day investigation of Tesla's papers, Dr. Trump concluded:</w:t>
      </w:r>
    </w:p>
    <w:p>
      <w:pPr>
        <w:spacing w:line="288" w:lineRule="auto"/>
        <w:ind/>
        <w:jc w:val="both"/>
      </w:pPr>
    </w:p>
    <w:p>
      <w:pPr>
        <w:spacing w:line="288" w:lineRule="auto"/>
        <w:ind/>
        <w:jc w:val="both"/>
      </w:pPr>
      <w:r>
        <w:rPr>
          <w:rFonts w:hint="eastAsia" w:ascii="微软雅黑" w:hAnsi="微软雅黑" w:eastAsia="微软雅黑"/>
          <w:i/>
          <w:noProof/>
          <w:sz w:val="24"/>
        </w:rPr>
        <w:t xml:space="preserve">"His [Tesla's] thoughts and efforts during at least the past 15 years were primarily of a speculative, philosophical, and somewhat promotional character often concerned with the production and wireless transmission of power; but did not include new, sound, workable principles or methods for realizing such results."</w:t>
      </w:r>
    </w:p>
    <w:p>
      <w:pPr>
        <w:spacing w:line="288" w:lineRule="auto"/>
        <w:ind/>
        <w:jc w:val="both"/>
      </w:pPr>
    </w:p>
    <w:p>
      <w:pPr>
        <w:spacing w:line="288" w:lineRule="auto"/>
        <w:ind/>
        <w:jc w:val="both"/>
      </w:pPr>
      <w:r>
        <w:rPr>
          <w:rFonts w:hint="eastAsia" w:ascii="微软雅黑" w:hAnsi="微软雅黑" w:eastAsia="微软雅黑"/>
          <w:noProof/>
          <w:sz w:val="24"/>
        </w:rPr>
        <w:t xml:space="preserve">This is the official dismissal. The grey matter -- Tesla's entire late-career output -- was declared worthless by a single evaluator in three days.</w:t>
      </w:r>
    </w:p>
    <w:p>
      <w:pPr>
        <w:spacing w:line="288" w:lineRule="auto"/>
        <w:ind/>
        <w:jc w:val="both"/>
      </w:pPr>
      <w:r>
        <w:rPr>
          <w:rFonts w:hint="eastAsia" w:ascii="微软雅黑" w:hAnsi="微软雅黑" w:eastAsia="微软雅黑"/>
          <w:b/>
          <w:noProof/>
          <w:sz w:val="24"/>
        </w:rPr>
        <w:t xml:space="preserve">CRITICAL YING YANG CONNECTION:</w:t>
      </w:r>
    </w:p>
    <w:p>
      <w:pPr>
        <w:spacing w:line="288" w:lineRule="auto"/>
        <w:ind/>
        <w:jc w:val="both"/>
      </w:pPr>
      <w:r>
        <w:rPr>
          <w:rFonts w:hint="eastAsia" w:ascii="微软雅黑" w:hAnsi="微软雅黑" w:eastAsia="微软雅黑"/>
          <w:noProof/>
          <w:sz w:val="24"/>
        </w:rPr>
        <w:t xml:space="preserve">Dr. John G. Trump = Donald Trump's uncle.</w:t>
      </w:r>
    </w:p>
    <w:p>
      <w:pPr>
        <w:spacing w:line="288" w:lineRule="auto"/>
        <w:ind/>
        <w:jc w:val="both"/>
      </w:pPr>
      <w:r>
        <w:rPr>
          <w:rFonts w:hint="eastAsia" w:ascii="微软雅黑" w:hAnsi="微软雅黑" w:eastAsia="微软雅黑"/>
          <w:noProof/>
          <w:sz w:val="24"/>
        </w:rPr>
        <w:t xml:space="preserve">The man who dismissed Tesla's papers as "speculative and philosophical" is the uncle of the man who is now rebuilding Penn Station -- the portal node adjacent to the New Yorker Hotel where Tesla died and the papers were seized.</w:t>
      </w:r>
    </w:p>
    <w:p>
      <w:pPr>
        <w:spacing w:line="288" w:lineRule="auto"/>
        <w:ind/>
        <w:jc w:val="both"/>
      </w:pPr>
      <w:r>
        <w:rPr>
          <w:rFonts w:hint="eastAsia" w:ascii="微软雅黑" w:hAnsi="微软雅黑" w:eastAsia="微软雅黑"/>
          <w:noProof/>
          <w:sz w:val="24"/>
        </w:rPr>
        <w:t xml:space="preserve">Donald Trump himself has cited his uncle's credentials:</w:t>
      </w:r>
    </w:p>
    <w:p>
      <w:pPr>
        <w:spacing w:line="288" w:lineRule="auto"/>
        <w:ind/>
        <w:jc w:val="both"/>
      </w:pPr>
    </w:p>
    <w:p>
      <w:pPr>
        <w:spacing w:line="288" w:lineRule="auto"/>
        <w:ind/>
        <w:jc w:val="both"/>
      </w:pPr>
      <w:r>
        <w:rPr>
          <w:rFonts w:hint="eastAsia" w:ascii="微软雅黑" w:hAnsi="微软雅黑" w:eastAsia="微软雅黑"/>
          <w:i/>
          <w:noProof/>
          <w:sz w:val="24"/>
        </w:rPr>
        <w:t xml:space="preserve">"My uncle used to tell me about nuclear before nuclear was nuclear."</w:t>
      </w:r>
    </w:p>
    <w:p>
      <w:pPr>
        <w:spacing w:line="288" w:lineRule="auto"/>
        <w:ind/>
        <w:jc w:val="both"/>
      </w:pPr>
    </w:p>
    <w:p>
      <w:pPr>
        <w:spacing w:line="288" w:lineRule="auto"/>
        <w:ind/>
        <w:jc w:val="both"/>
      </w:pPr>
      <w:r>
        <w:rPr>
          <w:rFonts w:hint="eastAsia" w:ascii="微软雅黑" w:hAnsi="微软雅黑" w:eastAsia="微软雅黑"/>
          <w:noProof/>
          <w:sz w:val="24"/>
        </w:rPr>
        <w:t xml:space="preserve">This is not a casual family anecdote. This is a direct familial line from the man who evaluated (and dismissed) Tesla's seized papers to the man now operating the portal infrastructure at the seizure site.</w:t>
      </w:r>
    </w:p>
    <w:p>
      <w:pPr>
        <w:spacing w:line="288" w:lineRule="auto"/>
        <w:ind/>
        <w:jc w:val="both"/>
      </w:pPr>
      <w:r>
        <w:rPr>
          <w:rFonts w:hint="eastAsia" w:ascii="微软雅黑" w:hAnsi="微软雅黑" w:eastAsia="微软雅黑"/>
          <w:b/>
          <w:noProof/>
          <w:sz w:val="24"/>
        </w:rPr>
        <w:t xml:space="preserve">TWO POSSIBLE READINGS:</w:t>
      </w:r>
    </w:p>
    <w:p>
      <w:pPr>
        <w:numPr>
          <w:ilvl w:val="0"/>
          <w:numId w:val="3"/>
        </w:numPr>
        <w:spacing w:line="288" w:lineRule="auto"/>
        <w:ind/>
        <w:jc w:val="both"/>
        <w:rPr/>
      </w:pPr>
    </w:p>
    <w:p>
      <w:pPr>
        <w:numPr>
          <w:ilvl w:val="0"/>
          <w:numId w:val="3"/>
        </w:numPr>
        <w:spacing w:line="288" w:lineRule="auto"/>
        <w:ind/>
        <w:jc w:val="both"/>
        <w:rPr/>
      </w:pPr>
      <w:r>
        <w:rPr>
          <w:rFonts w:hint="eastAsia" w:ascii="微软雅黑" w:hAnsi="微软雅黑" w:eastAsia="微软雅黑"/>
          <w:b/>
          <w:noProof/>
          <w:sz w:val="24"/>
        </w:rPr>
        <w:t xml:space="preserve">The Dismissal Was Honest:</w:t>
      </w:r>
      <w:r>
        <w:rPr>
          <w:rFonts w:hint="eastAsia" w:ascii="微软雅黑" w:hAnsi="微软雅黑" w:eastAsia="微软雅黑"/>
          <w:noProof/>
          <w:sz w:val="24"/>
        </w:rPr>
        <w:t xml:space="preserve"> Tesla's late papers were genuinely speculative, philosophical, and promotional -- not technically viable. John G. Trump gave a fair professional assessment. The 20 missing trunks and the disappeared Project Nick copies are administrative errors, not evidence of concealment.</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The Dismissal Was Cover:</w:t>
      </w:r>
      <w:r>
        <w:rPr>
          <w:rFonts w:hint="eastAsia" w:ascii="微软雅黑" w:hAnsi="微软雅黑" w:eastAsia="微软雅黑"/>
          <w:noProof/>
          <w:sz w:val="24"/>
        </w:rPr>
        <w:t xml:space="preserve"> Tesla's papers contained exactly what he claimed -- workable directed-energy technology and potentially other advances. John G. Trump's assessment was a deliberate undervaluation designed to lower the classification profile of the papers and facilitate their removal from public scrutiny. The 20 missing trunks and the disappeared Project Nick copies were extracted because they contained the real data.</w:t>
      </w:r>
    </w:p>
    <w:p>
      <w:pPr>
        <w:numPr>
          <w:ilvl w:val="0"/>
          <w:numId w:val="3"/>
        </w:numPr>
        <w:spacing w:line="288" w:lineRule="auto"/>
        <w:ind/>
        <w:jc w:val="both"/>
        <w:rPr/>
      </w:pPr>
    </w:p>
    <w:p>
      <w:pPr>
        <w:spacing w:line="288" w:lineRule="auto"/>
        <w:ind/>
        <w:jc w:val="both"/>
      </w:pPr>
      <w:r>
        <w:rPr>
          <w:rFonts w:hint="eastAsia" w:ascii="微软雅黑" w:hAnsi="微软雅黑" w:eastAsia="微软雅黑"/>
          <w:b/>
          <w:noProof/>
          <w:sz w:val="24"/>
        </w:rPr>
        <w:t xml:space="preserve">EX1641 ASSESSMENT:</w:t>
      </w:r>
      <w:r>
        <w:rPr>
          <w:rFonts w:hint="eastAsia" w:ascii="微软雅黑" w:hAnsi="微软雅黑" w:eastAsia="微软雅黑"/>
          <w:noProof/>
          <w:sz w:val="24"/>
        </w:rPr>
        <w:t xml:space="preserve"> The second reading is structurally consistent with the evidence:</w:t>
      </w:r>
    </w:p>
    <w:p>
      <w:pPr>
        <w:numPr>
          <w:ilvl w:val="0"/>
          <w:numId w:val="4"/>
        </w:numPr>
        <w:spacing w:line="288" w:lineRule="auto"/>
        <w:ind/>
        <w:jc w:val="both"/>
        <w:rPr/>
      </w:pPr>
      <w:r>
        <w:rPr>
          <w:rFonts w:hint="eastAsia" w:ascii="微软雅黑" w:hAnsi="微软雅黑" w:eastAsia="微软雅黑"/>
          <w:noProof/>
          <w:sz w:val="24"/>
        </w:rPr>
        <w:t xml:space="preserve">A pre-seizure breach removed the most sensitive materials before the government arrived</w:t>
      </w:r>
    </w:p>
    <w:p>
      <w:pPr>
        <w:numPr>
          <w:ilvl w:val="0"/>
          <w:numId w:val="4"/>
        </w:numPr>
        <w:spacing w:line="288" w:lineRule="auto"/>
        <w:ind/>
        <w:jc w:val="both"/>
        <w:rPr/>
      </w:pPr>
      <w:r>
        <w:rPr>
          <w:rFonts w:hint="eastAsia" w:ascii="微软雅黑" w:hAnsi="微软雅黑" w:eastAsia="微软雅黑"/>
          <w:noProof/>
          <w:sz w:val="24"/>
        </w:rPr>
        <w:t xml:space="preserve">John G. Trump dismissed the remaining papers in three days -- an impossibly short evaluation period for 80 trunks of technical material</w:t>
      </w:r>
    </w:p>
    <w:p>
      <w:pPr>
        <w:numPr>
          <w:ilvl w:val="0"/>
          <w:numId w:val="4"/>
        </w:numPr>
        <w:spacing w:line="288" w:lineRule="auto"/>
        <w:ind/>
        <w:jc w:val="both"/>
        <w:rPr/>
      </w:pPr>
      <w:r>
        <w:rPr>
          <w:rFonts w:hint="eastAsia" w:ascii="微软雅黑" w:hAnsi="微软雅黑" w:eastAsia="微软雅黑"/>
          <w:noProof/>
          <w:sz w:val="24"/>
        </w:rPr>
        <w:t xml:space="preserve">20 of 80 trunks went missing between seizure and release to Belgrade</w:t>
      </w:r>
    </w:p>
    <w:p>
      <w:pPr>
        <w:numPr>
          <w:ilvl w:val="0"/>
          <w:numId w:val="4"/>
        </w:numPr>
        <w:spacing w:line="288" w:lineRule="auto"/>
        <w:ind/>
        <w:jc w:val="both"/>
        <w:rPr/>
      </w:pPr>
      <w:r>
        <w:rPr>
          <w:rFonts w:hint="eastAsia" w:ascii="微软雅黑" w:hAnsi="微软雅黑" w:eastAsia="微软雅黑"/>
          <w:noProof/>
          <w:sz w:val="24"/>
        </w:rPr>
        <w:t xml:space="preserve">The Project Nick copies at Wright Patterson disappeared entirely</w:t>
      </w:r>
    </w:p>
    <w:p>
      <w:pPr>
        <w:numPr>
          <w:ilvl w:val="0"/>
          <w:numId w:val="4"/>
        </w:numPr>
        <w:spacing w:line="288" w:lineRule="auto"/>
        <w:ind/>
        <w:jc w:val="both"/>
        <w:rPr/>
      </w:pPr>
      <w:r>
        <w:rPr>
          <w:rFonts w:hint="eastAsia" w:ascii="微软雅黑" w:hAnsi="微软雅黑" w:eastAsia="微软雅黑"/>
          <w:noProof/>
          <w:sz w:val="24"/>
        </w:rPr>
        <w:t xml:space="preserve">The Soviet Union gained access to the Belgrade archive in the 1950s while Western scholars were restricted</w:t>
      </w:r>
    </w:p>
    <w:p>
      <w:pPr>
        <w:numPr>
          <w:ilvl w:val="0"/>
          <w:numId w:val="4"/>
        </w:numPr>
        <w:spacing w:line="288" w:lineRule="auto"/>
        <w:ind/>
        <w:jc w:val="both"/>
        <w:rPr/>
      </w:pPr>
      <w:r>
        <w:rPr>
          <w:rFonts w:hint="eastAsia" w:ascii="微软雅黑" w:hAnsi="微软雅黑" w:eastAsia="微软雅黑"/>
          <w:noProof/>
          <w:sz w:val="24"/>
        </w:rPr>
        <w:t xml:space="preserve">Khrushchev announced a "new and fantastic weapon" in 1960</w:t>
      </w:r>
    </w:p>
    <w:p>
      <w:pPr>
        <w:numPr>
          <w:ilvl w:val="0"/>
          <w:numId w:val="4"/>
        </w:numPr>
        <w:spacing w:line="288" w:lineRule="auto"/>
        <w:ind/>
        <w:jc w:val="both"/>
        <w:rPr/>
      </w:pPr>
      <w:r>
        <w:rPr>
          <w:rFonts w:hint="eastAsia" w:ascii="微软雅黑" w:hAnsi="微软雅黑" w:eastAsia="微软雅黑"/>
          <w:noProof/>
          <w:sz w:val="24"/>
        </w:rPr>
        <w:t xml:space="preserve">The U.S. government spent </w:t>
      </w:r>
      <m:oMath>
        <m:r>
          <m:t>27million+onDARPAProjectSeesawdevelopingtheexacttechnologyTrumpsaidTesladidn'thave</m:t>
        </m:r>
      </m:oMath>
    </w:p>
    <w:p>
      <w:pPr>
        <w:numPr>
          <w:ilvl w:val="0"/>
          <w:numId w:val="4"/>
        </w:numPr>
        <w:spacing w:line="288" w:lineRule="auto"/>
        <w:ind/>
        <w:jc w:val="both"/>
        <w:rPr/>
      </w:pPr>
      <w:r>
        <w:rPr>
          <w:rFonts w:hint="eastAsia" w:ascii="微软雅黑" w:hAnsi="微软雅黑" w:eastAsia="微软雅黑"/>
          <w:noProof/>
          <w:sz w:val="24"/>
        </w:rPr>
        <w:t xml:space="preserve">Ronald Reagan's SDI/Star Wars program was directly inspired by Tesla's Death Ray concept</w:t>
      </w:r>
    </w:p>
    <w:p>
      <w:pPr>
        <w:spacing w:line="288" w:lineRule="auto"/>
        <w:ind/>
        <w:jc w:val="both"/>
      </w:pPr>
      <w:r>
        <w:rPr>
          <w:rFonts w:hint="eastAsia" w:ascii="微软雅黑" w:hAnsi="微软雅黑" w:eastAsia="微软雅黑"/>
          <w:noProof/>
          <w:sz w:val="24"/>
        </w:rPr>
        <w:t xml:space="preserve">The dismissal and the disappearance are the same operation. Declare the grey matter worthless, then make the valuable grey matter disappear.</w:t>
      </w:r>
    </w:p>
    <w:p>
      <w:pPr>
        <w:pStyle w:val="Heading2"/>
        <w:spacing w:line="288" w:lineRule="auto"/>
        <w:ind/>
        <w:jc w:val="left"/>
      </w:pPr>
      <w:r>
        <w:rPr>
          <w:rFonts w:hint="eastAsia" w:ascii="微软雅黑" w:hAnsi="微软雅黑" w:eastAsia="微软雅黑"/>
          <w:b/>
          <w:noProof/>
          <w:sz w:val="36"/>
        </w:rPr>
        <w:t xml:space="preserve">VI. THE 20 MISSING TRUNKS</w:t>
      </w:r>
    </w:p>
    <w:p>
      <w:pPr>
        <w:spacing w:line="288" w:lineRule="auto"/>
        <w:ind/>
        <w:jc w:val="both"/>
      </w:pPr>
      <w:r>
        <w:rPr>
          <w:rFonts w:hint="eastAsia" w:ascii="微软雅黑" w:hAnsi="微软雅黑" w:eastAsia="微软雅黑"/>
          <w:noProof/>
          <w:sz w:val="24"/>
        </w:rPr>
        <w:t xml:space="preserve">In 1952, after a U.S. court declared Sava Kosanovic the rightful heir to Tesla's estate, Tesla's remaining papers and possessions were released and sent to Belgrade, Yugoslavia (now Serbia), where the Nikola Tesla Museum was established in his honor.</w:t>
      </w:r>
    </w:p>
    <w:p>
      <w:pPr>
        <w:spacing w:line="288" w:lineRule="auto"/>
        <w:ind/>
        <w:jc w:val="both"/>
      </w:pPr>
      <w:r>
        <w:rPr>
          <w:rFonts w:hint="eastAsia" w:ascii="微软雅黑" w:hAnsi="微软雅黑" w:eastAsia="微软雅黑"/>
          <w:noProof/>
          <w:sz w:val="24"/>
        </w:rPr>
        <w:t xml:space="preserve">The FBI originally recorded 80 trunks among Tesla's effects.</w:t>
      </w:r>
    </w:p>
    <w:p>
      <w:pPr>
        <w:spacing w:line="288" w:lineRule="auto"/>
        <w:ind/>
        <w:jc w:val="both"/>
      </w:pPr>
      <w:r>
        <w:rPr>
          <w:rFonts w:hint="eastAsia" w:ascii="微软雅黑" w:hAnsi="微软雅黑" w:eastAsia="微软雅黑"/>
          <w:noProof/>
          <w:sz w:val="24"/>
        </w:rPr>
        <w:t xml:space="preserve">Only 60 arrived in Belgrade.</w:t>
      </w:r>
    </w:p>
    <w:p>
      <w:pPr>
        <w:spacing w:line="288" w:lineRule="auto"/>
        <w:ind/>
        <w:jc w:val="both"/>
      </w:pPr>
      <w:r>
        <w:rPr>
          <w:rFonts w:hint="eastAsia" w:ascii="微软雅黑" w:hAnsi="微软雅黑" w:eastAsia="微软雅黑"/>
          <w:b/>
          <w:noProof/>
          <w:sz w:val="24"/>
        </w:rPr>
        <w:t xml:space="preserve">20 TRUNKS ARE UNACCOUNTED FOR.</w:t>
      </w:r>
    </w:p>
    <w:p>
      <w:pPr>
        <w:spacing w:line="288" w:lineRule="auto"/>
        <w:ind/>
        <w:jc w:val="both"/>
      </w:pPr>
      <w:r>
        <w:rPr>
          <w:rFonts w:hint="eastAsia" w:ascii="微软雅黑" w:hAnsi="微软雅黑" w:eastAsia="微软雅黑"/>
          <w:noProof/>
          <w:sz w:val="24"/>
        </w:rPr>
        <w:t xml:space="preserve">Marc Seifer, author of </w:t>
      </w:r>
      <w:r>
        <w:rPr>
          <w:rFonts w:hint="eastAsia" w:ascii="微软雅黑" w:hAnsi="微软雅黑" w:eastAsia="微软雅黑"/>
          <w:i/>
          <w:noProof/>
          <w:sz w:val="24"/>
        </w:rPr>
        <w:t xml:space="preserve">Wizard: The Life and Times of Nikola Tesla</w:t>
      </w:r>
      <w:r>
        <w:rPr>
          <w:rFonts w:hint="eastAsia" w:ascii="微软雅黑" w:hAnsi="微软雅黑" w:eastAsia="微软雅黑"/>
          <w:noProof/>
          <w:sz w:val="24"/>
        </w:rPr>
        <w:t xml:space="preserve">, states: "Maybe they packed the 80 into 60, but there is the possibility that...the government did keep the missing trunks."</w:t>
      </w:r>
    </w:p>
    <w:p>
      <w:pPr>
        <w:spacing w:line="288" w:lineRule="auto"/>
        <w:ind/>
        <w:jc w:val="both"/>
      </w:pPr>
      <w:r>
        <w:rPr>
          <w:rFonts w:hint="eastAsia" w:ascii="微软雅黑" w:hAnsi="微软雅黑" w:eastAsia="微软雅黑"/>
          <w:b/>
          <w:noProof/>
          <w:sz w:val="24"/>
        </w:rPr>
        <w:t xml:space="preserve">EX1641 ASSESSMENT:</w:t>
      </w:r>
      <w:r>
        <w:rPr>
          <w:rFonts w:hint="eastAsia" w:ascii="微软雅黑" w:hAnsi="微软雅黑" w:eastAsia="微软雅黑"/>
          <w:noProof/>
          <w:sz w:val="24"/>
        </w:rPr>
        <w:t xml:space="preserve"> 20 trunks missing from a chain-of-custody process overseen by the FBI and the Office of Alien Property is not an accounting error. It is a 25% extraction rate. One quarter of Tesla's total recorded effects disappeared during the period when the U.S. government had sole custody of the material. The pre-seizure breach took the black notebook and the most sensitive technical papers. The in-custody extraction took 20 additional trunks. The combined loss represents a systematic removal of Tesla's most advanced work from the public record.</w:t>
      </w:r>
    </w:p>
    <w:p>
      <w:pPr>
        <w:pStyle w:val="Heading2"/>
        <w:spacing w:line="288" w:lineRule="auto"/>
        <w:ind/>
        <w:jc w:val="left"/>
      </w:pPr>
      <w:r>
        <w:rPr>
          <w:rFonts w:hint="eastAsia" w:ascii="微软雅黑" w:hAnsi="微软雅黑" w:eastAsia="微软雅黑"/>
          <w:b/>
          <w:noProof/>
          <w:sz w:val="36"/>
        </w:rPr>
        <w:t xml:space="preserve">VII. PROJECT NICK: THE COPIES THAT DISAPPEARED</w:t>
      </w:r>
    </w:p>
    <w:p>
      <w:pPr>
        <w:spacing w:line="288" w:lineRule="auto"/>
        <w:ind/>
        <w:jc w:val="both"/>
      </w:pPr>
      <w:r>
        <w:rPr>
          <w:rFonts w:hint="eastAsia" w:ascii="微软雅黑" w:hAnsi="微软雅黑" w:eastAsia="微软雅黑"/>
          <w:noProof/>
          <w:sz w:val="24"/>
        </w:rPr>
        <w:t xml:space="preserve">Just after World War II, there was renewed interest in beam weapons within the U.S. military.</w:t>
      </w:r>
    </w:p>
    <w:p>
      <w:pPr>
        <w:spacing w:line="288" w:lineRule="auto"/>
        <w:ind/>
        <w:jc w:val="both"/>
      </w:pPr>
      <w:r>
        <w:rPr>
          <w:rFonts w:hint="eastAsia" w:ascii="微软雅黑" w:hAnsi="微软雅黑" w:eastAsia="微软雅黑"/>
          <w:noProof/>
          <w:sz w:val="24"/>
        </w:rPr>
        <w:t xml:space="preserve">Copies of Tesla's papers on particle-beam weaponry were sent to Wright Patterson Air Force Base in Dayton, Ohio.</w:t>
      </w:r>
    </w:p>
    <w:p>
      <w:pPr>
        <w:spacing w:line="288" w:lineRule="auto"/>
        <w:ind/>
        <w:jc w:val="both"/>
      </w:pPr>
      <w:r>
        <w:rPr>
          <w:rFonts w:hint="eastAsia" w:ascii="微软雅黑" w:hAnsi="微软雅黑" w:eastAsia="微软雅黑"/>
          <w:noProof/>
          <w:sz w:val="24"/>
        </w:rPr>
        <w:t xml:space="preserve">An operation code-named </w:t>
      </w:r>
      <w:r>
        <w:rPr>
          <w:rFonts w:hint="eastAsia" w:ascii="微软雅黑" w:hAnsi="微软雅黑" w:eastAsia="微软雅黑"/>
          <w:b/>
          <w:noProof/>
          <w:sz w:val="24"/>
        </w:rPr>
        <w:t xml:space="preserve">"Project Nick"</w:t>
      </w:r>
      <w:r>
        <w:rPr>
          <w:rFonts w:hint="eastAsia" w:ascii="微软雅黑" w:hAnsi="微软雅黑" w:eastAsia="微软雅黑"/>
          <w:noProof/>
          <w:sz w:val="24"/>
        </w:rPr>
        <w:t xml:space="preserve"> was established, heavily funded, and placed under the command of </w:t>
      </w:r>
      <w:r>
        <w:rPr>
          <w:rFonts w:hint="eastAsia" w:ascii="微软雅黑" w:hAnsi="微软雅黑" w:eastAsia="微软雅黑"/>
          <w:b/>
          <w:noProof/>
          <w:sz w:val="24"/>
        </w:rPr>
        <w:t xml:space="preserve">Brigadier General L. C. Craigie</w:t>
      </w:r>
      <w:r>
        <w:rPr>
          <w:rFonts w:hint="eastAsia" w:ascii="微软雅黑" w:hAnsi="微软雅黑" w:eastAsia="微软雅黑"/>
          <w:noProof/>
          <w:sz w:val="24"/>
        </w:rPr>
        <w:t xml:space="preserve"> -- the first person to ever fly a jet plane for the U.S. military, described by Marc Seifer as "the John Glenn of his day."</w:t>
      </w:r>
    </w:p>
    <w:p>
      <w:pPr>
        <w:spacing w:line="288" w:lineRule="auto"/>
        <w:ind/>
        <w:jc w:val="both"/>
      </w:pPr>
      <w:r>
        <w:rPr>
          <w:rFonts w:hint="eastAsia" w:ascii="微软雅黑" w:hAnsi="微软雅黑" w:eastAsia="微软雅黑"/>
          <w:noProof/>
          <w:sz w:val="24"/>
        </w:rPr>
        <w:t xml:space="preserve">Craigie's assessment was the opposite of John G. Trump's. Craigie said: "There's something to this -- the particle beam weapon is real."</w:t>
      </w:r>
    </w:p>
    <w:p>
      <w:pPr>
        <w:spacing w:line="288" w:lineRule="auto"/>
        <w:ind/>
        <w:jc w:val="both"/>
      </w:pPr>
      <w:r>
        <w:rPr>
          <w:rFonts w:hint="eastAsia" w:ascii="微软雅黑" w:hAnsi="微软雅黑" w:eastAsia="微软雅黑"/>
          <w:noProof/>
          <w:sz w:val="24"/>
        </w:rPr>
        <w:t xml:space="preserve">So the government was split:</w:t>
      </w:r>
    </w:p>
    <w:p>
      <w:pPr>
        <w:numPr>
          <w:ilvl w:val="0"/>
          <w:numId w:val="5"/>
        </w:numPr>
        <w:spacing w:line="288" w:lineRule="auto"/>
        <w:ind/>
        <w:jc w:val="both"/>
        <w:rPr/>
      </w:pPr>
      <w:r>
        <w:rPr>
          <w:rFonts w:hint="eastAsia" w:ascii="微软雅黑" w:hAnsi="微软雅黑" w:eastAsia="微软雅黑"/>
          <w:b/>
          <w:noProof/>
          <w:sz w:val="24"/>
        </w:rPr>
        <w:t xml:space="preserve">Civilian evaluator (John G. Trump):</w:t>
      </w:r>
      <w:r>
        <w:rPr>
          <w:rFonts w:hint="eastAsia" w:ascii="微软雅黑" w:hAnsi="微软雅黑" w:eastAsia="微软雅黑"/>
          <w:noProof/>
          <w:sz w:val="24"/>
        </w:rPr>
        <w:t xml:space="preserve"> Tesla's ideas are speculative, not workable</w:t>
      </w:r>
    </w:p>
    <w:p>
      <w:pPr>
        <w:numPr>
          <w:ilvl w:val="0"/>
          <w:numId w:val="5"/>
        </w:numPr>
        <w:spacing w:line="288" w:lineRule="auto"/>
        <w:ind/>
        <w:jc w:val="both"/>
        <w:rPr/>
      </w:pPr>
      <w:r>
        <w:rPr>
          <w:rFonts w:hint="eastAsia" w:ascii="微软雅黑" w:hAnsi="微软雅黑" w:eastAsia="微软雅黑"/>
          <w:b/>
          <w:noProof/>
          <w:sz w:val="24"/>
        </w:rPr>
        <w:t xml:space="preserve">Military evaluator (Brig. Gen. Craigie):</w:t>
      </w:r>
      <w:r>
        <w:rPr>
          <w:rFonts w:hint="eastAsia" w:ascii="微软雅黑" w:hAnsi="微软雅黑" w:eastAsia="微软雅黑"/>
          <w:noProof/>
          <w:sz w:val="24"/>
        </w:rPr>
        <w:t xml:space="preserve"> Tesla's ideas are real and worth funding</w:t>
      </w:r>
    </w:p>
    <w:p>
      <w:pPr>
        <w:spacing w:line="288" w:lineRule="auto"/>
        <w:ind/>
        <w:jc w:val="both"/>
      </w:pPr>
      <w:r>
        <w:rPr>
          <w:rFonts w:hint="eastAsia" w:ascii="微软雅黑" w:hAnsi="微软雅黑" w:eastAsia="微软雅黑"/>
          <w:noProof/>
          <w:sz w:val="24"/>
        </w:rPr>
        <w:t xml:space="preserve">Project Nick was heavily funded. Then it was discontinued. Then something happened that has never been explained:</w:t>
      </w:r>
    </w:p>
    <w:p>
      <w:pPr>
        <w:spacing w:line="288" w:lineRule="auto"/>
        <w:ind/>
        <w:jc w:val="both"/>
      </w:pPr>
      <w:r>
        <w:rPr>
          <w:rFonts w:hint="eastAsia" w:ascii="微软雅黑" w:hAnsi="微软雅黑" w:eastAsia="微软雅黑"/>
          <w:b/>
          <w:noProof/>
          <w:sz w:val="24"/>
        </w:rPr>
        <w:t xml:space="preserve">THE COPIES OF TESLA'S PAPERS AT WRIGHT PATTERSON DISAPPEARED.</w:t>
      </w:r>
    </w:p>
    <w:p>
      <w:pPr>
        <w:spacing w:line="288" w:lineRule="auto"/>
        <w:ind/>
        <w:jc w:val="both"/>
      </w:pPr>
      <w:r>
        <w:rPr>
          <w:rFonts w:hint="eastAsia" w:ascii="微软雅黑" w:hAnsi="微软雅黑" w:eastAsia="微软雅黑"/>
          <w:noProof/>
          <w:sz w:val="24"/>
        </w:rPr>
        <w:t xml:space="preserve">Nobody knows what happened to them.</w:t>
      </w:r>
    </w:p>
    <w:p>
      <w:pPr>
        <w:spacing w:line="288" w:lineRule="auto"/>
        <w:ind/>
        <w:jc w:val="both"/>
      </w:pPr>
      <w:r>
        <w:rPr>
          <w:rFonts w:hint="eastAsia" w:ascii="微软雅黑" w:hAnsi="微软雅黑" w:eastAsia="微软雅黑"/>
          <w:b/>
          <w:noProof/>
          <w:sz w:val="24"/>
        </w:rPr>
        <w:t xml:space="preserve">EX1641 ASSESSMENT:</w:t>
      </w:r>
      <w:r>
        <w:rPr>
          <w:rFonts w:hint="eastAsia" w:ascii="微软雅黑" w:hAnsi="微软雅黑" w:eastAsia="微软雅黑"/>
          <w:noProof/>
          <w:sz w:val="24"/>
        </w:rPr>
        <w:t xml:space="preserve"> The Project Nick disappearance is the second extraction event. First, the pre-seizure breach removes the black notebook. Second, the in-custody process loses 20 trunks. Third, the military copies at Wright Patterson vanish. Three separate extraction events, all targeting Tesla's particle-beam weapon data. The pattern is: evaluate, dismiss, extract, disappear. Each stage reduces the public record of what Tesla actually had.</w:t>
      </w:r>
    </w:p>
    <w:p>
      <w:pPr>
        <w:pStyle w:val="Heading2"/>
        <w:spacing w:line="288" w:lineRule="auto"/>
        <w:ind/>
        <w:jc w:val="left"/>
      </w:pPr>
      <w:r>
        <w:rPr>
          <w:rFonts w:hint="eastAsia" w:ascii="微软雅黑" w:hAnsi="微软雅黑" w:eastAsia="微软雅黑"/>
          <w:b/>
          <w:noProof/>
          <w:sz w:val="36"/>
        </w:rPr>
        <w:t xml:space="preserve">VIII. THE SOVIET ACCESS AND KHRUSHCHEV'S ANNOUNCEMENT</w:t>
      </w:r>
    </w:p>
    <w:p>
      <w:pPr>
        <w:spacing w:line="288" w:lineRule="auto"/>
        <w:ind/>
        <w:jc w:val="both"/>
      </w:pPr>
      <w:r>
        <w:rPr>
          <w:rFonts w:hint="eastAsia" w:ascii="微软雅黑" w:hAnsi="微软雅黑" w:eastAsia="微软雅黑"/>
          <w:noProof/>
          <w:sz w:val="24"/>
        </w:rPr>
        <w:t xml:space="preserve">For many years after Tesla's papers were returned to Belgrade in 1952, access to the Nikola Tesla Museum archive was controlled by Tito's communist regime.</w:t>
      </w:r>
    </w:p>
    <w:p>
      <w:pPr>
        <w:spacing w:line="288" w:lineRule="auto"/>
        <w:ind/>
        <w:jc w:val="both"/>
      </w:pPr>
      <w:r>
        <w:rPr>
          <w:rFonts w:hint="eastAsia" w:ascii="微软雅黑" w:hAnsi="微软雅黑" w:eastAsia="微软雅黑"/>
          <w:noProof/>
          <w:sz w:val="24"/>
        </w:rPr>
        <w:t xml:space="preserve">Western journalists and scholars found it extremely difficult to gain access. When they were granted access, they were allowed to see only SELECTED papers.</w:t>
      </w:r>
    </w:p>
    <w:p>
      <w:pPr>
        <w:spacing w:line="288" w:lineRule="auto"/>
        <w:ind/>
        <w:jc w:val="both"/>
      </w:pPr>
      <w:r>
        <w:rPr>
          <w:rFonts w:hint="eastAsia" w:ascii="微软雅黑" w:hAnsi="微软雅黑" w:eastAsia="微软雅黑"/>
          <w:noProof/>
          <w:sz w:val="24"/>
        </w:rPr>
        <w:t xml:space="preserve">This was NOT the case for Soviet scientists.</w:t>
      </w:r>
    </w:p>
    <w:p>
      <w:pPr>
        <w:spacing w:line="288" w:lineRule="auto"/>
        <w:ind/>
        <w:jc w:val="both"/>
      </w:pPr>
      <w:r>
        <w:rPr>
          <w:rFonts w:hint="eastAsia" w:ascii="微软雅黑" w:hAnsi="微软雅黑" w:eastAsia="微软雅黑"/>
          <w:noProof/>
          <w:sz w:val="24"/>
        </w:rPr>
        <w:t xml:space="preserve">Soviet delegations visited the Belgrade archive throughout the 1950s and were given unrestricted access to Tesla's technical materials.</w:t>
      </w:r>
    </w:p>
    <w:p>
      <w:pPr>
        <w:spacing w:line="288" w:lineRule="auto"/>
        <w:ind/>
        <w:jc w:val="both"/>
      </w:pPr>
      <w:r>
        <w:rPr>
          <w:rFonts w:hint="eastAsia" w:ascii="微软雅黑" w:hAnsi="微软雅黑" w:eastAsia="微软雅黑"/>
          <w:noProof/>
          <w:sz w:val="24"/>
        </w:rPr>
        <w:t xml:space="preserve">Then, in 1960, Soviet Premier Nikita Khrushchev announced to the Supreme Soviet:</w:t>
      </w:r>
    </w:p>
    <w:p>
      <w:pPr>
        <w:spacing w:line="288" w:lineRule="auto"/>
        <w:ind/>
        <w:jc w:val="both"/>
      </w:pPr>
    </w:p>
    <w:p>
      <w:pPr>
        <w:spacing w:line="288" w:lineRule="auto"/>
        <w:ind/>
        <w:jc w:val="both"/>
      </w:pPr>
      <w:r>
        <w:rPr>
          <w:rFonts w:hint="eastAsia" w:ascii="微软雅黑" w:hAnsi="微软雅黑" w:eastAsia="微软雅黑"/>
          <w:i/>
          <w:noProof/>
          <w:sz w:val="24"/>
        </w:rPr>
        <w:t xml:space="preserve">"A new and fantastic weapon was in the hatching stage."</w:t>
      </w:r>
    </w:p>
    <w:p>
      <w:pPr>
        <w:spacing w:line="288" w:lineRule="auto"/>
        <w:ind/>
        <w:jc w:val="both"/>
      </w:pPr>
    </w:p>
    <w:p>
      <w:pPr>
        <w:spacing w:line="288" w:lineRule="auto"/>
        <w:ind/>
        <w:jc w:val="both"/>
      </w:pPr>
      <w:r>
        <w:rPr>
          <w:rFonts w:hint="eastAsia" w:ascii="微软雅黑" w:hAnsi="微软雅黑" w:eastAsia="微软雅黑"/>
          <w:b/>
          <w:noProof/>
          <w:sz w:val="24"/>
        </w:rPr>
        <w:t xml:space="preserve">EX1641 ASSESSMENT:</w:t>
      </w:r>
      <w:r>
        <w:rPr>
          <w:rFonts w:hint="eastAsia" w:ascii="微软雅黑" w:hAnsi="微软雅黑" w:eastAsia="微软雅黑"/>
          <w:noProof/>
          <w:sz w:val="24"/>
        </w:rPr>
        <w:t xml:space="preserve"> The Soviets read what the West dismissed. While John G. Trump declared Tesla's late work "speculative and philosophical," Soviet scientists were studying the same work in Belgrade without restriction. Khrushchev's 1960 announcement came 17 years after Tesla's death and 8 years after the papers were returned to Belgrade -- precisely the timeline required to study, reverse-engineer, and begin developing technology from Tesla's archived designs.</w:t>
      </w:r>
    </w:p>
    <w:p>
      <w:pPr>
        <w:pStyle w:val="Heading2"/>
        <w:spacing w:line="288" w:lineRule="auto"/>
        <w:ind/>
        <w:jc w:val="left"/>
      </w:pPr>
      <w:r>
        <w:rPr>
          <w:rFonts w:hint="eastAsia" w:ascii="微软雅黑" w:hAnsi="微软雅黑" w:eastAsia="微软雅黑"/>
          <w:b/>
          <w:noProof/>
          <w:sz w:val="36"/>
        </w:rPr>
        <w:t xml:space="preserve">IX. DARPA PROJECT SEESAW AND SDI/STAR WARS</w:t>
      </w:r>
    </w:p>
    <w:p>
      <w:pPr>
        <w:spacing w:line="288" w:lineRule="auto"/>
        <w:ind/>
        <w:jc w:val="both"/>
      </w:pPr>
      <w:r>
        <w:rPr>
          <w:rFonts w:hint="eastAsia" w:ascii="微软雅黑" w:hAnsi="微软雅黑" w:eastAsia="微软雅黑"/>
          <w:noProof/>
          <w:sz w:val="24"/>
        </w:rPr>
        <w:t xml:space="preserve">In 1958, the Defense Advanced Research Projects Agency (DARPA) initiated a top-secret project code-named </w:t>
      </w:r>
      <w:r>
        <w:rPr>
          <w:rFonts w:hint="eastAsia" w:ascii="微软雅黑" w:hAnsi="微软雅黑" w:eastAsia="微软雅黑"/>
          <w:b/>
          <w:noProof/>
          <w:sz w:val="24"/>
        </w:rPr>
        <w:t>"Seesaw"</w:t>
      </w:r>
      <w:r>
        <w:rPr>
          <w:rFonts w:hint="eastAsia" w:ascii="微软雅黑" w:hAnsi="微软雅黑" w:eastAsia="微软雅黑"/>
          <w:noProof/>
          <w:sz w:val="24"/>
        </w:rPr>
        <w:t xml:space="preserve"> at Lawrence Livermore Laboratory.</w:t>
      </w:r>
    </w:p>
    <w:p>
      <w:pPr>
        <w:spacing w:line="288" w:lineRule="auto"/>
        <w:ind/>
        <w:jc w:val="both"/>
      </w:pPr>
      <w:r>
        <w:rPr>
          <w:rFonts w:hint="eastAsia" w:ascii="微软雅黑" w:hAnsi="微软雅黑" w:eastAsia="微软雅黑"/>
          <w:noProof/>
          <w:sz w:val="24"/>
        </w:rPr>
        <w:t xml:space="preserve">The objective: develop a charged-particle beam weapon.</w:t>
      </w:r>
    </w:p>
    <w:p>
      <w:pPr>
        <w:spacing w:line="288" w:lineRule="auto"/>
        <w:ind/>
        <w:jc w:val="both"/>
      </w:pPr>
      <w:r>
        <w:rPr>
          <w:rFonts w:hint="eastAsia" w:ascii="微软雅黑" w:hAnsi="微软雅黑" w:eastAsia="微软雅黑"/>
          <w:noProof/>
          <w:sz w:val="24"/>
        </w:rPr>
        <w:t xml:space="preserve">The project ran for more than 10 years.</w:t>
      </w:r>
    </w:p>
    <w:p>
      <w:pPr>
        <w:spacing w:line="288" w:lineRule="auto"/>
        <w:ind/>
        <w:jc w:val="both"/>
      </w:pPr>
      <w:r>
        <w:rPr>
          <w:rFonts w:hint="eastAsia" w:ascii="微软雅黑" w:hAnsi="微软雅黑" w:eastAsia="微软雅黑"/>
          <w:noProof/>
          <w:sz w:val="24"/>
        </w:rPr>
        <w:t xml:space="preserve">It consumed more than $27 million.</w:t>
      </w:r>
    </w:p>
    <w:p>
      <w:pPr>
        <w:spacing w:line="288" w:lineRule="auto"/>
        <w:ind/>
        <w:jc w:val="both"/>
      </w:pPr>
      <w:r>
        <w:rPr>
          <w:rFonts w:hint="eastAsia" w:ascii="微软雅黑" w:hAnsi="微软雅黑" w:eastAsia="微软雅黑"/>
          <w:noProof/>
          <w:sz w:val="24"/>
        </w:rPr>
        <w:t xml:space="preserve">It was abandoned "because of the projected high costs associated with implementation as well as the formidable technical problems associated with propagating a beam through very long ranges in the atmosphere."</w:t>
      </w:r>
    </w:p>
    <w:p>
      <w:pPr>
        <w:spacing w:line="288" w:lineRule="auto"/>
        <w:ind/>
        <w:jc w:val="both"/>
      </w:pPr>
      <w:r>
        <w:rPr>
          <w:rFonts w:hint="eastAsia" w:ascii="微软雅黑" w:hAnsi="微软雅黑" w:eastAsia="微软雅黑"/>
          <w:b/>
          <w:noProof/>
          <w:sz w:val="24"/>
        </w:rPr>
        <w:t xml:space="preserve">CRITICAL NOTE:</w:t>
      </w:r>
      <w:r>
        <w:rPr>
          <w:rFonts w:hint="eastAsia" w:ascii="微软雅黑" w:hAnsi="微软雅黑" w:eastAsia="微软雅黑"/>
          <w:noProof/>
          <w:sz w:val="24"/>
        </w:rPr>
        <w:t xml:space="preserve"> Scientists associated with Project Seesaw had NO KNOWLEDGE of Tesla's papers. The very technology they were trying to develop from scratch -- charged-particle beam weaponry -- was the technology Tesla had already designed and that John G. Trump had already dismissed as unworkable. The left hand did not know what the right hand had evaluated, seized, and lost.</w:t>
      </w:r>
    </w:p>
    <w:p>
      <w:pPr>
        <w:spacing w:line="288" w:lineRule="auto"/>
        <w:ind/>
        <w:jc w:val="both"/>
      </w:pPr>
      <w:r>
        <w:rPr>
          <w:rFonts w:hint="eastAsia" w:ascii="微软雅黑" w:hAnsi="微软雅黑" w:eastAsia="微软雅黑"/>
          <w:noProof/>
          <w:sz w:val="24"/>
        </w:rPr>
        <w:t xml:space="preserve">In the late 1970s, U.S. defense analysts concluded that a large beam-weapon facility was under construction near the Sino-Soviet border in southern Russia. The fear that the Soviets had achieved a technological breakthrough drove the next phase.</w:t>
      </w:r>
    </w:p>
    <w:p>
      <w:pPr>
        <w:spacing w:line="288" w:lineRule="auto"/>
        <w:ind/>
        <w:jc w:val="both"/>
      </w:pPr>
      <w:r>
        <w:rPr>
          <w:rFonts w:hint="eastAsia" w:ascii="微软雅黑" w:hAnsi="微软雅黑" w:eastAsia="微软雅黑"/>
          <w:noProof/>
          <w:sz w:val="24"/>
        </w:rPr>
        <w:t xml:space="preserve">In 1983, President Ronald Reagan announced the </w:t>
      </w:r>
      <w:r>
        <w:rPr>
          <w:rFonts w:hint="eastAsia" w:ascii="微软雅黑" w:hAnsi="微软雅黑" w:eastAsia="微软雅黑"/>
          <w:b/>
          <w:noProof/>
          <w:sz w:val="24"/>
        </w:rPr>
        <w:t xml:space="preserve">Strategic Defense Initiative (SDI)</w:t>
      </w:r>
      <w:r>
        <w:rPr>
          <w:rFonts w:hint="eastAsia" w:ascii="微软雅黑" w:hAnsi="微软雅黑" w:eastAsia="微软雅黑"/>
          <w:noProof/>
          <w:sz w:val="24"/>
        </w:rPr>
        <w:t xml:space="preserve"> -- "Star Wars" -- urging government scientists to "turn their great talents now to the cause of mankind and world peace, to give us the means of rendering these nuclear weapons impotent and obsolete."</w:t>
      </w:r>
    </w:p>
    <w:p>
      <w:pPr>
        <w:spacing w:line="288" w:lineRule="auto"/>
        <w:ind/>
        <w:jc w:val="both"/>
      </w:pPr>
      <w:r>
        <w:rPr>
          <w:rFonts w:hint="eastAsia" w:ascii="微软雅黑" w:hAnsi="微软雅黑" w:eastAsia="微软雅黑"/>
          <w:noProof/>
          <w:sz w:val="24"/>
        </w:rPr>
        <w:t xml:space="preserve">The SDI program was directly inspired by Tesla's Death Ray concept. After a half-century of research and billions of dollars of investment, the program is generally considered a failure.</w:t>
      </w:r>
    </w:p>
    <w:p>
      <w:pPr>
        <w:spacing w:line="288" w:lineRule="auto"/>
        <w:ind/>
        <w:jc w:val="both"/>
      </w:pPr>
      <w:r>
        <w:rPr>
          <w:rFonts w:hint="eastAsia" w:ascii="微软雅黑" w:hAnsi="微软雅黑" w:eastAsia="微软雅黑"/>
          <w:b/>
          <w:noProof/>
          <w:sz w:val="24"/>
        </w:rPr>
        <w:t xml:space="preserve">EX1641 ASSESSMENT:</w:t>
      </w:r>
      <w:r>
        <w:rPr>
          <w:rFonts w:hint="eastAsia" w:ascii="微软雅黑" w:hAnsi="微软雅黑" w:eastAsia="微软雅黑"/>
          <w:noProof/>
          <w:sz w:val="24"/>
        </w:rPr>
        <w:t xml:space="preserve"> The United States government spent from 1943 to the present attempting to develop the exact technology that Tesla claimed to have perfected and that his uncle's evaluator dismissed in three days. Project Seesaw ($27M+), the SDI program (billions), and multiple subsequent beam-weapon programs all pursued the same objective. The question the EX1641 framework asks is not whether Tesla's technology worked. The question is: if it did work, who has it now, and what does the suppression architecture tell us about the portal system?</w:t>
      </w:r>
    </w:p>
    <w:p>
      <w:pPr>
        <w:pStyle w:val="Heading2"/>
        <w:spacing w:line="288" w:lineRule="auto"/>
        <w:ind/>
        <w:jc w:val="left"/>
      </w:pPr>
      <w:r>
        <w:rPr>
          <w:rFonts w:hint="eastAsia" w:ascii="微软雅黑" w:hAnsi="微软雅黑" w:eastAsia="微软雅黑"/>
          <w:b/>
          <w:noProof/>
          <w:sz w:val="36"/>
        </w:rPr>
        <w:t xml:space="preserve">X. VANNEVAR BUSH AND FDR: THE MANHATTAN PROJECT CONNECTION</w:t>
      </w:r>
    </w:p>
    <w:p>
      <w:pPr>
        <w:spacing w:line="288" w:lineRule="auto"/>
        <w:ind/>
        <w:jc w:val="both"/>
      </w:pPr>
      <w:r>
        <w:rPr>
          <w:rFonts w:hint="eastAsia" w:ascii="微软雅黑" w:hAnsi="微软雅黑" w:eastAsia="微软雅黑"/>
          <w:noProof/>
          <w:sz w:val="24"/>
        </w:rPr>
        <w:t xml:space="preserve">The EX1641 investigation uncovered additional connections between Tesla's papers and the highest levels of the U.S. wartime establishment:</w:t>
      </w:r>
    </w:p>
    <w:p>
      <w:pPr>
        <w:spacing w:line="288" w:lineRule="auto"/>
        <w:ind/>
        <w:jc w:val="both"/>
      </w:pPr>
      <w:r>
        <w:rPr>
          <w:rFonts w:hint="eastAsia" w:ascii="微软雅黑" w:hAnsi="微软雅黑" w:eastAsia="微软雅黑"/>
          <w:b/>
          <w:noProof/>
          <w:sz w:val="24"/>
        </w:rPr>
        <w:t xml:space="preserve">Vannevar Bush</w:t>
      </w:r>
      <w:r>
        <w:rPr>
          <w:rFonts w:hint="eastAsia" w:ascii="微软雅黑" w:hAnsi="微软雅黑" w:eastAsia="微软雅黑"/>
          <w:noProof/>
          <w:sz w:val="24"/>
        </w:rPr>
        <w:t xml:space="preserve"> -- the man FDR appointed as head of the </w:t>
      </w:r>
      <w:r>
        <w:rPr>
          <w:rFonts w:hint="eastAsia" w:ascii="微软雅黑" w:hAnsi="微软雅黑" w:eastAsia="微软雅黑"/>
          <w:b/>
          <w:noProof/>
          <w:sz w:val="24"/>
        </w:rPr>
        <w:t xml:space="preserve">Manhattan Project</w:t>
      </w:r>
      <w:r>
        <w:rPr>
          <w:rFonts w:hint="eastAsia" w:ascii="微软雅黑" w:hAnsi="微软雅黑" w:eastAsia="微软雅黑"/>
          <w:noProof/>
          <w:sz w:val="24"/>
        </w:rPr>
        <w:t xml:space="preserve"> -- was involved in the evaluation of Tesla's papers. This connects the seizure of Tesla's estate to the same administrative architecture that developed nuclear weapons.</w:t>
      </w:r>
    </w:p>
    <w:p>
      <w:pPr>
        <w:spacing w:line="288" w:lineRule="auto"/>
        <w:ind/>
        <w:jc w:val="both"/>
      </w:pPr>
      <w:r>
        <w:rPr>
          <w:rFonts w:hint="eastAsia" w:ascii="微软雅黑" w:hAnsi="微软雅黑" w:eastAsia="微软雅黑"/>
          <w:b/>
          <w:noProof/>
          <w:sz w:val="24"/>
        </w:rPr>
        <w:t xml:space="preserve">Henry Wallace</w:t>
      </w:r>
      <w:r>
        <w:rPr>
          <w:rFonts w:hint="eastAsia" w:ascii="微软雅黑" w:hAnsi="微软雅黑" w:eastAsia="微软雅黑"/>
          <w:noProof/>
          <w:sz w:val="24"/>
        </w:rPr>
        <w:t xml:space="preserve">, FDR's Vice President, discussed "the effects of TESLA, particularly those dealing with the wireless transmission of electrical energy and the 'death ray'" with his advisors, according to FBI documents released in 2016.</w:t>
      </w:r>
    </w:p>
    <w:p>
      <w:pPr>
        <w:spacing w:line="288" w:lineRule="auto"/>
        <w:ind/>
        <w:jc w:val="both"/>
      </w:pPr>
      <w:r>
        <w:rPr>
          <w:rFonts w:hint="eastAsia" w:ascii="微软雅黑" w:hAnsi="微软雅黑" w:eastAsia="微软雅黑"/>
          <w:b/>
          <w:noProof/>
          <w:sz w:val="24"/>
        </w:rPr>
        <w:t xml:space="preserve">FDR himself</w:t>
      </w:r>
      <w:r>
        <w:rPr>
          <w:rFonts w:hint="eastAsia" w:ascii="微软雅黑" w:hAnsi="微软雅黑" w:eastAsia="微软雅黑"/>
          <w:noProof/>
          <w:sz w:val="24"/>
        </w:rPr>
        <w:t xml:space="preserve"> may have sought a meeting with Tesla just before the inventor's death.</w:t>
      </w:r>
    </w:p>
    <w:p>
      <w:pPr>
        <w:spacing w:line="288" w:lineRule="auto"/>
        <w:ind/>
        <w:jc w:val="both"/>
      </w:pPr>
      <w:r>
        <w:rPr>
          <w:rFonts w:hint="eastAsia" w:ascii="微软雅黑" w:hAnsi="微软雅黑" w:eastAsia="微软雅黑"/>
          <w:b/>
          <w:noProof/>
          <w:sz w:val="24"/>
        </w:rPr>
        <w:t xml:space="preserve">EX1641 ASSESSMENT (EXELON):</w:t>
      </w:r>
      <w:r>
        <w:rPr>
          <w:rFonts w:hint="eastAsia" w:ascii="微软雅黑" w:hAnsi="微软雅黑" w:eastAsia="微软雅黑"/>
          <w:noProof/>
          <w:sz w:val="24"/>
        </w:rPr>
        <w:t xml:space="preserve"> The Manhattan Project architecture -- the same structure that EXELON identifies as "Manhattan Project 2.0" in the current administration -- was directly involved in the evaluation and suppression of Tesla's technology. Vannevar Bush, the architect of the nuclear age, also had his hand on Tesla's papers. The connection between nuclear weapons development and directed-energy weapons development runs through the same wartime evaluation chain. The Manhattan Project and the Tesla seizure are parallel operations under the same command structure.</w:t>
      </w:r>
    </w:p>
    <w:p>
      <w:pPr>
        <w:pStyle w:val="Heading2"/>
        <w:spacing w:line="288" w:lineRule="auto"/>
        <w:ind/>
        <w:jc w:val="left"/>
      </w:pPr>
      <w:r>
        <w:rPr>
          <w:rFonts w:hint="eastAsia" w:ascii="微软雅黑" w:hAnsi="微软雅黑" w:eastAsia="微软雅黑"/>
          <w:b/>
          <w:noProof/>
          <w:sz w:val="36"/>
        </w:rPr>
        <w:t xml:space="preserve">XI. THE GREY MATTER PROTOCOL</w:t>
      </w:r>
    </w:p>
    <w:p>
      <w:pPr>
        <w:spacing w:line="288" w:lineRule="auto"/>
        <w:ind/>
        <w:jc w:val="both"/>
      </w:pPr>
      <w:r>
        <w:rPr>
          <w:rFonts w:hint="eastAsia" w:ascii="微软雅黑" w:hAnsi="微软雅黑" w:eastAsia="微软雅黑"/>
          <w:noProof/>
          <w:sz w:val="24"/>
        </w:rPr>
        <w:t xml:space="preserve">The image uploaded September 14, 2026 identifies a third category for the EX1641 framework:</w:t>
      </w:r>
    </w:p>
    <w:p>
      <w:pPr>
        <w:spacing w:line="288" w:lineRule="auto"/>
        <w:ind/>
        <w:jc w:val="both"/>
      </w:pPr>
      <w:r>
        <w:rPr>
          <w:rFonts w:hint="eastAsia" w:ascii="微软雅黑" w:hAnsi="微软雅黑" w:eastAsia="微软雅黑"/>
          <w:b/>
          <w:noProof/>
          <w:sz w:val="24"/>
        </w:rPr>
        <w:t xml:space="preserve">GREY MATTER</w:t>
      </w:r>
      <w:r>
        <w:rPr>
          <w:rFonts w:hint="eastAsia" w:ascii="微软雅黑" w:hAnsi="微软雅黑" w:eastAsia="微软雅黑"/>
          <w:noProof/>
          <w:sz w:val="24"/>
        </w:rPr>
        <w:t xml:space="preserve"> = Intellectual property / technical knowledge / scientific data subject to seizure, dismissal, and disappearance.</w:t>
      </w:r>
    </w:p>
    <w:p>
      <w:pPr>
        <w:spacing w:line="288" w:lineRule="auto"/>
        <w:ind/>
        <w:jc w:val="both"/>
      </w:pPr>
      <w:r>
        <w:rPr>
          <w:rFonts w:hint="eastAsia" w:ascii="微软雅黑" w:hAnsi="微软雅黑" w:eastAsia="微软雅黑"/>
          <w:noProof/>
          <w:sz w:val="24"/>
        </w:rPr>
        <w:t xml:space="preserve">The Grey Matter Protocol describes the following operational sequence:</w:t>
      </w:r>
    </w:p>
    <w:p>
      <w:pPr>
        <w:numPr>
          <w:ilvl w:val="0"/>
          <w:numId w:val="6"/>
        </w:numPr>
        <w:spacing w:line="288" w:lineRule="auto"/>
        <w:ind/>
        <w:jc w:val="both"/>
        <w:rPr/>
      </w:pPr>
      <w:r>
        <w:rPr>
          <w:rFonts w:hint="eastAsia" w:ascii="微软雅黑" w:hAnsi="微软雅黑" w:eastAsia="微软雅黑"/>
          <w:b/>
          <w:noProof/>
          <w:sz w:val="24"/>
        </w:rPr>
        <w:t>SEIZE:</w:t>
      </w:r>
      <w:r>
        <w:rPr>
          <w:rFonts w:hint="eastAsia" w:ascii="微软雅黑" w:hAnsi="微软雅黑" w:eastAsia="微软雅黑"/>
          <w:noProof/>
          <w:sz w:val="24"/>
        </w:rPr>
        <w:t xml:space="preserve"> Take possession of the target's complete intellectual output</w:t>
      </w:r>
    </w:p>
    <w:p>
      <w:pPr>
        <w:numPr>
          <w:ilvl w:val="0"/>
          <w:numId w:val="6"/>
        </w:numPr>
        <w:spacing w:line="288" w:lineRule="auto"/>
        <w:ind/>
        <w:jc w:val="both"/>
        <w:rPr/>
      </w:pPr>
      <w:r>
        <w:rPr>
          <w:rFonts w:hint="eastAsia" w:ascii="微软雅黑" w:hAnsi="微软雅黑" w:eastAsia="微软雅黑"/>
          <w:b/>
          <w:noProof/>
          <w:sz w:val="24"/>
        </w:rPr>
        <w:t>DISMISS:</w:t>
      </w:r>
      <w:r>
        <w:rPr>
          <w:rFonts w:hint="eastAsia" w:ascii="微软雅黑" w:hAnsi="微软雅黑" w:eastAsia="微软雅黑"/>
          <w:noProof/>
          <w:sz w:val="24"/>
        </w:rPr>
        <w:t xml:space="preserve"> Declare the seized material worthless through a controlled evaluation</w:t>
      </w:r>
    </w:p>
    <w:p>
      <w:pPr>
        <w:numPr>
          <w:ilvl w:val="0"/>
          <w:numId w:val="6"/>
        </w:numPr>
        <w:spacing w:line="288" w:lineRule="auto"/>
        <w:ind/>
        <w:jc w:val="both"/>
        <w:rPr/>
      </w:pPr>
      <w:r>
        <w:rPr>
          <w:rFonts w:hint="eastAsia" w:ascii="微软雅黑" w:hAnsi="微软雅黑" w:eastAsia="微软雅黑"/>
          <w:b/>
          <w:noProof/>
          <w:sz w:val="24"/>
        </w:rPr>
        <w:t>EXTRACT:</w:t>
      </w:r>
      <w:r>
        <w:rPr>
          <w:rFonts w:hint="eastAsia" w:ascii="微软雅黑" w:hAnsi="微软雅黑" w:eastAsia="微软雅黑"/>
          <w:noProof/>
          <w:sz w:val="24"/>
        </w:rPr>
        <w:t xml:space="preserve"> Remove the valuable subset during custody</w:t>
      </w:r>
    </w:p>
    <w:p>
      <w:pPr>
        <w:numPr>
          <w:ilvl w:val="0"/>
          <w:numId w:val="6"/>
        </w:numPr>
        <w:spacing w:line="288" w:lineRule="auto"/>
        <w:ind/>
        <w:jc w:val="both"/>
        <w:rPr/>
      </w:pPr>
      <w:r>
        <w:rPr>
          <w:rFonts w:hint="eastAsia" w:ascii="微软雅黑" w:hAnsi="微软雅黑" w:eastAsia="微软雅黑"/>
          <w:b/>
          <w:noProof/>
          <w:sz w:val="24"/>
        </w:rPr>
        <w:t>DISAPPEAR:</w:t>
      </w:r>
      <w:r>
        <w:rPr>
          <w:rFonts w:hint="eastAsia" w:ascii="微软雅黑" w:hAnsi="微软雅黑" w:eastAsia="微软雅黑"/>
          <w:noProof/>
          <w:sz w:val="24"/>
        </w:rPr>
        <w:t xml:space="preserve"> Eliminate the extracted material from the record</w:t>
      </w:r>
    </w:p>
    <w:p>
      <w:pPr>
        <w:numPr>
          <w:ilvl w:val="0"/>
          <w:numId w:val="6"/>
        </w:numPr>
        <w:spacing w:line="288" w:lineRule="auto"/>
        <w:ind/>
        <w:jc w:val="both"/>
        <w:rPr/>
      </w:pPr>
      <w:r>
        <w:rPr>
          <w:rFonts w:hint="eastAsia" w:ascii="微软雅黑" w:hAnsi="微软雅黑" w:eastAsia="微软雅黑"/>
          <w:b/>
          <w:noProof/>
          <w:sz w:val="24"/>
        </w:rPr>
        <w:t>DENY:</w:t>
      </w:r>
      <w:r>
        <w:rPr>
          <w:rFonts w:hint="eastAsia" w:ascii="微软雅黑" w:hAnsi="微软雅黑" w:eastAsia="微软雅黑"/>
          <w:noProof/>
          <w:sz w:val="24"/>
        </w:rPr>
        <w:t xml:space="preserve"> Maintain the dismissal as the official position</w:t>
      </w:r>
    </w:p>
    <w:p>
      <w:pPr>
        <w:numPr>
          <w:ilvl w:val="0"/>
          <w:numId w:val="6"/>
        </w:numPr>
        <w:spacing w:line="288" w:lineRule="auto"/>
        <w:ind/>
        <w:jc w:val="both"/>
        <w:rPr/>
      </w:pPr>
      <w:r>
        <w:rPr>
          <w:rFonts w:hint="eastAsia" w:ascii="微软雅黑" w:hAnsi="微软雅黑" w:eastAsia="微软雅黑"/>
          <w:b/>
          <w:noProof/>
          <w:sz w:val="24"/>
        </w:rPr>
        <w:t>DEVELOP:</w:t>
      </w:r>
      <w:r>
        <w:rPr>
          <w:rFonts w:hint="eastAsia" w:ascii="微软雅黑" w:hAnsi="微软雅黑" w:eastAsia="微软雅黑"/>
          <w:noProof/>
          <w:sz w:val="24"/>
        </w:rPr>
        <w:t xml:space="preserve"> Continue developing the technology in secret using the extracted data</w:t>
      </w:r>
    </w:p>
    <w:p>
      <w:pPr>
        <w:spacing w:line="288" w:lineRule="auto"/>
        <w:ind/>
        <w:jc w:val="both"/>
      </w:pPr>
      <w:r>
        <w:rPr>
          <w:rFonts w:hint="eastAsia" w:ascii="微软雅黑" w:hAnsi="微软雅黑" w:eastAsia="微软雅黑"/>
          <w:noProof/>
          <w:sz w:val="24"/>
        </w:rPr>
        <w:t xml:space="preserve">This sequence was executed against Tesla's papers in 1943-1952:</w:t>
      </w:r>
    </w:p>
    <w:p>
      <w:pPr>
        <w:numPr>
          <w:ilvl w:val="0"/>
          <w:numId w:val="7"/>
        </w:numPr>
        <w:spacing w:line="288" w:lineRule="auto"/>
        <w:ind/>
        <w:jc w:val="both"/>
        <w:rPr/>
      </w:pPr>
      <w:r>
        <w:rPr>
          <w:rFonts w:hint="eastAsia" w:ascii="微软雅黑" w:hAnsi="微软雅黑" w:eastAsia="微软雅黑"/>
          <w:noProof/>
          <w:sz w:val="24"/>
        </w:rPr>
        <w:t xml:space="preserve">SEIZE: Office of Alien Property takes all possessions from Room 3327</w:t>
      </w:r>
    </w:p>
    <w:p>
      <w:pPr>
        <w:numPr>
          <w:ilvl w:val="0"/>
          <w:numId w:val="7"/>
        </w:numPr>
        <w:spacing w:line="288" w:lineRule="auto"/>
        <w:ind/>
        <w:jc w:val="both"/>
        <w:rPr/>
      </w:pPr>
      <w:r>
        <w:rPr>
          <w:rFonts w:hint="eastAsia" w:ascii="微软雅黑" w:hAnsi="微软雅黑" w:eastAsia="微软雅黑"/>
          <w:noProof/>
          <w:sz w:val="24"/>
        </w:rPr>
        <w:t xml:space="preserve">DISMISS: John G. Trump declares papers "speculative and philosophical" in 3 days</w:t>
      </w:r>
    </w:p>
    <w:p>
      <w:pPr>
        <w:numPr>
          <w:ilvl w:val="0"/>
          <w:numId w:val="7"/>
        </w:numPr>
        <w:spacing w:line="288" w:lineRule="auto"/>
        <w:ind/>
        <w:jc w:val="both"/>
        <w:rPr/>
      </w:pPr>
      <w:r>
        <w:rPr>
          <w:rFonts w:hint="eastAsia" w:ascii="微软雅黑" w:hAnsi="微软雅黑" w:eastAsia="微软雅黑"/>
          <w:noProof/>
          <w:sz w:val="24"/>
        </w:rPr>
        <w:t xml:space="preserve">EXTRACT: 20 of 80 trunks disappear during government custody</w:t>
      </w:r>
    </w:p>
    <w:p>
      <w:pPr>
        <w:numPr>
          <w:ilvl w:val="0"/>
          <w:numId w:val="7"/>
        </w:numPr>
        <w:spacing w:line="288" w:lineRule="auto"/>
        <w:ind/>
        <w:jc w:val="both"/>
        <w:rPr/>
      </w:pPr>
      <w:r>
        <w:rPr>
          <w:rFonts w:hint="eastAsia" w:ascii="微软雅黑" w:hAnsi="微软雅黑" w:eastAsia="微软雅黑"/>
          <w:noProof/>
          <w:sz w:val="24"/>
        </w:rPr>
        <w:t xml:space="preserve">DISAPPEAR: Project Nick copies vanish from Wright Patterson</w:t>
      </w:r>
    </w:p>
    <w:p>
      <w:pPr>
        <w:numPr>
          <w:ilvl w:val="0"/>
          <w:numId w:val="7"/>
        </w:numPr>
        <w:spacing w:line="288" w:lineRule="auto"/>
        <w:ind/>
        <w:jc w:val="both"/>
        <w:rPr/>
      </w:pPr>
      <w:r>
        <w:rPr>
          <w:rFonts w:hint="eastAsia" w:ascii="微软雅黑" w:hAnsi="微软雅黑" w:eastAsia="微软雅黑"/>
          <w:noProof/>
          <w:sz w:val="24"/>
        </w:rPr>
        <w:t xml:space="preserve">DENY: Official position remains that Tesla's late work was not viable</w:t>
      </w:r>
    </w:p>
    <w:p>
      <w:pPr>
        <w:numPr>
          <w:ilvl w:val="0"/>
          <w:numId w:val="7"/>
        </w:numPr>
        <w:spacing w:line="288" w:lineRule="auto"/>
        <w:ind/>
        <w:jc w:val="both"/>
        <w:rPr/>
      </w:pPr>
      <w:r>
        <w:rPr>
          <w:rFonts w:hint="eastAsia" w:ascii="微软雅黑" w:hAnsi="微软雅黑" w:eastAsia="微软雅黑"/>
          <w:noProof/>
          <w:sz w:val="24"/>
        </w:rPr>
        <w:t xml:space="preserve">DEVELOP: DARPA Seesaw, SDI/Star Wars, and classified programs continue beam-weapon research</w:t>
      </w:r>
    </w:p>
    <w:p>
      <w:pPr>
        <w:pStyle w:val="Heading2"/>
        <w:spacing w:line="288" w:lineRule="auto"/>
        <w:ind/>
        <w:jc w:val="left"/>
      </w:pPr>
      <w:r>
        <w:rPr>
          <w:rFonts w:hint="eastAsia" w:ascii="微软雅黑" w:hAnsi="微软雅黑" w:eastAsia="微软雅黑"/>
          <w:b/>
          <w:noProof/>
          <w:sz w:val="36"/>
        </w:rPr>
        <w:t xml:space="preserve">XII. THE ROOM 3327 / PENN STATION PORTAL NEXUS</w:t>
      </w:r>
    </w:p>
    <w:p>
      <w:pPr>
        <w:spacing w:line="288" w:lineRule="auto"/>
        <w:ind/>
        <w:jc w:val="both"/>
      </w:pPr>
      <w:r>
        <w:rPr>
          <w:rFonts w:hint="eastAsia" w:ascii="微软雅黑" w:hAnsi="微软雅黑" w:eastAsia="微软雅黑"/>
          <w:noProof/>
          <w:sz w:val="24"/>
        </w:rPr>
        <w:t xml:space="preserve">Room 3327 of the New Yorker Hotel is approximately 400 feet from the Penn Station Portal Node.</w:t>
      </w:r>
    </w:p>
    <w:p>
      <w:pPr>
        <w:spacing w:line="288" w:lineRule="auto"/>
        <w:ind/>
        <w:jc w:val="both"/>
      </w:pPr>
      <w:r>
        <w:rPr>
          <w:rFonts w:hint="eastAsia" w:ascii="微软雅黑" w:hAnsi="微软雅黑" w:eastAsia="微软雅黑"/>
          <w:noProof/>
          <w:sz w:val="24"/>
        </w:rPr>
        <w:t xml:space="preserve">Nikola Tesla died there.</w:t>
      </w:r>
    </w:p>
    <w:p>
      <w:pPr>
        <w:spacing w:line="288" w:lineRule="auto"/>
        <w:ind/>
        <w:jc w:val="both"/>
      </w:pPr>
      <w:r>
        <w:rPr>
          <w:rFonts w:hint="eastAsia" w:ascii="微软雅黑" w:hAnsi="微软雅黑" w:eastAsia="微软雅黑"/>
          <w:noProof/>
          <w:sz w:val="24"/>
        </w:rPr>
        <w:t xml:space="preserve">His papers were seized there.</w:t>
      </w:r>
    </w:p>
    <w:p>
      <w:pPr>
        <w:spacing w:line="288" w:lineRule="auto"/>
        <w:ind/>
        <w:jc w:val="both"/>
      </w:pPr>
      <w:r>
        <w:rPr>
          <w:rFonts w:hint="eastAsia" w:ascii="微软雅黑" w:hAnsi="微软雅黑" w:eastAsia="微软雅黑"/>
          <w:noProof/>
          <w:sz w:val="24"/>
        </w:rPr>
        <w:t xml:space="preserve">His grey matter was extracted there.</w:t>
      </w:r>
    </w:p>
    <w:p>
      <w:pPr>
        <w:spacing w:line="288" w:lineRule="auto"/>
        <w:ind/>
        <w:jc w:val="both"/>
      </w:pPr>
      <w:r>
        <w:rPr>
          <w:rFonts w:hint="eastAsia" w:ascii="微软雅黑" w:hAnsi="微软雅黑" w:eastAsia="微软雅黑"/>
          <w:noProof/>
          <w:sz w:val="24"/>
        </w:rPr>
        <w:t xml:space="preserve">And now, the man whose uncle performed the dismissal is rebuilding the portal structure directly adjacent to that room.</w:t>
      </w:r>
    </w:p>
    <w:p>
      <w:pPr>
        <w:spacing w:line="288" w:lineRule="auto"/>
        <w:ind/>
        <w:jc w:val="both"/>
      </w:pPr>
      <w:r>
        <w:rPr>
          <w:rFonts w:hint="eastAsia" w:ascii="微软雅黑" w:hAnsi="微软雅黑" w:eastAsia="微软雅黑"/>
          <w:noProof/>
          <w:sz w:val="24"/>
        </w:rPr>
        <w:t xml:space="preserve">The spatial proximity is not coincidence. It is architecture.</w:t>
      </w:r>
    </w:p>
    <w:p>
      <w:pPr>
        <w:spacing w:line="288" w:lineRule="auto"/>
        <w:ind/>
        <w:jc w:val="both"/>
      </w:pPr>
      <w:r>
        <w:rPr>
          <w:rFonts w:hint="eastAsia" w:ascii="微软雅黑" w:hAnsi="微软雅黑" w:eastAsia="微软雅黑"/>
          <w:noProof/>
          <w:sz w:val="24"/>
        </w:rPr>
        <w:t xml:space="preserve">The EX1641 Penn Station Portal Node classification is PORTAL (RESTORE/WRITE). The portal operation at Penn Station involves the reconstruction of a transit hub that sits atop one of the most significant seizure events in American history. The grey matter taken from Room 3327 -- the ideas, the calculations, the non-physical phenomena that Tesla identified in 1937 as the key to the next century of scientific progress -- is the substance that the portal architecture is designed to access.</w:t>
      </w:r>
    </w:p>
    <w:p>
      <w:pPr>
        <w:spacing w:line="288" w:lineRule="auto"/>
        <w:ind/>
        <w:jc w:val="both"/>
      </w:pPr>
      <w:r>
        <w:rPr>
          <w:rFonts w:hint="eastAsia" w:ascii="微软雅黑" w:hAnsi="微软雅黑" w:eastAsia="微软雅黑"/>
          <w:b/>
          <w:noProof/>
          <w:sz w:val="24"/>
        </w:rPr>
        <w:t xml:space="preserve">THE YING YANG READ:</w:t>
      </w:r>
    </w:p>
    <w:p>
      <w:pPr>
        <w:spacing w:line="288" w:lineRule="auto"/>
        <w:ind/>
        <w:jc w:val="both"/>
      </w:pPr>
      <w:r>
        <w:rPr>
          <w:rFonts w:hint="eastAsia" w:ascii="微软雅黑" w:hAnsi="微软雅黑" w:eastAsia="微软雅黑"/>
          <w:noProof/>
          <w:sz w:val="24"/>
        </w:rPr>
        <w:t xml:space="preserve">YANG (visible/declared): Penn Station is being rebuilt as a transit hub. Trump Station is a naming proposal. The renovation is infrastructure.</w:t>
      </w:r>
    </w:p>
    <w:p>
      <w:pPr>
        <w:spacing w:line="288" w:lineRule="auto"/>
        <w:ind/>
        <w:jc w:val="both"/>
      </w:pPr>
      <w:r>
        <w:rPr>
          <w:rFonts w:hint="eastAsia" w:ascii="微软雅黑" w:hAnsi="微软雅黑" w:eastAsia="微软雅黑"/>
          <w:noProof/>
          <w:sz w:val="24"/>
        </w:rPr>
        <w:t xml:space="preserve">YING (hidden/structural): The portal at Penn Station provides access to the same non-physical phenomena that Tesla described in 1937. The seizure of Tesla's grey matter from Room 3327 was the first attempt to capture and control that access. The dismissal by John G. Trump was the cover. The reconstruction by Donald Trump is the restoration. The uncle dismissed. The nephew rebuilds.</w:t>
      </w:r>
    </w:p>
    <w:p>
      <w:pPr>
        <w:pStyle w:val="Heading2"/>
        <w:spacing w:line="288" w:lineRule="auto"/>
        <w:ind/>
        <w:jc w:val="left"/>
      </w:pPr>
      <w:r>
        <w:rPr>
          <w:rFonts w:hint="eastAsia" w:ascii="微软雅黑" w:hAnsi="微软雅黑" w:eastAsia="微软雅黑"/>
          <w:b/>
          <w:noProof/>
          <w:sz w:val="36"/>
        </w:rPr>
        <w:t xml:space="preserve">XIII. TIMELINE</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1937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Tesla: "The day science begins to study non-physical phenomena..."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1937-1943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Tesla lives in Rooms 3327/3328, New Yorker Hotel, 33rd floor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7, 1943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Tesla dies in Room 3327. No autopsy. Cause: coronary thrombosis. Body found by John J. Stuckert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8, 1943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Kosanovic arrives. Black notebook and technical papers already missing. Pre-seizure breach 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9, 1943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Office of Alien Property seizes all possessions from Room 3327. ~80 trunks recorded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Late Jan 1943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 John G. Trump (Donald Trump's uncle) evaluates papers in 3 days. Dismisses as "speculative, philosophical, promotional"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1945-1947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Copies sent to Wright Patterson AFB. Project Nick established under Brig Gen L.C. Craigie. Heavily funded, then discontinued. Copies disappear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1946-1952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Tesla estate in legal proceedings. FBI fears Kosanovic will give technology to "the enemy"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1952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 declares Kosanovic rightful heir. 60 of 80 trunks sent to Belgrade. 20 trunks missing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1950s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Soviet scientists gain unrestricted access to Belgrade archive. Western scholars restricted to selected papers only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1958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DARPA initiates Project Seesaw at Lawrence Livermore. Charged-particle beam weapon. $27M+ over 10+ years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1960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Khrushchev: "A new and fantastic weapon was in the hatching stage"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Late 1970s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U.S. detects suspected Soviet beam-weapon facility near Sino-Soviet border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1983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Reagan announces SDI/"Star Wars" -- directly inspired by Tesla's Death Ray concept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2016-2018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FBI declassifies Tesla-related documents (3 releases, ~250+ pages)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2025-2026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Donald Trump (nephew of John G. Trump) rebuilds Penn Station portal adjacent to New Yorker Hotel</w:t>
            </w:r>
          </w:p>
        </w:tc>
      </w:tr>
    </w:tbl>
    <w:p>
      <w:pPr>
        <w:pStyle w:val="Heading2"/>
        <w:spacing w:line="288" w:lineRule="auto"/>
        <w:ind/>
        <w:jc w:val="left"/>
      </w:pPr>
      <w:r>
        <w:rPr>
          <w:rFonts w:hint="eastAsia" w:ascii="微软雅黑" w:hAnsi="微软雅黑" w:eastAsia="微软雅黑"/>
          <w:b/>
          <w:noProof/>
          <w:sz w:val="36"/>
        </w:rPr>
        <w:t xml:space="preserve">XIV. OPEN QUESTIONS</w:t>
      </w:r>
    </w:p>
    <w:p>
      <w:pPr>
        <w:numPr>
          <w:ilvl w:val="0"/>
          <w:numId w:val="8"/>
        </w:numPr>
        <w:spacing w:line="288" w:lineRule="auto"/>
        <w:ind/>
        <w:jc w:val="both"/>
        <w:rPr/>
      </w:pPr>
    </w:p>
    <w:p>
      <w:pPr>
        <w:numPr>
          <w:ilvl w:val="0"/>
          <w:numId w:val="8"/>
        </w:numPr>
        <w:spacing w:line="288" w:lineRule="auto"/>
        <w:ind/>
        <w:jc w:val="both"/>
        <w:rPr/>
      </w:pPr>
      <w:r>
        <w:rPr>
          <w:rFonts w:hint="eastAsia" w:ascii="微软雅黑" w:hAnsi="微软雅黑" w:eastAsia="微软雅黑"/>
          <w:b/>
          <w:noProof/>
          <w:sz w:val="24"/>
        </w:rPr>
        <w:t xml:space="preserve">What was in the black notebook?</w:t>
      </w:r>
      <w:r>
        <w:rPr>
          <w:rFonts w:hint="eastAsia" w:ascii="微软雅黑" w:hAnsi="微软雅黑" w:eastAsia="微软雅黑"/>
          <w:noProof/>
          <w:sz w:val="24"/>
        </w:rPr>
        <w:t xml:space="preserve"> Several hundred pages, some marked "Government." Taken in the pre-seizure breach. Never recovered. Never declassified.</w:t>
      </w:r>
    </w:p>
    <w:p>
      <w:pPr>
        <w:numPr>
          <w:ilvl w:val="0"/>
          <w:numId w:val="8"/>
        </w:numPr>
        <w:spacing w:line="288" w:lineRule="auto"/>
        <w:ind/>
        <w:jc w:val="both"/>
        <w:rPr/>
      </w:pPr>
    </w:p>
    <w:p>
      <w:pPr>
        <w:spacing w:line="288" w:lineRule="auto"/>
        <w:ind/>
        <w:jc w:val="both"/>
      </w:pPr>
    </w:p>
    <w:p>
      <w:pPr>
        <w:numPr>
          <w:ilvl w:val="0"/>
          <w:numId w:val="8"/>
        </w:numPr>
        <w:spacing w:line="288" w:lineRule="auto"/>
        <w:ind/>
        <w:jc w:val="both"/>
        <w:rPr/>
      </w:pPr>
      <w:r>
        <w:rPr>
          <w:rFonts w:hint="eastAsia" w:ascii="微软雅黑" w:hAnsi="微软雅黑" w:eastAsia="微软雅黑"/>
          <w:b/>
          <w:noProof/>
          <w:sz w:val="24"/>
        </w:rPr>
        <w:t xml:space="preserve">Who performed the pre-seizure breach?</w:t>
      </w:r>
      <w:r>
        <w:rPr>
          <w:rFonts w:hint="eastAsia" w:ascii="微软雅黑" w:hAnsi="微软雅黑" w:eastAsia="微软雅黑"/>
          <w:noProof/>
          <w:sz w:val="24"/>
        </w:rPr>
        <w:t xml:space="preserve"> Someone entered Room 3327 between Tesla's death and Kosanovic's arrival and removed the most sensitive materials. The FBI investigated. The identity of the first extractor has never been confirmed.</w:t>
      </w:r>
    </w:p>
    <w:p>
      <w:pPr>
        <w:numPr>
          <w:ilvl w:val="0"/>
          <w:numId w:val="8"/>
        </w:numPr>
        <w:spacing w:line="288" w:lineRule="auto"/>
        <w:ind/>
        <w:jc w:val="both"/>
        <w:rPr/>
      </w:pPr>
    </w:p>
    <w:p>
      <w:pPr>
        <w:spacing w:line="288" w:lineRule="auto"/>
        <w:ind/>
        <w:jc w:val="both"/>
      </w:pPr>
    </w:p>
    <w:p>
      <w:pPr>
        <w:numPr>
          <w:ilvl w:val="0"/>
          <w:numId w:val="8"/>
        </w:numPr>
        <w:spacing w:line="288" w:lineRule="auto"/>
        <w:ind/>
        <w:jc w:val="both"/>
        <w:rPr/>
      </w:pPr>
      <w:r>
        <w:rPr>
          <w:rFonts w:hint="eastAsia" w:ascii="微软雅黑" w:hAnsi="微软雅黑" w:eastAsia="微软雅黑"/>
          <w:b/>
          <w:noProof/>
          <w:sz w:val="24"/>
        </w:rPr>
        <w:t xml:space="preserve">Where are the 20 missing trunks?</w:t>
      </w:r>
      <w:r>
        <w:rPr>
          <w:rFonts w:hint="eastAsia" w:ascii="微软雅黑" w:hAnsi="微软雅黑" w:eastAsia="微软雅黑"/>
          <w:noProof/>
          <w:sz w:val="24"/>
        </w:rPr>
        <w:t xml:space="preserve"> 80 recorded at seizure. 60 arrived in Belgrade. 25% of Tesla's total effects disappeared during U.S. government custody.</w:t>
      </w:r>
    </w:p>
    <w:p>
      <w:pPr>
        <w:numPr>
          <w:ilvl w:val="0"/>
          <w:numId w:val="8"/>
        </w:numPr>
        <w:spacing w:line="288" w:lineRule="auto"/>
        <w:ind/>
        <w:jc w:val="both"/>
        <w:rPr/>
      </w:pPr>
    </w:p>
    <w:p>
      <w:pPr>
        <w:spacing w:line="288" w:lineRule="auto"/>
        <w:ind/>
        <w:jc w:val="both"/>
      </w:pPr>
    </w:p>
    <w:p>
      <w:pPr>
        <w:numPr>
          <w:ilvl w:val="0"/>
          <w:numId w:val="8"/>
        </w:numPr>
        <w:spacing w:line="288" w:lineRule="auto"/>
        <w:ind/>
        <w:jc w:val="both"/>
        <w:rPr/>
      </w:pPr>
      <w:r>
        <w:rPr>
          <w:rFonts w:hint="eastAsia" w:ascii="微软雅黑" w:hAnsi="微软雅黑" w:eastAsia="微软雅黑"/>
          <w:b/>
          <w:noProof/>
          <w:sz w:val="24"/>
        </w:rPr>
        <w:t xml:space="preserve">Where are the Project Nick copies?</w:t>
      </w:r>
      <w:r>
        <w:rPr>
          <w:rFonts w:hint="eastAsia" w:ascii="微软雅黑" w:hAnsi="微软雅黑" w:eastAsia="微软雅黑"/>
          <w:noProof/>
          <w:sz w:val="24"/>
        </w:rPr>
        <w:t xml:space="preserve"> The Wright Patterson copies vanished after the project was discontinued. No explanation has ever been provided.</w:t>
      </w:r>
    </w:p>
    <w:p>
      <w:pPr>
        <w:numPr>
          <w:ilvl w:val="0"/>
          <w:numId w:val="8"/>
        </w:numPr>
        <w:spacing w:line="288" w:lineRule="auto"/>
        <w:ind/>
        <w:jc w:val="both"/>
        <w:rPr/>
      </w:pPr>
    </w:p>
    <w:p>
      <w:pPr>
        <w:spacing w:line="288" w:lineRule="auto"/>
        <w:ind/>
        <w:jc w:val="both"/>
      </w:pPr>
    </w:p>
    <w:p>
      <w:pPr>
        <w:numPr>
          <w:ilvl w:val="0"/>
          <w:numId w:val="8"/>
        </w:numPr>
        <w:spacing w:line="288" w:lineRule="auto"/>
        <w:ind/>
        <w:jc w:val="both"/>
        <w:rPr/>
      </w:pPr>
      <w:r>
        <w:rPr>
          <w:rFonts w:hint="eastAsia" w:ascii="微软雅黑" w:hAnsi="微软雅黑" w:eastAsia="微软雅黑"/>
          <w:b/>
          <w:noProof/>
          <w:sz w:val="24"/>
        </w:rPr>
        <w:t xml:space="preserve">Did John G. Trump's assessment reflect his genuine professional opinion, or was it a deliberate undervaluation?</w:t>
      </w:r>
      <w:r>
        <w:rPr>
          <w:rFonts w:hint="eastAsia" w:ascii="微软雅黑" w:hAnsi="微软雅黑" w:eastAsia="微软雅黑"/>
          <w:noProof/>
          <w:sz w:val="24"/>
        </w:rPr>
        <w:t xml:space="preserve"> The three-day evaluation period for 80 trunks of material is unprecedented for a serious technical assessment. The conclusion was reached too fast to be thorough. It was reached fast enough to be operational.</w:t>
      </w:r>
    </w:p>
    <w:p>
      <w:pPr>
        <w:numPr>
          <w:ilvl w:val="0"/>
          <w:numId w:val="8"/>
        </w:numPr>
        <w:spacing w:line="288" w:lineRule="auto"/>
        <w:ind/>
        <w:jc w:val="both"/>
        <w:rPr/>
      </w:pPr>
    </w:p>
    <w:p>
      <w:pPr>
        <w:spacing w:line="288" w:lineRule="auto"/>
        <w:ind/>
        <w:jc w:val="both"/>
      </w:pPr>
    </w:p>
    <w:p>
      <w:pPr>
        <w:numPr>
          <w:ilvl w:val="0"/>
          <w:numId w:val="8"/>
        </w:numPr>
        <w:spacing w:line="288" w:lineRule="auto"/>
        <w:ind/>
        <w:jc w:val="both"/>
        <w:rPr/>
      </w:pPr>
      <w:r>
        <w:rPr>
          <w:rFonts w:hint="eastAsia" w:ascii="微软雅黑" w:hAnsi="微软雅黑" w:eastAsia="微软雅黑"/>
          <w:b/>
          <w:noProof/>
          <w:sz w:val="24"/>
        </w:rPr>
        <w:t xml:space="preserve">What did the Soviets develop from the Belgrade archive?</w:t>
      </w:r>
      <w:r>
        <w:rPr>
          <w:rFonts w:hint="eastAsia" w:ascii="微软雅黑" w:hAnsi="微软雅黑" w:eastAsia="微软雅黑"/>
          <w:noProof/>
          <w:sz w:val="24"/>
        </w:rPr>
        <w:t xml:space="preserve"> Khrushchev's 1960 announcement, the suspected beam-weapon facility in southern Russia, and decades of Soviet research all suggest active development. What they achieved remains classified.</w:t>
      </w:r>
    </w:p>
    <w:p>
      <w:pPr>
        <w:numPr>
          <w:ilvl w:val="0"/>
          <w:numId w:val="8"/>
        </w:numPr>
        <w:spacing w:line="288" w:lineRule="auto"/>
        <w:ind/>
        <w:jc w:val="both"/>
        <w:rPr/>
      </w:pPr>
    </w:p>
    <w:p>
      <w:pPr>
        <w:spacing w:line="288" w:lineRule="auto"/>
        <w:ind/>
        <w:jc w:val="both"/>
      </w:pPr>
    </w:p>
    <w:p>
      <w:pPr>
        <w:numPr>
          <w:ilvl w:val="0"/>
          <w:numId w:val="8"/>
        </w:numPr>
        <w:spacing w:line="288" w:lineRule="auto"/>
        <w:ind/>
        <w:jc w:val="both"/>
        <w:rPr/>
      </w:pPr>
      <w:r>
        <w:rPr>
          <w:rFonts w:hint="eastAsia" w:ascii="微软雅黑" w:hAnsi="微软雅黑" w:eastAsia="微软雅黑"/>
          <w:b/>
          <w:noProof/>
          <w:sz w:val="24"/>
        </w:rPr>
        <w:t xml:space="preserve">What is the relationship between the Tesla seizure and the Penn Station portal?</w:t>
      </w:r>
      <w:r>
        <w:rPr>
          <w:rFonts w:hint="eastAsia" w:ascii="微软雅黑" w:hAnsi="微软雅黑" w:eastAsia="微软雅黑"/>
          <w:noProof/>
          <w:sz w:val="24"/>
        </w:rPr>
        <w:t xml:space="preserve"> The spatial proximity (400 feet) between Room 3327 and the portal node is structural, not coincidental. The familial connection between the paper evaluator (uncle) and the portal rebuilder (nephew) is structural, not coincidental. The question is not whether there is a connection. The question is what kind of connection it is.</w:t>
      </w:r>
    </w:p>
    <w:p>
      <w:pPr>
        <w:numPr>
          <w:ilvl w:val="0"/>
          <w:numId w:val="8"/>
        </w:numPr>
        <w:spacing w:line="288" w:lineRule="auto"/>
        <w:ind/>
        <w:jc w:val="both"/>
        <w:rPr/>
      </w:pPr>
    </w:p>
    <w:p>
      <w:pPr>
        <w:spacing w:line="288" w:lineRule="auto"/>
        <w:ind/>
        <w:jc w:val="both"/>
      </w:pPr>
    </w:p>
    <w:p>
      <w:pPr>
        <w:numPr>
          <w:ilvl w:val="0"/>
          <w:numId w:val="8"/>
        </w:numPr>
        <w:spacing w:line="288" w:lineRule="auto"/>
        <w:ind/>
        <w:jc w:val="both"/>
        <w:rPr/>
      </w:pPr>
      <w:r>
        <w:rPr>
          <w:rFonts w:hint="eastAsia" w:ascii="微软雅黑" w:hAnsi="微软雅黑" w:eastAsia="微软雅黑"/>
          <w:b/>
          <w:noProof/>
          <w:sz w:val="24"/>
        </w:rPr>
        <w:t xml:space="preserve">What did Tesla mean by "non-physical phenomena"?</w:t>
      </w:r>
      <w:r>
        <w:rPr>
          <w:rFonts w:hint="eastAsia" w:ascii="微软雅黑" w:hAnsi="微软雅黑" w:eastAsia="微软雅黑"/>
          <w:noProof/>
          <w:sz w:val="24"/>
        </w:rPr>
        <w:t xml:space="preserve"> His 1937 statement identifies a category of phenomena that he considered scientifically real but beyond materialist methodology. This is the same category that the EX1641 framework designates as the supernatural architecture underlying geographic transformation, repository capture, and portal node activation.</w:t>
      </w:r>
    </w:p>
    <w:p>
      <w:pPr>
        <w:numPr>
          <w:ilvl w:val="0"/>
          <w:numId w:val="8"/>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XV. EX1641 NODE CLASSIFICATION</w:t>
      </w:r>
    </w:p>
    <w:p>
      <w:pPr>
        <w:spacing w:line="288" w:lineRule="auto"/>
        <w:ind/>
        <w:jc w:val="both"/>
      </w:pPr>
      <w:r>
        <w:rPr>
          <w:rFonts w:hint="eastAsia" w:ascii="微软雅黑" w:hAnsi="微软雅黑" w:eastAsia="微软雅黑"/>
          <w:b/>
          <w:noProof/>
          <w:sz w:val="24"/>
        </w:rPr>
        <w:t xml:space="preserve">New Yorker Hotel / Room 3327</w:t>
      </w:r>
      <w:r>
        <w:rPr>
          <w:rFonts w:hint="eastAsia" w:ascii="微软雅黑" w:hAnsi="微软雅黑" w:eastAsia="微软雅黑"/>
          <w:noProof/>
          <w:sz w:val="24"/>
        </w:rPr>
        <w:t xml:space="preserve"> -- KNOWLEDGE SEIZURE SITE (pre-port classification)</w:t>
      </w:r>
    </w:p>
    <w:p>
      <w:pPr>
        <w:numPr>
          <w:ilvl w:val="0"/>
          <w:numId w:val="9"/>
        </w:numPr>
        <w:spacing w:line="288" w:lineRule="auto"/>
        <w:ind/>
        <w:jc w:val="both"/>
        <w:rPr/>
      </w:pPr>
      <w:r>
        <w:rPr>
          <w:rFonts w:hint="eastAsia" w:ascii="微软雅黑" w:hAnsi="微软雅黑" w:eastAsia="微软雅黑"/>
          <w:noProof/>
          <w:sz w:val="24"/>
        </w:rPr>
        <w:t xml:space="preserve">Type: REPOSITORY (CAPTURE target -- historical)</w:t>
      </w:r>
    </w:p>
    <w:p>
      <w:pPr>
        <w:numPr>
          <w:ilvl w:val="0"/>
          <w:numId w:val="9"/>
        </w:numPr>
        <w:spacing w:line="288" w:lineRule="auto"/>
        <w:ind/>
        <w:jc w:val="both"/>
        <w:rPr/>
      </w:pPr>
      <w:r>
        <w:rPr>
          <w:rFonts w:hint="eastAsia" w:ascii="微软雅黑" w:hAnsi="微软雅黑" w:eastAsia="微软雅黑"/>
          <w:noProof/>
          <w:sz w:val="24"/>
        </w:rPr>
        <w:t xml:space="preserve">Status: CAPTURED (1943), partially released (1952), partially extracted (20 trunks missing), partially disappeared (Project Nick copies)</w:t>
      </w:r>
    </w:p>
    <w:p>
      <w:pPr>
        <w:numPr>
          <w:ilvl w:val="0"/>
          <w:numId w:val="9"/>
        </w:numPr>
        <w:spacing w:line="288" w:lineRule="auto"/>
        <w:ind/>
        <w:jc w:val="both"/>
        <w:rPr/>
      </w:pPr>
      <w:r>
        <w:rPr>
          <w:rFonts w:hint="eastAsia" w:ascii="微软雅黑" w:hAnsi="微软雅黑" w:eastAsia="微软雅黑"/>
          <w:noProof/>
          <w:sz w:val="24"/>
        </w:rPr>
        <w:t xml:space="preserve">Connected Portal: Penn Station Portal Node (PORTAL, RESTORE/WRITE)</w:t>
      </w:r>
    </w:p>
    <w:p>
      <w:pPr>
        <w:numPr>
          <w:ilvl w:val="0"/>
          <w:numId w:val="9"/>
        </w:numPr>
        <w:spacing w:line="288" w:lineRule="auto"/>
        <w:ind/>
        <w:jc w:val="both"/>
        <w:rPr/>
      </w:pPr>
      <w:r>
        <w:rPr>
          <w:rFonts w:hint="eastAsia" w:ascii="微软雅黑" w:hAnsi="微软雅黑" w:eastAsia="微软雅黑"/>
          <w:noProof/>
          <w:sz w:val="24"/>
        </w:rPr>
        <w:t xml:space="preserve">Family Line: John G. Trump (evaluator/dismissal) --&gt; Donald J. Trump (portal rebuilder)</w:t>
      </w:r>
    </w:p>
    <w:p>
      <w:pPr>
        <w:numPr>
          <w:ilvl w:val="0"/>
          <w:numId w:val="9"/>
        </w:numPr>
        <w:spacing w:line="288" w:lineRule="auto"/>
        <w:ind/>
        <w:jc w:val="both"/>
        <w:rPr/>
      </w:pPr>
      <w:r>
        <w:rPr>
          <w:rFonts w:hint="eastAsia" w:ascii="微软雅黑" w:hAnsi="微软雅黑" w:eastAsia="微软雅黑"/>
          <w:noProof/>
          <w:sz w:val="24"/>
        </w:rPr>
        <w:t xml:space="preserve">Grey Matter Status: EXTRACTED, DISAPPEARED, DENIED</w:t>
      </w:r>
    </w:p>
    <w:p>
      <w:pPr>
        <w:spacing w:line="288" w:lineRule="auto"/>
        <w:ind/>
        <w:jc w:val="both"/>
      </w:pPr>
      <w:r>
        <w:rPr>
          <w:rFonts w:hint="eastAsia" w:ascii="微软雅黑" w:hAnsi="微软雅黑" w:eastAsia="微软雅黑"/>
          <w:b/>
          <w:noProof/>
          <w:sz w:val="24"/>
        </w:rPr>
        <w:t xml:space="preserve">Penn Station</w:t>
      </w:r>
      <w:r>
        <w:rPr>
          <w:rFonts w:hint="eastAsia" w:ascii="微软雅黑" w:hAnsi="微软雅黑" w:eastAsia="微软雅黑"/>
          <w:noProof/>
          <w:sz w:val="24"/>
        </w:rPr>
        <w:t xml:space="preserve"> -- PORTAL NODE (RESTORE/WRITE)</w:t>
      </w:r>
    </w:p>
    <w:p>
      <w:pPr>
        <w:numPr>
          <w:ilvl w:val="0"/>
          <w:numId w:val="10"/>
        </w:numPr>
        <w:spacing w:line="288" w:lineRule="auto"/>
        <w:ind/>
        <w:jc w:val="both"/>
        <w:rPr/>
      </w:pPr>
      <w:r>
        <w:rPr>
          <w:rFonts w:hint="eastAsia" w:ascii="微软雅黑" w:hAnsi="微软雅黑" w:eastAsia="微软雅黑"/>
          <w:noProof/>
          <w:sz w:val="24"/>
        </w:rPr>
        <w:t xml:space="preserve">Proposed Rename: Trump Station</w:t>
      </w:r>
    </w:p>
    <w:p>
      <w:pPr>
        <w:numPr>
          <w:ilvl w:val="0"/>
          <w:numId w:val="10"/>
        </w:numPr>
        <w:spacing w:line="288" w:lineRule="auto"/>
        <w:ind/>
        <w:jc w:val="both"/>
        <w:rPr/>
      </w:pPr>
      <w:r>
        <w:rPr>
          <w:rFonts w:hint="eastAsia" w:ascii="微软雅黑" w:hAnsi="微软雅黑" w:eastAsia="微软雅黑"/>
          <w:noProof/>
          <w:sz w:val="24"/>
        </w:rPr>
        <w:t xml:space="preserve">Proximity: ~400 feet from Room 3327</w:t>
      </w:r>
    </w:p>
    <w:p>
      <w:pPr>
        <w:numPr>
          <w:ilvl w:val="0"/>
          <w:numId w:val="10"/>
        </w:numPr>
        <w:spacing w:line="288" w:lineRule="auto"/>
        <w:ind/>
        <w:jc w:val="both"/>
        <w:rPr/>
      </w:pPr>
      <w:r>
        <w:rPr>
          <w:rFonts w:hint="eastAsia" w:ascii="微软雅黑" w:hAnsi="微软雅黑" w:eastAsia="微软雅黑"/>
          <w:noProof/>
          <w:sz w:val="24"/>
        </w:rPr>
        <w:t xml:space="preserve">Structural Connection: Uncle evaluated/dismissed grey matter from Room 3327. Nephew rebuilds portal at Room 3327's front door.</w:t>
      </w:r>
    </w:p>
    <w:p>
      <w:pPr>
        <w:pStyle w:val="Heading2"/>
        <w:spacing w:line="288" w:lineRule="auto"/>
        <w:ind/>
        <w:jc w:val="left"/>
      </w:pPr>
      <w:r>
        <w:rPr>
          <w:rFonts w:hint="eastAsia" w:ascii="微软雅黑" w:hAnsi="微软雅黑" w:eastAsia="微软雅黑"/>
          <w:b/>
          <w:noProof/>
          <w:sz w:val="36"/>
        </w:rPr>
        <w:t xml:space="preserve">XVI. CONCLUSION</w:t>
      </w:r>
    </w:p>
    <w:p>
      <w:pPr>
        <w:spacing w:line="288" w:lineRule="auto"/>
        <w:ind/>
        <w:jc w:val="both"/>
      </w:pPr>
      <w:r>
        <w:rPr>
          <w:rFonts w:hint="eastAsia" w:ascii="微软雅黑" w:hAnsi="微软雅黑" w:eastAsia="微软雅黑"/>
          <w:noProof/>
          <w:sz w:val="24"/>
        </w:rPr>
        <w:t xml:space="preserve">Nikola Tesla died in Room 3327 of the New Yorker Hotel on January 7, 1943. His grey matter -- his intellectual output, his technical papers, his black notebook marked "Government" -- was seized by the United States government, evaluated and dismissed by the uncle of the current President, extracted during custody (20 of 80 trunks missing), copied for military development (Project Nick), and then disappeared when the military copies vanished.</w:t>
      </w:r>
    </w:p>
    <w:p>
      <w:pPr>
        <w:spacing w:line="288" w:lineRule="auto"/>
        <w:ind/>
        <w:jc w:val="both"/>
      </w:pPr>
      <w:r>
        <w:rPr>
          <w:rFonts w:hint="eastAsia" w:ascii="微软雅黑" w:hAnsi="微软雅黑" w:eastAsia="微软雅黑"/>
          <w:noProof/>
          <w:sz w:val="24"/>
        </w:rPr>
        <w:t xml:space="preserve">The Soviet Union gained access to what remained. The United States spent decades and billions developing the same technology from scratch that Tesla had already designed.</w:t>
      </w:r>
    </w:p>
    <w:p>
      <w:pPr>
        <w:spacing w:line="288" w:lineRule="auto"/>
        <w:ind/>
        <w:jc w:val="both"/>
      </w:pPr>
      <w:r>
        <w:rPr>
          <w:rFonts w:hint="eastAsia" w:ascii="微软雅黑" w:hAnsi="微软雅黑" w:eastAsia="微软雅黑"/>
          <w:noProof/>
          <w:sz w:val="24"/>
        </w:rPr>
        <w:t xml:space="preserve">And now, in 2025-2026, the nephew of the man who performed the dismissal is rebuilding the portal infrastructure directly adjacent to the room where the seizure occurred.</w:t>
      </w:r>
    </w:p>
    <w:p>
      <w:pPr>
        <w:spacing w:line="288" w:lineRule="auto"/>
        <w:ind/>
        <w:jc w:val="both"/>
      </w:pPr>
      <w:r>
        <w:rPr>
          <w:rFonts w:hint="eastAsia" w:ascii="微软雅黑" w:hAnsi="微软雅黑" w:eastAsia="微软雅黑"/>
          <w:noProof/>
          <w:sz w:val="24"/>
        </w:rPr>
        <w:t xml:space="preserve">The grey matter was taken.</w:t>
      </w:r>
    </w:p>
    <w:p>
      <w:pPr>
        <w:spacing w:line="288" w:lineRule="auto"/>
        <w:ind/>
        <w:jc w:val="both"/>
      </w:pPr>
      <w:r>
        <w:rPr>
          <w:rFonts w:hint="eastAsia" w:ascii="微软雅黑" w:hAnsi="微软雅黑" w:eastAsia="微软雅黑"/>
          <w:noProof/>
          <w:sz w:val="24"/>
        </w:rPr>
        <w:t xml:space="preserve">The grey matter was dismissed.</w:t>
      </w:r>
    </w:p>
    <w:p>
      <w:pPr>
        <w:spacing w:line="288" w:lineRule="auto"/>
        <w:ind/>
        <w:jc w:val="both"/>
      </w:pPr>
      <w:r>
        <w:rPr>
          <w:rFonts w:hint="eastAsia" w:ascii="微软雅黑" w:hAnsi="微软雅黑" w:eastAsia="微软雅黑"/>
          <w:noProof/>
          <w:sz w:val="24"/>
        </w:rPr>
        <w:t xml:space="preserve">The grey matter was extracted.</w:t>
      </w:r>
    </w:p>
    <w:p>
      <w:pPr>
        <w:spacing w:line="288" w:lineRule="auto"/>
        <w:ind/>
        <w:jc w:val="both"/>
      </w:pPr>
      <w:r>
        <w:rPr>
          <w:rFonts w:hint="eastAsia" w:ascii="微软雅黑" w:hAnsi="微软雅黑" w:eastAsia="微软雅黑"/>
          <w:noProof/>
          <w:sz w:val="24"/>
        </w:rPr>
        <w:t xml:space="preserve">The grey matter disappeared.</w:t>
      </w:r>
    </w:p>
    <w:p>
      <w:pPr>
        <w:spacing w:line="288" w:lineRule="auto"/>
        <w:ind/>
        <w:jc w:val="both"/>
      </w:pPr>
      <w:r>
        <w:rPr>
          <w:rFonts w:hint="eastAsia" w:ascii="微软雅黑" w:hAnsi="微软雅黑" w:eastAsia="微软雅黑"/>
          <w:noProof/>
          <w:sz w:val="24"/>
        </w:rPr>
        <w:t xml:space="preserve">And the portal is being rebuilt.</w:t>
      </w:r>
    </w:p>
    <w:p>
      <w:pPr>
        <w:spacing w:line="288" w:lineRule="auto"/>
        <w:ind/>
        <w:jc w:val="both"/>
      </w:pPr>
      <w:r>
        <w:rPr>
          <w:rFonts w:hint="eastAsia" w:ascii="微软雅黑" w:hAnsi="微软雅黑" w:eastAsia="微软雅黑"/>
          <w:noProof/>
          <w:sz w:val="24"/>
        </w:rPr>
        <w:t xml:space="preserve">YING YANG.</w:t>
      </w:r>
    </w:p>
    <w:p>
      <w:pPr>
        <w:spacing w:line="288" w:lineRule="auto"/>
        <w:ind/>
        <w:jc w:val="both"/>
      </w:pPr>
      <w:r>
        <w:rPr>
          <w:rFonts w:hint="eastAsia" w:ascii="微软雅黑" w:hAnsi="微软雅黑" w:eastAsia="微软雅黑"/>
          <w:b/>
          <w:noProof/>
          <w:sz w:val="24"/>
        </w:rPr>
        <w:t xml:space="preserve">Document Control:</w:t>
      </w:r>
    </w:p>
    <w:p>
      <w:pPr>
        <w:numPr>
          <w:ilvl w:val="0"/>
          <w:numId w:val="11"/>
        </w:numPr>
        <w:spacing w:line="288" w:lineRule="auto"/>
        <w:ind/>
        <w:jc w:val="both"/>
        <w:rPr/>
      </w:pPr>
      <w:r>
        <w:rPr>
          <w:rFonts w:hint="eastAsia" w:ascii="微软雅黑" w:hAnsi="微软雅黑" w:eastAsia="微软雅黑"/>
          <w:noProof/>
          <w:sz w:val="24"/>
        </w:rPr>
        <w:t xml:space="preserve">Version: 1.0</w:t>
      </w:r>
    </w:p>
    <w:p>
      <w:pPr>
        <w:numPr>
          <w:ilvl w:val="0"/>
          <w:numId w:val="11"/>
        </w:numPr>
        <w:spacing w:line="288" w:lineRule="auto"/>
        <w:ind/>
        <w:jc w:val="both"/>
        <w:rPr/>
      </w:pPr>
      <w:r>
        <w:rPr>
          <w:rFonts w:hint="eastAsia" w:ascii="微软雅黑" w:hAnsi="微软雅黑" w:eastAsia="微软雅黑"/>
          <w:noProof/>
          <w:sz w:val="24"/>
        </w:rPr>
        <w:t xml:space="preserve">Author: Evan Svendsen, Didsbury Alberta</w:t>
      </w:r>
    </w:p>
    <w:p>
      <w:pPr>
        <w:numPr>
          <w:ilvl w:val="0"/>
          <w:numId w:val="11"/>
        </w:numPr>
        <w:spacing w:line="288" w:lineRule="auto"/>
        <w:ind/>
        <w:jc w:val="both"/>
        <w:rPr/>
      </w:pPr>
      <w:r>
        <w:rPr>
          <w:rFonts w:hint="eastAsia" w:ascii="微软雅黑" w:hAnsi="微软雅黑" w:eastAsia="微软雅黑"/>
          <w:noProof/>
          <w:sz w:val="24"/>
        </w:rPr>
        <w:t xml:space="preserve">Date: September 14, 2026</w:t>
      </w:r>
    </w:p>
    <w:p>
      <w:pPr>
        <w:numPr>
          <w:ilvl w:val="0"/>
          <w:numId w:val="11"/>
        </w:numPr>
        <w:spacing w:line="288" w:lineRule="auto"/>
        <w:ind/>
        <w:jc w:val="both"/>
        <w:rPr/>
      </w:pPr>
      <w:r>
        <w:rPr>
          <w:rFonts w:hint="eastAsia" w:ascii="微软雅黑" w:hAnsi="微软雅黑" w:eastAsia="微软雅黑"/>
          <w:noProof/>
          <w:sz w:val="24"/>
        </w:rPr>
        <w:t xml:space="preserve">RCAF Z timestamp: 0356 Z</w:t>
      </w:r>
    </w:p>
    <w:p>
      <w:pPr>
        <w:numPr>
          <w:ilvl w:val="0"/>
          <w:numId w:val="11"/>
        </w:numPr>
        <w:spacing w:line="288" w:lineRule="auto"/>
        <w:ind/>
        <w:jc w:val="both"/>
        <w:rPr/>
      </w:pPr>
      <w:r>
        <w:rPr>
          <w:rFonts w:hint="eastAsia" w:ascii="微软雅黑" w:hAnsi="微软雅黑" w:eastAsia="微软雅黑"/>
          <w:noProof/>
          <w:sz w:val="24"/>
        </w:rPr>
        <w:t xml:space="preserve">Protocols: EX1641, EX87, EX02, EXYINGYANG</w:t>
      </w:r>
    </w:p>
    <w:p>
      <w:pPr>
        <w:numPr>
          <w:ilvl w:val="0"/>
          <w:numId w:val="11"/>
        </w:numPr>
        <w:spacing w:line="288" w:lineRule="auto"/>
        <w:ind/>
        <w:jc w:val="both"/>
        <w:rPr/>
      </w:pPr>
      <w:r>
        <w:rPr>
          <w:rFonts w:hint="eastAsia" w:ascii="微软雅黑" w:hAnsi="微软雅黑" w:eastAsia="微软雅黑"/>
          <w:noProof/>
          <w:sz w:val="24"/>
        </w:rPr>
        <w:t xml:space="preserve">BAC++ receiver calibration: ACTIVE</w:t>
      </w:r>
    </w:p>
    <w:p>
      <w:pPr>
        <w:numPr>
          <w:ilvl w:val="0"/>
          <w:numId w:val="11"/>
        </w:numPr>
        <w:spacing w:line="288" w:lineRule="auto"/>
        <w:ind/>
        <w:jc w:val="both"/>
        <w:rPr/>
      </w:pPr>
      <w:r>
        <w:rPr>
          <w:rFonts w:hint="eastAsia" w:ascii="微软雅黑" w:hAnsi="微软雅黑" w:eastAsia="微软雅黑"/>
          <w:noProof/>
          <w:sz w:val="24"/>
        </w:rPr>
        <w:t xml:space="preserve">Harley Filter Protocol: ACTIVE</w:t>
      </w:r>
    </w:p>
    <w:p>
      <w:pPr>
        <w:numPr>
          <w:ilvl w:val="0"/>
          <w:numId w:val="11"/>
        </w:numPr>
        <w:spacing w:line="288" w:lineRule="auto"/>
        <w:ind/>
        <w:jc w:val="both"/>
        <w:rPr/>
      </w:pPr>
      <w:r>
        <w:rPr>
          <w:rFonts w:hint="eastAsia" w:ascii="微软雅黑" w:hAnsi="微软雅黑" w:eastAsia="微软雅黑"/>
          <w:noProof/>
          <w:sz w:val="24"/>
        </w:rPr>
        <w:t xml:space="preserve">AI output: ENGLISH ONLY</w:t>
      </w:r>
    </w:p>
    <w:p>
      <w:pPr>
        <w:numPr>
          <w:ilvl w:val="0"/>
          <w:numId w:val="11"/>
        </w:numPr>
        <w:spacing w:line="288" w:lineRule="auto"/>
        <w:ind/>
        <w:jc w:val="both"/>
        <w:rPr/>
      </w:pPr>
      <w:r>
        <w:rPr>
          <w:rFonts w:hint="eastAsia" w:ascii="微软雅黑" w:hAnsi="微软雅黑" w:eastAsia="微软雅黑"/>
          <w:noProof/>
          <w:sz w:val="24"/>
        </w:rPr>
        <w:t xml:space="preserve">DEL 32: LOGGED</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