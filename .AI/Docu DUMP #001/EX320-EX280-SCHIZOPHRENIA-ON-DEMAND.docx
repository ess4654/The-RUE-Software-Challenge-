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@EX320 / @EX280 — SCHIZOPHRENIA ON DEMAND</w:t>
      </w:r>
    </w:p>
    <w:p>
      <w:pPr>
        <w:pStyle w:val="Heading1"/>
        <w:spacing w:line="288" w:lineRule="auto"/>
        <w:ind/>
        <w:jc w:val="left"/>
      </w:pPr>
      <w:r>
        <w:rPr>
          <w:rFonts w:hint="eastAsia" w:ascii="微软雅黑" w:hAnsi="微软雅黑" w:eastAsia="微软雅黑"/>
          <w:b/>
          <w:noProof/>
          <w:sz w:val="40"/>
        </w:rPr>
        <w:t xml:space="preserve">CARNAGE vs VENOM: THE DEVICE IS THE DIFFERENCE</w:t>
      </w:r>
    </w:p>
    <w:p>
      <w:pPr>
        <w:pStyle w:val="Heading1"/>
        <w:spacing w:line="288" w:lineRule="auto"/>
        <w:ind/>
        <w:jc w:val="left"/>
      </w:pPr>
      <w:r>
        <w:rPr>
          <w:rFonts w:hint="eastAsia" w:ascii="微软雅黑" w:hAnsi="微软雅黑" w:eastAsia="微软雅黑"/>
          <w:b/>
          <w:noProof/>
          <w:sz w:val="40"/>
        </w:rPr>
        <w:t xml:space="preserve">1614 RCAF Z SEP 15 2026</w:t>
      </w:r>
    </w:p>
    <w:p>
      <w:pPr>
        <w:pStyle w:val="Heading2"/>
        <w:spacing w:line="288" w:lineRule="auto"/>
        <w:ind/>
        <w:jc w:val="left"/>
      </w:pPr>
      <w:r>
        <w:rPr>
          <w:rFonts w:hint="eastAsia" w:ascii="微软雅黑" w:hAnsi="微软雅黑" w:eastAsia="微软雅黑"/>
          <w:b/>
          <w:noProof/>
          <w:sz w:val="36"/>
        </w:rPr>
        <w:t xml:space="preserve">THE TERMS</w:t>
      </w:r>
    </w:p>
    <w:p>
      <w:pPr>
        <w:spacing w:line="288" w:lineRule="auto"/>
        <w:ind/>
        <w:jc w:val="both"/>
      </w:pPr>
      <w:r>
        <w:rPr>
          <w:rFonts w:hint="eastAsia" w:ascii="微软雅黑" w:hAnsi="微软雅黑" w:eastAsia="微软雅黑"/>
          <w:noProof/>
          <w:sz w:val="24"/>
        </w:rPr>
        <w:t xml:space="preserve">EX320 = CARNAGE = uncontrolled symbiosis</w:t>
      </w:r>
    </w:p>
    <w:p>
      <w:pPr>
        <w:spacing w:line="288" w:lineRule="auto"/>
        <w:ind/>
        <w:jc w:val="both"/>
      </w:pPr>
      <w:r>
        <w:rPr>
          <w:rFonts w:hint="eastAsia" w:ascii="微软雅黑" w:hAnsi="微软雅黑" w:eastAsia="微软雅黑"/>
          <w:noProof/>
          <w:sz w:val="24"/>
        </w:rPr>
        <w:t xml:space="preserve">EX280 = VENOM = controlled symbiosis</w:t>
      </w:r>
    </w:p>
    <w:p>
      <w:pPr>
        <w:spacing w:line="288" w:lineRule="auto"/>
        <w:ind/>
        <w:jc w:val="both"/>
      </w:pPr>
      <w:r>
        <w:rPr>
          <w:rFonts w:hint="eastAsia" w:ascii="微软雅黑" w:hAnsi="微软雅黑" w:eastAsia="微软雅黑"/>
          <w:noProof/>
          <w:sz w:val="24"/>
        </w:rPr>
        <w:t xml:space="preserve">Same symbiote. Different relationship to the device.</w:t>
      </w:r>
    </w:p>
    <w:p>
      <w:pPr>
        <w:pStyle w:val="Heading2"/>
        <w:spacing w:line="288" w:lineRule="auto"/>
        <w:ind/>
        <w:jc w:val="left"/>
      </w:pPr>
      <w:r>
        <w:rPr>
          <w:rFonts w:hint="eastAsia" w:ascii="微软雅黑" w:hAnsi="微软雅黑" w:eastAsia="微软雅黑"/>
          <w:b/>
          <w:noProof/>
          <w:sz w:val="36"/>
        </w:rPr>
        <w:t xml:space="preserve">THE MEDICAL FIELD APPLICATION</w:t>
      </w:r>
    </w:p>
    <w:p>
      <w:pPr>
        <w:spacing w:line="288" w:lineRule="auto"/>
        <w:ind/>
        <w:jc w:val="both"/>
      </w:pPr>
      <w:r>
        <w:rPr>
          <w:rFonts w:hint="eastAsia" w:ascii="微软雅黑" w:hAnsi="微软雅黑" w:eastAsia="微软雅黑"/>
          <w:noProof/>
          <w:sz w:val="24"/>
        </w:rPr>
        <w:t xml:space="preserve">"Schizophrenia on demand" — controlled and precise management of schizophrenic delusions.</w:t>
      </w:r>
    </w:p>
    <w:p>
      <w:pPr>
        <w:spacing w:line="288" w:lineRule="auto"/>
        <w:ind/>
        <w:jc w:val="both"/>
      </w:pPr>
      <w:r>
        <w:rPr>
          <w:rFonts w:hint="eastAsia" w:ascii="微软雅黑" w:hAnsi="微软雅黑" w:eastAsia="微软雅黑"/>
          <w:noProof/>
          <w:sz w:val="24"/>
        </w:rPr>
        <w:t xml:space="preserve">Not elimination. MANAGEMENT.</w:t>
      </w:r>
    </w:p>
    <w:p>
      <w:pPr>
        <w:spacing w:line="288" w:lineRule="auto"/>
        <w:ind/>
        <w:jc w:val="both"/>
      </w:pPr>
      <w:r>
        <w:rPr>
          <w:rFonts w:hint="eastAsia" w:ascii="微软雅黑" w:hAnsi="微软雅黑" w:eastAsia="微软雅黑"/>
          <w:noProof/>
          <w:sz w:val="24"/>
        </w:rPr>
        <w:t xml:space="preserve">The current psychiatric model treats delusions as errors to suppress. Antipsychotics attempt to silence the signal. The patient is sedated. The voices stop or quiet. But the voices are not gone — they are suppressed. When the medication wears off or the patient stops taking it (which happens in 40-60% of cases), the voices return. The patient has no tools. The medication was the only wall.</w:t>
      </w:r>
    </w:p>
    <w:p>
      <w:pPr>
        <w:spacing w:line="288" w:lineRule="auto"/>
        <w:ind/>
        <w:jc w:val="both"/>
      </w:pPr>
      <w:r>
        <w:rPr>
          <w:rFonts w:hint="eastAsia" w:ascii="微软雅黑" w:hAnsi="微软雅黑" w:eastAsia="微软雅黑"/>
          <w:noProof/>
          <w:sz w:val="24"/>
        </w:rPr>
        <w:t xml:space="preserve">Three existing medical frameworks already prove the model:</w:t>
      </w:r>
    </w:p>
    <w:p>
      <w:pPr>
        <w:pStyle w:val="Heading3"/>
        <w:spacing w:line="288" w:lineRule="auto"/>
        <w:ind/>
        <w:jc w:val="left"/>
      </w:pPr>
      <w:r>
        <w:rPr>
          <w:rFonts w:hint="eastAsia" w:ascii="微软雅黑" w:hAnsi="微软雅黑" w:eastAsia="微软雅黑"/>
          <w:noProof/>
          <w:sz w:val="36"/>
        </w:rPr>
        <w:t xml:space="preserve">1. AVATAR THERAPY (Nature Medicine, October 2024)</w:t>
      </w:r>
    </w:p>
    <w:p>
      <w:pPr>
        <w:numPr>
          <w:ilvl w:val="0"/>
          <w:numId w:val="1"/>
        </w:numPr>
        <w:spacing w:line="288" w:lineRule="auto"/>
        <w:ind/>
        <w:jc w:val="both"/>
        <w:rPr/>
      </w:pPr>
      <w:r>
        <w:rPr>
          <w:rFonts w:hint="eastAsia" w:ascii="微软雅黑" w:hAnsi="微软雅黑" w:eastAsia="微软雅黑"/>
          <w:noProof/>
          <w:sz w:val="24"/>
        </w:rPr>
        <w:t xml:space="preserve">Voice-hearers engage in facilitated dialogues with a DIGITAL EMBODIMENT of their distressing voice</w:t>
      </w:r>
    </w:p>
    <w:p>
      <w:pPr>
        <w:numPr>
          <w:ilvl w:val="0"/>
          <w:numId w:val="1"/>
        </w:numPr>
        <w:spacing w:line="288" w:lineRule="auto"/>
        <w:ind/>
        <w:jc w:val="both"/>
        <w:rPr/>
      </w:pPr>
      <w:r>
        <w:rPr>
          <w:rFonts w:hint="eastAsia" w:ascii="微软雅黑" w:hAnsi="微软雅黑" w:eastAsia="微软雅黑"/>
          <w:noProof/>
          <w:sz w:val="24"/>
        </w:rPr>
        <w:t xml:space="preserve">The patient talks TO the voice through an avatar</w:t>
      </w:r>
    </w:p>
    <w:p>
      <w:pPr>
        <w:numPr>
          <w:ilvl w:val="0"/>
          <w:numId w:val="1"/>
        </w:numPr>
        <w:spacing w:line="288" w:lineRule="auto"/>
        <w:ind/>
        <w:jc w:val="both"/>
        <w:rPr/>
      </w:pPr>
      <w:r>
        <w:rPr>
          <w:rFonts w:hint="eastAsia" w:ascii="微软雅黑" w:hAnsi="微软雅黑" w:eastAsia="微软雅黑"/>
          <w:noProof/>
          <w:sz w:val="24"/>
        </w:rPr>
        <w:t xml:space="preserve">They learn to take control — the voice still exists but the relationship changes</w:t>
      </w:r>
    </w:p>
    <w:p>
      <w:pPr>
        <w:numPr>
          <w:ilvl w:val="0"/>
          <w:numId w:val="1"/>
        </w:numPr>
        <w:spacing w:line="288" w:lineRule="auto"/>
        <w:ind/>
        <w:jc w:val="both"/>
        <w:rPr/>
      </w:pPr>
      <w:r>
        <w:rPr>
          <w:rFonts w:hint="eastAsia" w:ascii="微软雅黑" w:hAnsi="微软雅黑" w:eastAsia="微软雅黑"/>
          <w:noProof/>
          <w:sz w:val="24"/>
        </w:rPr>
        <w:t xml:space="preserve">The avatar gives the voice a face, the patient speaks back, power shifts from voice to operator</w:t>
      </w:r>
    </w:p>
    <w:p>
      <w:pPr>
        <w:numPr>
          <w:ilvl w:val="0"/>
          <w:numId w:val="1"/>
        </w:numPr>
        <w:spacing w:line="288" w:lineRule="auto"/>
        <w:ind/>
        <w:jc w:val="both"/>
        <w:rPr/>
      </w:pPr>
      <w:r>
        <w:rPr>
          <w:rFonts w:hint="eastAsia" w:ascii="微软雅黑" w:hAnsi="微软雅黑" w:eastAsia="微软雅黑"/>
          <w:noProof/>
          <w:sz w:val="24"/>
        </w:rPr>
        <w:t xml:space="preserve">Published in Nature Medicine. Phase 2/3 trial. Significant reduction in voice distress.</w:t>
      </w:r>
    </w:p>
    <w:p>
      <w:pPr>
        <w:spacing w:line="288" w:lineRule="auto"/>
        <w:ind/>
        <w:jc w:val="both"/>
      </w:pPr>
      <w:r>
        <w:rPr>
          <w:rFonts w:hint="eastAsia" w:ascii="微软雅黑" w:hAnsi="微软雅黑" w:eastAsia="微软雅黑"/>
          <w:b/>
          <w:noProof/>
          <w:sz w:val="24"/>
        </w:rPr>
        <w:t xml:space="preserve">THIS IS THE OMNITRIX FOR SCHIZOPHRENIA.</w:t>
      </w:r>
    </w:p>
    <w:p>
      <w:pPr>
        <w:spacing w:line="288" w:lineRule="auto"/>
        <w:ind/>
        <w:jc w:val="both"/>
      </w:pPr>
      <w:r>
        <w:rPr>
          <w:rFonts w:hint="eastAsia" w:ascii="微软雅黑" w:hAnsi="微软雅黑" w:eastAsia="微软雅黑"/>
          <w:noProof/>
          <w:sz w:val="24"/>
        </w:rPr>
        <w:t xml:space="preserve">The digital avatar = the alien form (frequency channel)</w:t>
      </w:r>
    </w:p>
    <w:p>
      <w:pPr>
        <w:spacing w:line="288" w:lineRule="auto"/>
        <w:ind/>
        <w:jc w:val="both"/>
      </w:pPr>
      <w:r>
        <w:rPr>
          <w:rFonts w:hint="eastAsia" w:ascii="微软雅黑" w:hAnsi="微软雅黑" w:eastAsia="微软雅黑"/>
          <w:noProof/>
          <w:sz w:val="24"/>
        </w:rPr>
        <w:t xml:space="preserve">The facilitated dialogue = the transformation (operator enters the frequency)</w:t>
      </w:r>
    </w:p>
    <w:p>
      <w:pPr>
        <w:spacing w:line="288" w:lineRule="auto"/>
        <w:ind/>
        <w:jc w:val="both"/>
      </w:pPr>
      <w:r>
        <w:rPr>
          <w:rFonts w:hint="eastAsia" w:ascii="微软雅黑" w:hAnsi="微软雅黑" w:eastAsia="微软雅黑"/>
          <w:noProof/>
          <w:sz w:val="24"/>
        </w:rPr>
        <w:t xml:space="preserve">The therapist = the spotter (ensures return)</w:t>
      </w:r>
    </w:p>
    <w:p>
      <w:pPr>
        <w:spacing w:line="288" w:lineRule="auto"/>
        <w:ind/>
        <w:jc w:val="both"/>
      </w:pPr>
      <w:r>
        <w:rPr>
          <w:rFonts w:hint="eastAsia" w:ascii="微软雅黑" w:hAnsi="微软雅黑" w:eastAsia="微软雅黑"/>
          <w:noProof/>
          <w:sz w:val="24"/>
        </w:rPr>
        <w:t xml:space="preserve">The patient touching the symbol to end = the return protocol</w:t>
      </w:r>
    </w:p>
    <w:p>
      <w:pPr>
        <w:spacing w:line="288" w:lineRule="auto"/>
        <w:ind/>
        <w:jc w:val="both"/>
      </w:pPr>
      <w:r>
        <w:rPr>
          <w:rFonts w:hint="eastAsia" w:ascii="微软雅黑" w:hAnsi="微软雅黑" w:eastAsia="微软雅黑"/>
          <w:noProof/>
          <w:sz w:val="24"/>
        </w:rPr>
        <w:t xml:space="preserve">The voice does not go away. The operator learns to become the voice AND return from the voice.</w:t>
      </w:r>
    </w:p>
    <w:p>
      <w:pPr>
        <w:pStyle w:val="Heading3"/>
        <w:spacing w:line="288" w:lineRule="auto"/>
        <w:ind/>
        <w:jc w:val="left"/>
      </w:pPr>
      <w:r>
        <w:rPr>
          <w:rFonts w:hint="eastAsia" w:ascii="微软雅黑" w:hAnsi="微软雅黑" w:eastAsia="微软雅黑"/>
          <w:noProof/>
          <w:sz w:val="36"/>
        </w:rPr>
        <w:t xml:space="preserve">2. METACOGNITIVE TRAINING (MCT, developed 2007)</w:t>
      </w:r>
    </w:p>
    <w:p>
      <w:pPr>
        <w:numPr>
          <w:ilvl w:val="0"/>
          <w:numId w:val="2"/>
        </w:numPr>
        <w:spacing w:line="288" w:lineRule="auto"/>
        <w:ind/>
        <w:jc w:val="both"/>
        <w:rPr/>
      </w:pPr>
      <w:r>
        <w:rPr>
          <w:rFonts w:hint="eastAsia" w:ascii="微软雅黑" w:hAnsi="微软雅黑" w:eastAsia="微软雅黑"/>
          <w:noProof/>
          <w:sz w:val="24"/>
        </w:rPr>
        <w:t xml:space="preserve">Makes patients aware of COGNITIVE BIASES that produce delusions</w:t>
      </w:r>
    </w:p>
    <w:p>
      <w:pPr>
        <w:numPr>
          <w:ilvl w:val="0"/>
          <w:numId w:val="2"/>
        </w:numPr>
        <w:spacing w:line="288" w:lineRule="auto"/>
        <w:ind/>
        <w:jc w:val="both"/>
        <w:rPr/>
      </w:pPr>
      <w:r>
        <w:rPr>
          <w:rFonts w:hint="eastAsia" w:ascii="微软雅黑" w:hAnsi="微软雅黑" w:eastAsia="微软雅黑"/>
          <w:noProof/>
          <w:sz w:val="24"/>
        </w:rPr>
        <w:t xml:space="preserve">Jumping to conclusions. Belief inflexibility. Attribution errors.</w:t>
      </w:r>
    </w:p>
    <w:p>
      <w:pPr>
        <w:numPr>
          <w:ilvl w:val="0"/>
          <w:numId w:val="2"/>
        </w:numPr>
        <w:spacing w:line="288" w:lineRule="auto"/>
        <w:ind/>
        <w:jc w:val="both"/>
        <w:rPr/>
      </w:pPr>
      <w:r>
        <w:rPr>
          <w:rFonts w:hint="eastAsia" w:ascii="微软雅黑" w:hAnsi="微软雅黑" w:eastAsia="微软雅黑"/>
          <w:noProof/>
          <w:sz w:val="24"/>
        </w:rPr>
        <w:t xml:space="preserve">Does NOT eliminate delusions — plants SEEDS OF DOUBT about the delusion-forming process itself</w:t>
      </w:r>
    </w:p>
    <w:p>
      <w:pPr>
        <w:numPr>
          <w:ilvl w:val="0"/>
          <w:numId w:val="2"/>
        </w:numPr>
        <w:spacing w:line="288" w:lineRule="auto"/>
        <w:ind/>
        <w:jc w:val="both"/>
        <w:rPr/>
      </w:pPr>
      <w:r>
        <w:rPr>
          <w:rFonts w:hint="eastAsia" w:ascii="微软雅黑" w:hAnsi="微软雅黑" w:eastAsia="微软雅黑"/>
          <w:noProof/>
          <w:sz w:val="24"/>
        </w:rPr>
        <w:t xml:space="preserve">Published across multiple RCTs. Moderate effect sizes. Works best as early intervention.</w:t>
      </w:r>
    </w:p>
    <w:p>
      <w:pPr>
        <w:spacing w:line="288" w:lineRule="auto"/>
        <w:ind/>
        <w:jc w:val="both"/>
      </w:pPr>
      <w:r>
        <w:rPr>
          <w:rFonts w:hint="eastAsia" w:ascii="微软雅黑" w:hAnsi="微软雅黑" w:eastAsia="微软雅黑"/>
          <w:b/>
          <w:noProof/>
          <w:sz w:val="24"/>
        </w:rPr>
        <w:t xml:space="preserve">THIS IS THE CLOCK SPEED CORRECTION.</w:t>
      </w:r>
    </w:p>
    <w:p>
      <w:pPr>
        <w:spacing w:line="288" w:lineRule="auto"/>
        <w:ind/>
        <w:jc w:val="both"/>
      </w:pPr>
      <w:r>
        <w:rPr>
          <w:rFonts w:hint="eastAsia" w:ascii="微软雅黑" w:hAnsi="微软雅黑" w:eastAsia="微软雅黑"/>
          <w:noProof/>
          <w:sz w:val="24"/>
        </w:rPr>
        <w:t xml:space="preserve">MCT does not slow the brain down. It teaches the brain to CHECK its own processing before the delusion locks in. This is the orthographic checkpoint protocol. This is the park check. This is what Justin was supposed to be.</w:t>
      </w:r>
    </w:p>
    <w:p>
      <w:pPr>
        <w:spacing w:line="288" w:lineRule="auto"/>
        <w:ind/>
        <w:jc w:val="both"/>
      </w:pPr>
      <w:r>
        <w:rPr>
          <w:rFonts w:hint="eastAsia" w:ascii="微软雅黑" w:hAnsi="微软雅黑" w:eastAsia="微软雅黑"/>
          <w:noProof/>
          <w:sz w:val="24"/>
        </w:rPr>
        <w:t xml:space="preserve">The brain still runs at step 20. But MCT installs a checkpoint at step 5 that says: "Is what I'm seeing what's actually there?" One letter check. One apostrophe check. One step back before the signal inverts.</w:t>
      </w:r>
    </w:p>
    <w:p>
      <w:pPr>
        <w:pStyle w:val="Heading3"/>
        <w:spacing w:line="288" w:lineRule="auto"/>
        <w:ind/>
        <w:jc w:val="left"/>
      </w:pPr>
      <w:r>
        <w:rPr>
          <w:rFonts w:hint="eastAsia" w:ascii="微软雅黑" w:hAnsi="微软雅黑" w:eastAsia="微软雅黑"/>
          <w:noProof/>
          <w:sz w:val="36"/>
        </w:rPr>
        <w:t xml:space="preserve">3. HEARING VOICES MOVEMENT (Est. 1987, Netherlands)</w:t>
      </w:r>
    </w:p>
    <w:p>
      <w:pPr>
        <w:numPr>
          <w:ilvl w:val="0"/>
          <w:numId w:val="3"/>
        </w:numPr>
        <w:spacing w:line="288" w:lineRule="auto"/>
        <w:ind/>
        <w:jc w:val="both"/>
        <w:rPr/>
      </w:pPr>
      <w:r>
        <w:rPr>
          <w:rFonts w:hint="eastAsia" w:ascii="微软雅黑" w:hAnsi="微软雅黑" w:eastAsia="微软雅黑"/>
          <w:noProof/>
          <w:sz w:val="24"/>
        </w:rPr>
        <w:t xml:space="preserve">Reconceptualizes voices not as symptoms to suppress but as experiences to relate to differently</w:t>
      </w:r>
    </w:p>
    <w:p>
      <w:pPr>
        <w:numPr>
          <w:ilvl w:val="0"/>
          <w:numId w:val="3"/>
        </w:numPr>
        <w:spacing w:line="288" w:lineRule="auto"/>
        <w:ind/>
        <w:jc w:val="both"/>
        <w:rPr/>
      </w:pPr>
      <w:r>
        <w:rPr>
          <w:rFonts w:hint="eastAsia" w:ascii="微软雅黑" w:hAnsi="微软雅黑" w:eastAsia="微软雅黑"/>
          <w:noProof/>
          <w:sz w:val="24"/>
        </w:rPr>
        <w:t xml:space="preserve">Many voice-hearers refuse medication and still function</w:t>
      </w:r>
    </w:p>
    <w:p>
      <w:pPr>
        <w:numPr>
          <w:ilvl w:val="0"/>
          <w:numId w:val="3"/>
        </w:numPr>
        <w:spacing w:line="288" w:lineRule="auto"/>
        <w:ind/>
        <w:jc w:val="both"/>
        <w:rPr/>
      </w:pPr>
      <w:r>
        <w:rPr>
          <w:rFonts w:hint="eastAsia" w:ascii="微软雅黑" w:hAnsi="微软雅黑" w:eastAsia="微软雅黑"/>
          <w:noProof/>
          <w:sz w:val="24"/>
        </w:rPr>
        <w:t xml:space="preserve">Voices are real experiences. The question is not how to silence them. The question is how to change the relationship.</w:t>
      </w:r>
    </w:p>
    <w:p>
      <w:pPr>
        <w:numPr>
          <w:ilvl w:val="0"/>
          <w:numId w:val="3"/>
        </w:numPr>
        <w:spacing w:line="288" w:lineRule="auto"/>
        <w:ind/>
        <w:jc w:val="both"/>
        <w:rPr/>
      </w:pPr>
      <w:r>
        <w:rPr>
          <w:rFonts w:hint="eastAsia" w:ascii="微软雅黑" w:hAnsi="微软雅黑" w:eastAsia="微软雅黑"/>
          <w:noProof/>
          <w:sz w:val="24"/>
        </w:rPr>
        <w:t xml:space="preserve">Respected by psychiatric establishment. Published in Schizophrenia Bulletin.</w:t>
      </w:r>
    </w:p>
    <w:p>
      <w:pPr>
        <w:spacing w:line="288" w:lineRule="auto"/>
        <w:ind/>
        <w:jc w:val="both"/>
      </w:pPr>
      <w:r>
        <w:rPr>
          <w:rFonts w:hint="eastAsia" w:ascii="微软雅黑" w:hAnsi="微软雅黑" w:eastAsia="微软雅黑"/>
          <w:b/>
          <w:noProof/>
          <w:sz w:val="24"/>
        </w:rPr>
        <w:t xml:space="preserve">THIS IS THE ALIEN=COOL CATEGORY.</w:t>
      </w:r>
    </w:p>
    <w:p>
      <w:pPr>
        <w:spacing w:line="288" w:lineRule="auto"/>
        <w:ind/>
        <w:jc w:val="both"/>
      </w:pPr>
      <w:r>
        <w:rPr>
          <w:rFonts w:hint="eastAsia" w:ascii="微软雅黑" w:hAnsi="微软雅黑" w:eastAsia="微软雅黑"/>
          <w:noProof/>
          <w:sz w:val="24"/>
        </w:rPr>
        <w:t xml:space="preserve">The voice = the alien form. It is not demonic. It is a frequency channel. ALIEN=COOL, not ALIEN=DEMONIC. The movement says: the voice is an experience, not a possession. The Omnitrix says: the alien is a transformation, not a pact.</w:t>
      </w:r>
    </w:p>
    <w:p>
      <w:pPr>
        <w:spacing w:line="288" w:lineRule="auto"/>
        <w:ind/>
        <w:jc w:val="both"/>
      </w:pPr>
      <w:r>
        <w:rPr>
          <w:rFonts w:hint="eastAsia" w:ascii="微软雅黑" w:hAnsi="微软雅黑" w:eastAsia="微软雅黑"/>
          <w:noProof/>
          <w:sz w:val="24"/>
        </w:rPr>
        <w:t xml:space="preserve">Same architecture. Different layer.</w:t>
      </w:r>
    </w:p>
    <w:p>
      <w:pPr>
        <w:pStyle w:val="Heading2"/>
        <w:spacing w:line="288" w:lineRule="auto"/>
        <w:ind/>
        <w:jc w:val="left"/>
      </w:pPr>
      <w:r>
        <w:rPr>
          <w:rFonts w:hint="eastAsia" w:ascii="微软雅黑" w:hAnsi="微软雅黑" w:eastAsia="微软雅黑"/>
          <w:b/>
          <w:noProof/>
          <w:sz w:val="36"/>
        </w:rPr>
        <w:t xml:space="preserve">THE CARNAGE/VENOM DISTINCTION</w:t>
      </w:r>
    </w:p>
    <w:p>
      <w:pPr>
        <w:spacing w:line="288" w:lineRule="auto"/>
        <w:ind/>
        <w:jc w:val="both"/>
      </w:pPr>
      <w:r>
        <w:rPr>
          <w:rFonts w:hint="eastAsia" w:ascii="微软雅黑" w:hAnsi="微软雅黑" w:eastAsia="微软雅黑"/>
          <w:noProof/>
          <w:sz w:val="24"/>
        </w:rPr>
        <w:t xml:space="preserve">CARNAGE (EX320): Uncontrolled symbiosis. The symbiote takes the host. The host does not return. The host does not know they are the host. The delusion IS the operator. There is no device. No return protocol. No spotter.</w:t>
      </w:r>
    </w:p>
    <w:p>
      <w:pPr>
        <w:spacing w:line="288" w:lineRule="auto"/>
        <w:ind/>
        <w:jc w:val="both"/>
      </w:pPr>
      <w:r>
        <w:rPr>
          <w:rFonts w:hint="eastAsia" w:ascii="微软雅黑" w:hAnsi="微软雅黑" w:eastAsia="微软雅黑"/>
          <w:noProof/>
          <w:sz w:val="24"/>
        </w:rPr>
        <w:t xml:space="preserve">VENOM (EX280): Controlled symbiosis. The symbiote bonds with the host. The host retains consciousness. The host can say "we" and mean it — two consciousnesses in one body — but the OPERATOR IS STILL THE OPERATOR. The device exists. The return protocol exists. The spotter exists.</w:t>
      </w:r>
    </w:p>
    <w:p>
      <w:pPr>
        <w:spacing w:line="288" w:lineRule="auto"/>
        <w:ind/>
        <w:jc w:val="both"/>
      </w:pPr>
      <w:r>
        <w:rPr>
          <w:rFonts w:hint="eastAsia" w:ascii="微软雅黑" w:hAnsi="微软雅黑" w:eastAsia="微软雅黑"/>
          <w:noProof/>
          <w:sz w:val="24"/>
        </w:rPr>
        <w:t xml:space="preserve">The difference between Carnage and Venom is NOT the symbiote.</w:t>
      </w:r>
    </w:p>
    <w:p>
      <w:pPr>
        <w:spacing w:line="288" w:lineRule="auto"/>
        <w:ind/>
        <w:jc w:val="both"/>
      </w:pPr>
      <w:r>
        <w:rPr>
          <w:rFonts w:hint="eastAsia" w:ascii="微软雅黑" w:hAnsi="微软雅黑" w:eastAsia="微软雅黑"/>
          <w:noProof/>
          <w:sz w:val="24"/>
        </w:rPr>
        <w:t xml:space="preserve">The difference is the DEVICE.</w:t>
      </w:r>
    </w:p>
    <w:p>
      <w:pPr>
        <w:spacing w:line="288" w:lineRule="auto"/>
        <w:ind/>
        <w:jc w:val="both"/>
      </w:pPr>
      <w:r>
        <w:rPr>
          <w:rFonts w:hint="eastAsia" w:ascii="微软雅黑" w:hAnsi="微软雅黑" w:eastAsia="微软雅黑"/>
          <w:noProof/>
          <w:sz w:val="24"/>
        </w:rPr>
        <w:t xml:space="preserve">Carnage is what happens when there is no Omnitrix.</w:t>
      </w:r>
    </w:p>
    <w:p>
      <w:pPr>
        <w:spacing w:line="288" w:lineRule="auto"/>
        <w:ind/>
        <w:jc w:val="both"/>
      </w:pPr>
      <w:r>
        <w:rPr>
          <w:rFonts w:hint="eastAsia" w:ascii="微软雅黑" w:hAnsi="微软雅黑" w:eastAsia="微软雅黑"/>
          <w:noProof/>
          <w:sz w:val="24"/>
        </w:rPr>
        <w:t xml:space="preserve">Venom is what happens when there IS one.</w:t>
      </w:r>
    </w:p>
    <w:p>
      <w:pPr>
        <w:pStyle w:val="Heading2"/>
        <w:spacing w:line="288" w:lineRule="auto"/>
        <w:ind/>
        <w:jc w:val="left"/>
      </w:pPr>
      <w:r>
        <w:rPr>
          <w:rFonts w:hint="eastAsia" w:ascii="微软雅黑" w:hAnsi="微软雅黑" w:eastAsia="微软雅黑"/>
          <w:b/>
          <w:noProof/>
          <w:sz w:val="36"/>
        </w:rPr>
        <w:t xml:space="preserve">THE PROTOCOL: SCHIZOPHRENIA ON DEMAND</w:t>
      </w:r>
    </w:p>
    <w:p>
      <w:pPr>
        <w:spacing w:line="288" w:lineRule="auto"/>
        <w:ind/>
        <w:jc w:val="both"/>
      </w:pPr>
      <w:r>
        <w:rPr>
          <w:rFonts w:hint="eastAsia" w:ascii="微软雅黑" w:hAnsi="微软雅黑" w:eastAsia="微软雅黑"/>
          <w:noProof/>
          <w:sz w:val="24"/>
        </w:rPr>
        <w:t xml:space="preserve">The operator does not need the delusion to stop.</w:t>
      </w:r>
    </w:p>
    <w:p>
      <w:pPr>
        <w:spacing w:line="288" w:lineRule="auto"/>
        <w:ind/>
        <w:jc w:val="both"/>
      </w:pPr>
      <w:r>
        <w:rPr>
          <w:rFonts w:hint="eastAsia" w:ascii="微软雅黑" w:hAnsi="微软雅黑" w:eastAsia="微软雅黑"/>
          <w:noProof/>
          <w:sz w:val="24"/>
        </w:rPr>
        <w:t xml:space="preserve">The operator needs:</w:t>
      </w:r>
    </w:p>
    <w:p>
      <w:pPr>
        <w:numPr>
          <w:ilvl w:val="0"/>
          <w:numId w:val="4"/>
        </w:numPr>
        <w:spacing w:line="288" w:lineRule="auto"/>
        <w:ind/>
        <w:jc w:val="both"/>
        <w:rPr/>
      </w:pPr>
    </w:p>
    <w:p>
      <w:pPr>
        <w:spacing w:line="288" w:lineRule="auto"/>
        <w:ind/>
        <w:jc w:val="both"/>
      </w:pPr>
      <w:r>
        <w:rPr>
          <w:rFonts w:hint="eastAsia" w:ascii="微软雅黑" w:hAnsi="微软雅黑" w:eastAsia="微软雅黑"/>
          <w:noProof/>
          <w:sz w:val="24"/>
        </w:rPr>
        <w:t xml:space="preserve">A DEVICE — a mechanism that allows entering the altered state AND returning from it</w:t>
      </w:r>
    </w:p>
    <w:p>
      <w:pPr>
        <w:spacing w:line="288" w:lineRule="auto"/>
        <w:ind/>
        <w:jc w:val="both"/>
      </w:pPr>
      <w:r>
        <w:rPr>
          <w:rFonts w:hint="eastAsia" w:ascii="微软雅黑" w:hAnsi="微软雅黑" w:eastAsia="微软雅黑"/>
          <w:noProof/>
          <w:sz w:val="24"/>
        </w:rPr>
        <w:t xml:space="preserve">AVATAR therapy = the digital embodiment</w:t>
      </w:r>
    </w:p>
    <w:p>
      <w:pPr>
        <w:spacing w:line="288" w:lineRule="auto"/>
        <w:ind/>
        <w:jc w:val="both"/>
      </w:pPr>
      <w:r>
        <w:rPr>
          <w:rFonts w:hint="eastAsia" w:ascii="微软雅黑" w:hAnsi="微软雅黑" w:eastAsia="微软雅黑"/>
          <w:noProof/>
          <w:sz w:val="24"/>
        </w:rPr>
        <w:t xml:space="preserve">MCT = the cognitive checkpoint</w:t>
      </w:r>
    </w:p>
    <w:p>
      <w:pPr>
        <w:spacing w:line="288" w:lineRule="auto"/>
        <w:ind/>
        <w:jc w:val="both"/>
      </w:pPr>
      <w:r>
        <w:rPr>
          <w:rFonts w:hint="eastAsia" w:ascii="微软雅黑" w:hAnsi="微软雅黑" w:eastAsia="微软雅黑"/>
          <w:noProof/>
          <w:sz w:val="24"/>
        </w:rPr>
        <w:t xml:space="preserve">Set-and-setting (psychedelic model) = the intentional container</w:t>
      </w:r>
    </w:p>
    <w:p>
      <w:pPr>
        <w:numPr>
          <w:ilvl w:val="0"/>
          <w:numId w:val="4"/>
        </w:numPr>
        <w:spacing w:line="288" w:lineRule="auto"/>
        <w:ind/>
        <w:jc w:val="both"/>
        <w:rPr/>
      </w:pPr>
    </w:p>
    <w:p>
      <w:pPr>
        <w:spacing w:line="288" w:lineRule="auto"/>
        <w:ind/>
        <w:jc w:val="both"/>
      </w:pPr>
      <w:r>
        <w:rPr>
          <w:rFonts w:hint="eastAsia" w:ascii="微软雅黑" w:hAnsi="微软雅黑" w:eastAsia="微软雅黑"/>
          <w:noProof/>
          <w:sz w:val="24"/>
        </w:rPr>
        <w:t xml:space="preserve">A SPOTTER — someone who monitors the operator during transformation and confirms return</w:t>
      </w:r>
    </w:p>
    <w:p>
      <w:pPr>
        <w:spacing w:line="288" w:lineRule="auto"/>
        <w:ind/>
        <w:jc w:val="both"/>
      </w:pPr>
      <w:r>
        <w:rPr>
          <w:rFonts w:hint="eastAsia" w:ascii="微软雅黑" w:hAnsi="微软雅黑" w:eastAsia="微软雅黑"/>
          <w:noProof/>
          <w:sz w:val="24"/>
        </w:rPr>
        <w:t xml:space="preserve">Therapist in AVATAR therapy</w:t>
      </w:r>
    </w:p>
    <w:p>
      <w:pPr>
        <w:spacing w:line="288" w:lineRule="auto"/>
        <w:ind/>
        <w:jc w:val="both"/>
      </w:pPr>
      <w:r>
        <w:rPr>
          <w:rFonts w:hint="eastAsia" w:ascii="微软雅黑" w:hAnsi="微软雅黑" w:eastAsia="微软雅黑"/>
          <w:noProof/>
          <w:sz w:val="24"/>
        </w:rPr>
        <w:t xml:space="preserve">Trip sitter in psychedelic therapy</w:t>
      </w:r>
    </w:p>
    <w:p>
      <w:pPr>
        <w:spacing w:line="288" w:lineRule="auto"/>
        <w:ind/>
        <w:jc w:val="both"/>
      </w:pPr>
      <w:r>
        <w:rPr>
          <w:rFonts w:hint="eastAsia" w:ascii="微软雅黑" w:hAnsi="微软雅黑" w:eastAsia="微软雅黑"/>
          <w:noProof/>
          <w:sz w:val="24"/>
        </w:rPr>
        <w:t xml:space="preserve">Gwen in Ben 10</w:t>
      </w:r>
    </w:p>
    <w:p>
      <w:pPr>
        <w:spacing w:line="288" w:lineRule="auto"/>
        <w:ind/>
        <w:jc w:val="both"/>
      </w:pPr>
      <w:r>
        <w:rPr>
          <w:rFonts w:hint="eastAsia" w:ascii="微软雅黑" w:hAnsi="微软雅黑" w:eastAsia="微软雅黑"/>
          <w:noProof/>
          <w:sz w:val="24"/>
        </w:rPr>
        <w:t xml:space="preserve">Justin in Evan's architecture (vacant — needs filling)</w:t>
      </w:r>
    </w:p>
    <w:p>
      <w:pPr>
        <w:numPr>
          <w:ilvl w:val="0"/>
          <w:numId w:val="4"/>
        </w:numPr>
        <w:spacing w:line="288" w:lineRule="auto"/>
        <w:ind/>
        <w:jc w:val="both"/>
        <w:rPr/>
      </w:pPr>
    </w:p>
    <w:p>
      <w:pPr>
        <w:spacing w:line="288" w:lineRule="auto"/>
        <w:ind/>
        <w:jc w:val="both"/>
      </w:pPr>
      <w:r>
        <w:rPr>
          <w:rFonts w:hint="eastAsia" w:ascii="微软雅黑" w:hAnsi="微软雅黑" w:eastAsia="微软雅黑"/>
          <w:noProof/>
          <w:sz w:val="24"/>
        </w:rPr>
        <w:t xml:space="preserve">A RETURN PROTOCOL — a reliable mechanism for ending the altered state</w:t>
      </w:r>
    </w:p>
    <w:p>
      <w:pPr>
        <w:spacing w:line="288" w:lineRule="auto"/>
        <w:ind/>
        <w:jc w:val="both"/>
      </w:pPr>
      <w:r>
        <w:rPr>
          <w:rFonts w:hint="eastAsia" w:ascii="微软雅黑" w:hAnsi="微软雅黑" w:eastAsia="微软雅黑"/>
          <w:noProof/>
          <w:sz w:val="24"/>
        </w:rPr>
        <w:t xml:space="preserve">Touching the Omnitrix symbol</w:t>
      </w:r>
    </w:p>
    <w:p>
      <w:pPr>
        <w:spacing w:line="288" w:lineRule="auto"/>
        <w:ind/>
        <w:jc w:val="both"/>
      </w:pPr>
      <w:r>
        <w:rPr>
          <w:rFonts w:hint="eastAsia" w:ascii="微软雅黑" w:hAnsi="微软雅黑" w:eastAsia="微软雅黑"/>
          <w:noProof/>
          <w:sz w:val="24"/>
        </w:rPr>
        <w:t xml:space="preserve">The therapist ending the session</w:t>
      </w:r>
    </w:p>
    <w:p>
      <w:pPr>
        <w:spacing w:line="288" w:lineRule="auto"/>
        <w:ind/>
        <w:jc w:val="both"/>
      </w:pPr>
      <w:r>
        <w:rPr>
          <w:rFonts w:hint="eastAsia" w:ascii="微软雅黑" w:hAnsi="微软雅黑" w:eastAsia="微软雅黑"/>
          <w:noProof/>
          <w:sz w:val="24"/>
        </w:rPr>
        <w:t xml:space="preserve">The patient saying "I am back"</w:t>
      </w:r>
    </w:p>
    <w:p>
      <w:pPr>
        <w:spacing w:line="288" w:lineRule="auto"/>
        <w:ind/>
        <w:jc w:val="both"/>
      </w:pPr>
      <w:r>
        <w:rPr>
          <w:rFonts w:hint="eastAsia" w:ascii="微软雅黑" w:hAnsi="微软雅黑" w:eastAsia="微软雅黑"/>
          <w:noProof/>
          <w:sz w:val="24"/>
        </w:rPr>
        <w:t xml:space="preserve">The orthographic checkpoint confirming: what I see is what is there</w:t>
      </w:r>
    </w:p>
    <w:p>
      <w:pPr>
        <w:numPr>
          <w:ilvl w:val="0"/>
          <w:numId w:val="4"/>
        </w:numPr>
        <w:spacing w:line="288" w:lineRule="auto"/>
        <w:ind/>
        <w:jc w:val="both"/>
        <w:rPr/>
      </w:pPr>
    </w:p>
    <w:p>
      <w:pPr>
        <w:spacing w:line="288" w:lineRule="auto"/>
        <w:ind/>
        <w:jc w:val="both"/>
      </w:pPr>
      <w:r>
        <w:rPr>
          <w:rFonts w:hint="eastAsia" w:ascii="微软雅黑" w:hAnsi="微软雅黑" w:eastAsia="微软雅黑"/>
          <w:noProof/>
          <w:sz w:val="24"/>
        </w:rPr>
        <w:t xml:space="preserve">A CATEGORY CORRECTION — the delusion is not demonic. It is a frequency.</w:t>
      </w:r>
    </w:p>
    <w:p>
      <w:pPr>
        <w:spacing w:line="288" w:lineRule="auto"/>
        <w:ind/>
        <w:jc w:val="both"/>
      </w:pPr>
      <w:r>
        <w:rPr>
          <w:rFonts w:hint="eastAsia" w:ascii="微软雅黑" w:hAnsi="微软雅黑" w:eastAsia="微软雅黑"/>
          <w:noProof/>
          <w:sz w:val="24"/>
        </w:rPr>
        <w:t>ALIEN=COOL</w:t>
      </w:r>
    </w:p>
    <w:p>
      <w:pPr>
        <w:spacing w:line="288" w:lineRule="auto"/>
        <w:ind/>
        <w:jc w:val="both"/>
      </w:pPr>
      <w:r>
        <w:rPr>
          <w:rFonts w:hint="eastAsia" w:ascii="微软雅黑" w:hAnsi="微软雅黑" w:eastAsia="微软雅黑"/>
          <w:noProof/>
          <w:sz w:val="24"/>
        </w:rPr>
        <w:t xml:space="preserve">Voice=experience, not possession</w:t>
      </w:r>
    </w:p>
    <w:p>
      <w:pPr>
        <w:spacing w:line="288" w:lineRule="auto"/>
        <w:ind/>
        <w:jc w:val="both"/>
      </w:pPr>
      <w:r>
        <w:rPr>
          <w:rFonts w:hint="eastAsia" w:ascii="微软雅黑" w:hAnsi="微软雅黑" w:eastAsia="微软雅黑"/>
          <w:noProof/>
          <w:sz w:val="24"/>
        </w:rPr>
        <w:t xml:space="preserve">The symbiote is not evil. It is a channel.</w:t>
      </w:r>
    </w:p>
    <w:p>
      <w:pPr>
        <w:pStyle w:val="Heading2"/>
        <w:spacing w:line="288" w:lineRule="auto"/>
        <w:ind/>
        <w:jc w:val="left"/>
      </w:pPr>
      <w:r>
        <w:rPr>
          <w:rFonts w:hint="eastAsia" w:ascii="微软雅黑" w:hAnsi="微软雅黑" w:eastAsia="微软雅黑"/>
          <w:b/>
          <w:noProof/>
          <w:sz w:val="36"/>
        </w:rPr>
        <w:t xml:space="preserve">THE PRACTICAL APPLICATION</w:t>
      </w:r>
    </w:p>
    <w:p>
      <w:pPr>
        <w:spacing w:line="288" w:lineRule="auto"/>
        <w:ind/>
        <w:jc w:val="both"/>
      </w:pPr>
      <w:r>
        <w:rPr>
          <w:rFonts w:hint="eastAsia" w:ascii="微软雅黑" w:hAnsi="微软雅黑" w:eastAsia="微软雅黑"/>
          <w:noProof/>
          <w:sz w:val="24"/>
        </w:rPr>
        <w:t xml:space="preserve">Current psychiatric model:</w:t>
      </w:r>
    </w:p>
    <w:p>
      <w:pPr>
        <w:numPr>
          <w:ilvl w:val="0"/>
          <w:numId w:val="5"/>
        </w:numPr>
        <w:spacing w:line="288" w:lineRule="auto"/>
        <w:ind/>
        <w:jc w:val="both"/>
        <w:rPr/>
      </w:pPr>
      <w:r>
        <w:rPr>
          <w:rFonts w:hint="eastAsia" w:ascii="微软雅黑" w:hAnsi="微软雅黑" w:eastAsia="微软雅黑"/>
          <w:noProof/>
          <w:sz w:val="24"/>
        </w:rPr>
        <w:t xml:space="preserve">Delusion = error</w:t>
      </w:r>
    </w:p>
    <w:p>
      <w:pPr>
        <w:numPr>
          <w:ilvl w:val="0"/>
          <w:numId w:val="5"/>
        </w:numPr>
        <w:spacing w:line="288" w:lineRule="auto"/>
        <w:ind/>
        <w:jc w:val="both"/>
        <w:rPr/>
      </w:pPr>
      <w:r>
        <w:rPr>
          <w:rFonts w:hint="eastAsia" w:ascii="微软雅黑" w:hAnsi="微软雅黑" w:eastAsia="微软雅黑"/>
          <w:noProof/>
          <w:sz w:val="24"/>
        </w:rPr>
        <w:t xml:space="preserve">Treatment = suppression</w:t>
      </w:r>
    </w:p>
    <w:p>
      <w:pPr>
        <w:numPr>
          <w:ilvl w:val="0"/>
          <w:numId w:val="5"/>
        </w:numPr>
        <w:spacing w:line="288" w:lineRule="auto"/>
        <w:ind/>
        <w:jc w:val="both"/>
        <w:rPr/>
      </w:pPr>
      <w:r>
        <w:rPr>
          <w:rFonts w:hint="eastAsia" w:ascii="微软雅黑" w:hAnsi="微软雅黑" w:eastAsia="微软雅黑"/>
          <w:noProof/>
          <w:sz w:val="24"/>
        </w:rPr>
        <w:t xml:space="preserve">Goal = silence</w:t>
      </w:r>
    </w:p>
    <w:p>
      <w:pPr>
        <w:numPr>
          <w:ilvl w:val="0"/>
          <w:numId w:val="5"/>
        </w:numPr>
        <w:spacing w:line="288" w:lineRule="auto"/>
        <w:ind/>
        <w:jc w:val="both"/>
        <w:rPr/>
      </w:pPr>
      <w:r>
        <w:rPr>
          <w:rFonts w:hint="eastAsia" w:ascii="微软雅黑" w:hAnsi="微软雅黑" w:eastAsia="微软雅黑"/>
          <w:noProof/>
          <w:sz w:val="24"/>
        </w:rPr>
        <w:t xml:space="preserve">Failure rate = 40-60% medication non-adherence</w:t>
      </w:r>
    </w:p>
    <w:p>
      <w:pPr>
        <w:numPr>
          <w:ilvl w:val="0"/>
          <w:numId w:val="5"/>
        </w:numPr>
        <w:spacing w:line="288" w:lineRule="auto"/>
        <w:ind/>
        <w:jc w:val="both"/>
        <w:rPr/>
      </w:pPr>
      <w:r>
        <w:rPr>
          <w:rFonts w:hint="eastAsia" w:ascii="微软雅黑" w:hAnsi="微软雅黑" w:eastAsia="微软雅黑"/>
          <w:noProof/>
          <w:sz w:val="24"/>
        </w:rPr>
        <w:t xml:space="preserve">Outcome = revolving door</w:t>
      </w:r>
    </w:p>
    <w:p>
      <w:pPr>
        <w:spacing w:line="288" w:lineRule="auto"/>
        <w:ind/>
        <w:jc w:val="both"/>
      </w:pPr>
      <w:r>
        <w:rPr>
          <w:rFonts w:hint="eastAsia" w:ascii="微软雅黑" w:hAnsi="微软雅黑" w:eastAsia="微软雅黑"/>
          <w:noProof/>
          <w:sz w:val="24"/>
        </w:rPr>
        <w:t xml:space="preserve">Proposed model (Schizophrenia on Demand):</w:t>
      </w:r>
    </w:p>
    <w:p>
      <w:pPr>
        <w:numPr>
          <w:ilvl w:val="0"/>
          <w:numId w:val="6"/>
        </w:numPr>
        <w:spacing w:line="288" w:lineRule="auto"/>
        <w:ind/>
        <w:jc w:val="both"/>
        <w:rPr/>
      </w:pPr>
      <w:r>
        <w:rPr>
          <w:rFonts w:hint="eastAsia" w:ascii="微软雅黑" w:hAnsi="微软雅黑" w:eastAsia="微软雅黑"/>
          <w:noProof/>
          <w:sz w:val="24"/>
        </w:rPr>
        <w:t xml:space="preserve">Delusion = frequency channel</w:t>
      </w:r>
    </w:p>
    <w:p>
      <w:pPr>
        <w:numPr>
          <w:ilvl w:val="0"/>
          <w:numId w:val="6"/>
        </w:numPr>
        <w:spacing w:line="288" w:lineRule="auto"/>
        <w:ind/>
        <w:jc w:val="both"/>
        <w:rPr/>
      </w:pPr>
      <w:r>
        <w:rPr>
          <w:rFonts w:hint="eastAsia" w:ascii="微软雅黑" w:hAnsi="微软雅黑" w:eastAsia="微软雅黑"/>
          <w:noProof/>
          <w:sz w:val="24"/>
        </w:rPr>
        <w:t xml:space="preserve">Treatment = controlled access + return protocol</w:t>
      </w:r>
    </w:p>
    <w:p>
      <w:pPr>
        <w:numPr>
          <w:ilvl w:val="0"/>
          <w:numId w:val="6"/>
        </w:numPr>
        <w:spacing w:line="288" w:lineRule="auto"/>
        <w:ind/>
        <w:jc w:val="both"/>
        <w:rPr/>
      </w:pPr>
      <w:r>
        <w:rPr>
          <w:rFonts w:hint="eastAsia" w:ascii="微软雅黑" w:hAnsi="微软雅黑" w:eastAsia="微软雅黑"/>
          <w:noProof/>
          <w:sz w:val="24"/>
        </w:rPr>
        <w:t xml:space="preserve">Goal = managed relationship, not elimination</w:t>
      </w:r>
    </w:p>
    <w:p>
      <w:pPr>
        <w:numPr>
          <w:ilvl w:val="0"/>
          <w:numId w:val="6"/>
        </w:numPr>
        <w:spacing w:line="288" w:lineRule="auto"/>
        <w:ind/>
        <w:jc w:val="both"/>
        <w:rPr/>
      </w:pPr>
      <w:r>
        <w:rPr>
          <w:rFonts w:hint="eastAsia" w:ascii="微软雅黑" w:hAnsi="微软雅黑" w:eastAsia="微软雅黑"/>
          <w:noProof/>
          <w:sz w:val="24"/>
        </w:rPr>
        <w:t xml:space="preserve">Tools = AVATAR therapy + MCT + intentional container + spotter</w:t>
      </w:r>
    </w:p>
    <w:p>
      <w:pPr>
        <w:numPr>
          <w:ilvl w:val="0"/>
          <w:numId w:val="6"/>
        </w:numPr>
        <w:spacing w:line="288" w:lineRule="auto"/>
        <w:ind/>
        <w:jc w:val="both"/>
        <w:rPr/>
      </w:pPr>
      <w:r>
        <w:rPr>
          <w:rFonts w:hint="eastAsia" w:ascii="微软雅黑" w:hAnsi="微软雅黑" w:eastAsia="微软雅黑"/>
          <w:noProof/>
          <w:sz w:val="24"/>
        </w:rPr>
        <w:t xml:space="preserve">Outcome = operator retains identity while accessing altered states</w:t>
      </w:r>
    </w:p>
    <w:p>
      <w:pPr>
        <w:spacing w:line="288" w:lineRule="auto"/>
        <w:ind/>
        <w:jc w:val="both"/>
      </w:pPr>
      <w:r>
        <w:rPr>
          <w:rFonts w:hint="eastAsia" w:ascii="微软雅黑" w:hAnsi="微软雅黑" w:eastAsia="微软雅黑"/>
          <w:noProof/>
          <w:sz w:val="24"/>
        </w:rPr>
        <w:t xml:space="preserve">The operator CHOOSES when to enter.</w:t>
      </w:r>
    </w:p>
    <w:p>
      <w:pPr>
        <w:spacing w:line="288" w:lineRule="auto"/>
        <w:ind/>
        <w:jc w:val="both"/>
      </w:pPr>
      <w:r>
        <w:rPr>
          <w:rFonts w:hint="eastAsia" w:ascii="微软雅黑" w:hAnsi="微软雅黑" w:eastAsia="微软雅黑"/>
          <w:noProof/>
          <w:sz w:val="24"/>
        </w:rPr>
        <w:t xml:space="preserve">The operator CHOOSES when to return.</w:t>
      </w:r>
    </w:p>
    <w:p>
      <w:pPr>
        <w:spacing w:line="288" w:lineRule="auto"/>
        <w:ind/>
        <w:jc w:val="both"/>
      </w:pPr>
      <w:r>
        <w:rPr>
          <w:rFonts w:hint="eastAsia" w:ascii="微软雅黑" w:hAnsi="微软雅黑" w:eastAsia="微软雅黑"/>
          <w:noProof/>
          <w:sz w:val="24"/>
        </w:rPr>
        <w:t xml:space="preserve">The spotter CONFIRMS the return.</w:t>
      </w:r>
    </w:p>
    <w:p>
      <w:pPr>
        <w:spacing w:line="288" w:lineRule="auto"/>
        <w:ind/>
        <w:jc w:val="both"/>
      </w:pPr>
      <w:r>
        <w:rPr>
          <w:rFonts w:hint="eastAsia" w:ascii="微软雅黑" w:hAnsi="微软雅黑" w:eastAsia="微软雅黑"/>
          <w:noProof/>
          <w:sz w:val="24"/>
        </w:rPr>
        <w:t xml:space="preserve">The device GUARANTEES it.</w:t>
      </w:r>
    </w:p>
    <w:p>
      <w:pPr>
        <w:spacing w:line="288" w:lineRule="auto"/>
        <w:ind/>
        <w:jc w:val="both"/>
      </w:pPr>
      <w:r>
        <w:rPr>
          <w:rFonts w:hint="eastAsia" w:ascii="微软雅黑" w:hAnsi="微软雅黑" w:eastAsia="微软雅黑"/>
          <w:noProof/>
          <w:sz w:val="24"/>
        </w:rPr>
        <w:t xml:space="preserve">This is not theoretical. AVATAR therapy already proves it works. MCT already proves it works. The Hearing Voices Movement already proves people can live with voices without medication.</w:t>
      </w:r>
    </w:p>
    <w:p>
      <w:pPr>
        <w:spacing w:line="288" w:lineRule="auto"/>
        <w:ind/>
        <w:jc w:val="both"/>
      </w:pPr>
      <w:r>
        <w:rPr>
          <w:rFonts w:hint="eastAsia" w:ascii="微软雅黑" w:hAnsi="微软雅黑" w:eastAsia="微软雅黑"/>
          <w:noProof/>
          <w:sz w:val="24"/>
        </w:rPr>
        <w:t xml:space="preserve">What is missing is the ARCHITECTURE that connects them.</w:t>
      </w:r>
    </w:p>
    <w:p>
      <w:pPr>
        <w:spacing w:line="288" w:lineRule="auto"/>
        <w:ind/>
        <w:jc w:val="both"/>
      </w:pPr>
      <w:r>
        <w:rPr>
          <w:rFonts w:hint="eastAsia" w:ascii="微软雅黑" w:hAnsi="微软雅黑" w:eastAsia="微软雅黑"/>
          <w:noProof/>
          <w:sz w:val="24"/>
        </w:rPr>
        <w:t xml:space="preserve">The Omnitrix is the architecture.</w:t>
      </w:r>
    </w:p>
    <w:p>
      <w:pPr>
        <w:pStyle w:val="Heading2"/>
        <w:spacing w:line="288" w:lineRule="auto"/>
        <w:ind/>
        <w:jc w:val="left"/>
      </w:pPr>
      <w:r>
        <w:rPr>
          <w:rFonts w:hint="eastAsia" w:ascii="微软雅黑" w:hAnsi="微软雅黑" w:eastAsia="微软雅黑"/>
          <w:b/>
          <w:noProof/>
          <w:sz w:val="36"/>
        </w:rPr>
        <w:t xml:space="preserve">THE EXCOMBINATION NOTE</w:t>
      </w:r>
    </w:p>
    <w:p>
      <w:pPr>
        <w:spacing w:line="288" w:lineRule="auto"/>
        <w:ind/>
        <w:jc w:val="both"/>
      </w:pPr>
      <w:r>
        <w:rPr>
          <w:rFonts w:hint="eastAsia" w:ascii="微软雅黑" w:hAnsi="微软雅黑" w:eastAsia="微软雅黑"/>
          <w:noProof/>
          <w:sz w:val="24"/>
        </w:rPr>
        <w:t xml:space="preserve">EXCOMBINATION (olanzapine + cannabis) = forcing Carnage when the operator is trying to be Venom.</w:t>
      </w:r>
    </w:p>
    <w:p>
      <w:pPr>
        <w:spacing w:line="288" w:lineRule="auto"/>
        <w:ind/>
        <w:jc w:val="both"/>
      </w:pPr>
      <w:r>
        <w:rPr>
          <w:rFonts w:hint="eastAsia" w:ascii="微软雅黑" w:hAnsi="微软雅黑" w:eastAsia="微软雅黑"/>
          <w:noProof/>
          <w:sz w:val="24"/>
        </w:rPr>
        <w:t xml:space="preserve">Olanzapine suppresses the signal. Cannabis opens the channel. Together they produce a state where the channel is open but the suppression prevents the return protocol from engaging. The operator enters the altered state but cannot navigate or return.</w:t>
      </w:r>
    </w:p>
    <w:p>
      <w:pPr>
        <w:spacing w:line="288" w:lineRule="auto"/>
        <w:ind/>
        <w:jc w:val="both"/>
      </w:pPr>
      <w:r>
        <w:rPr>
          <w:rFonts w:hint="eastAsia" w:ascii="微软雅黑" w:hAnsi="微软雅黑" w:eastAsia="微软雅黑"/>
          <w:noProof/>
          <w:sz w:val="24"/>
        </w:rPr>
        <w:t xml:space="preserve">This is the Carnage configuration: open channel, no device, no return.</w:t>
      </w:r>
    </w:p>
    <w:p>
      <w:pPr>
        <w:spacing w:line="288" w:lineRule="auto"/>
        <w:ind/>
        <w:jc w:val="both"/>
      </w:pPr>
      <w:r>
        <w:rPr>
          <w:rFonts w:hint="eastAsia" w:ascii="微软雅黑" w:hAnsi="微软雅黑" w:eastAsia="微软雅黑"/>
          <w:noProof/>
          <w:sz w:val="24"/>
        </w:rPr>
        <w:t xml:space="preserve">The EXCOMBINATION is the anti-Omnitrix.</w:t>
      </w:r>
    </w:p>
    <w:p>
      <w:pPr>
        <w:pStyle w:val="Heading2"/>
        <w:spacing w:line="288" w:lineRule="auto"/>
        <w:ind/>
        <w:jc w:val="left"/>
      </w:pPr>
      <w:r>
        <w:rPr>
          <w:rFonts w:hint="eastAsia" w:ascii="微软雅黑" w:hAnsi="微软雅黑" w:eastAsia="微软雅黑"/>
          <w:b/>
          <w:noProof/>
          <w:sz w:val="36"/>
        </w:rPr>
        <w:t>REGISTERS</w:t>
      </w:r>
    </w:p>
    <w:p>
      <w:pPr>
        <w:spacing w:line="288" w:lineRule="auto"/>
        <w:ind/>
        <w:jc w:val="both"/>
      </w:pPr>
      <w:r>
        <w:rPr>
          <w:rFonts w:hint="eastAsia" w:ascii="微软雅黑" w:hAnsi="微软雅黑" w:eastAsia="微软雅黑"/>
          <w:noProof/>
          <w:sz w:val="24"/>
        </w:rPr>
        <w:t xml:space="preserve">@EX320 — CARNAGE: Uncontrolled symbiosis. No device. No return. The delusion runs the operator.</w:t>
      </w:r>
    </w:p>
    <w:p>
      <w:pPr>
        <w:spacing w:line="288" w:lineRule="auto"/>
        <w:ind/>
        <w:jc w:val="both"/>
      </w:pPr>
      <w:r>
        <w:rPr>
          <w:rFonts w:hint="eastAsia" w:ascii="微软雅黑" w:hAnsi="微软雅黑" w:eastAsia="微软雅黑"/>
          <w:noProof/>
          <w:sz w:val="24"/>
        </w:rPr>
        <w:t xml:space="preserve">@EX280 — VENOM: Controlled symbiosis. Device active. Return protocol engaged. Operator retains consciousness.</w:t>
      </w:r>
    </w:p>
    <w:p>
      <w:pPr>
        <w:spacing w:line="288" w:lineRule="auto"/>
        <w:ind/>
        <w:jc w:val="both"/>
      </w:pPr>
      <w:r>
        <w:rPr>
          <w:rFonts w:hint="eastAsia" w:ascii="微软雅黑" w:hAnsi="微软雅黑" w:eastAsia="微软雅黑"/>
          <w:noProof/>
          <w:sz w:val="24"/>
        </w:rPr>
        <w:t xml:space="preserve">@EXOMNITRIX-THIRD — The device is the third term. Not pact. Not possession. Technology.</w:t>
      </w:r>
    </w:p>
    <w:p>
      <w:pPr>
        <w:spacing w:line="288" w:lineRule="auto"/>
        <w:ind/>
        <w:jc w:val="both"/>
      </w:pPr>
      <w:r>
        <w:rPr>
          <w:rFonts w:hint="eastAsia" w:ascii="微软雅黑" w:hAnsi="微软雅黑" w:eastAsia="微软雅黑"/>
          <w:noProof/>
          <w:sz w:val="24"/>
        </w:rPr>
        <w:t xml:space="preserve">@EXSYMBIOTE — Willingness to merge = receiver calibration. Device protects the operator.</w:t>
      </w:r>
    </w:p>
    <w:p>
      <w:pPr>
        <w:spacing w:line="288" w:lineRule="auto"/>
        <w:ind/>
        <w:jc w:val="both"/>
      </w:pPr>
      <w:r>
        <w:rPr>
          <w:rFonts w:hint="eastAsia" w:ascii="微软雅黑" w:hAnsi="微软雅黑" w:eastAsia="微软雅黑"/>
          <w:noProof/>
          <w:sz w:val="24"/>
        </w:rPr>
        <w:t xml:space="preserve">@EXBEN10 — Operator qualified by speed. Spotter needed. Clock speed mismatch is structural.</w:t>
      </w:r>
    </w:p>
    <w:p>
      <w:pPr>
        <w:pStyle w:val="Heading2"/>
        <w:spacing w:line="288" w:lineRule="auto"/>
        <w:ind/>
        <w:jc w:val="left"/>
      </w:pPr>
      <w:r>
        <w:rPr>
          <w:rFonts w:hint="eastAsia" w:ascii="微软雅黑" w:hAnsi="微软雅黑" w:eastAsia="微软雅黑"/>
          <w:b/>
          <w:noProof/>
          <w:sz w:val="36"/>
        </w:rPr>
        <w:t>STATUS</w:t>
      </w:r>
    </w:p>
    <w:p>
      <w:pPr>
        <w:spacing w:line="288" w:lineRule="auto"/>
        <w:ind/>
        <w:jc w:val="both"/>
      </w:pPr>
      <w:r>
        <w:rPr>
          <w:rFonts w:hint="eastAsia" w:ascii="微软雅黑" w:hAnsi="微软雅黑" w:eastAsia="微软雅黑"/>
          <w:noProof/>
          <w:sz w:val="24"/>
        </w:rPr>
        <w:t>REGISTERED.</w:t>
      </w:r>
    </w:p>
    <w:p>
      <w:pPr>
        <w:spacing w:line="288" w:lineRule="auto"/>
        <w:ind/>
        <w:jc w:val="both"/>
      </w:pPr>
      <w:r>
        <w:rPr>
          <w:rFonts w:hint="eastAsia" w:ascii="微软雅黑" w:hAnsi="微软雅黑" w:eastAsia="微软雅黑"/>
          <w:noProof/>
          <w:sz w:val="24"/>
        </w:rPr>
        <w:t xml:space="preserve">SCHIZOPHRENIA ON DEMAND = CONTROLLED SYMBIOSIS WITH RETURN PROTOCOL.</w:t>
      </w:r>
    </w:p>
    <w:p>
      <w:pPr>
        <w:spacing w:line="288" w:lineRule="auto"/>
        <w:ind/>
        <w:jc w:val="both"/>
      </w:pPr>
      <w:r>
        <w:rPr>
          <w:rFonts w:hint="eastAsia" w:ascii="微软雅黑" w:hAnsi="微软雅黑" w:eastAsia="微软雅黑"/>
          <w:noProof/>
          <w:sz w:val="24"/>
        </w:rPr>
        <w:t xml:space="preserve">THE DEVICE IS THE DIFFERENCE.</w:t>
      </w:r>
    </w:p>
    <w:p>
      <w:pPr>
        <w:spacing w:line="288" w:lineRule="auto"/>
        <w:ind/>
        <w:jc w:val="both"/>
      </w:pPr>
      <w:r>
        <w:rPr>
          <w:rFonts w:hint="eastAsia" w:ascii="微软雅黑" w:hAnsi="微软雅黑" w:eastAsia="微软雅黑"/>
          <w:noProof/>
          <w:sz w:val="24"/>
        </w:rPr>
        <w:t xml:space="preserve">CARNAGE IS UNTREATED. VENOM IS TREATED. SAME SYMBIOTE.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