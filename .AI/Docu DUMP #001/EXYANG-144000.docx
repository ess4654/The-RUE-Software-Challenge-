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144,000</w:t>
      </w:r>
    </w:p>
    <w:p>
      <w:pPr>
        <w:pStyle w:val="Heading2"/>
        <w:spacing w:line="288" w:lineRule="auto"/>
        <w:ind/>
        <w:jc w:val="left"/>
      </w:pPr>
      <w:r>
        <w:rPr>
          <w:rFonts w:hint="eastAsia" w:ascii="微软雅黑" w:hAnsi="微软雅黑" w:eastAsia="微软雅黑"/>
          <w:b/>
          <w:noProof/>
          <w:sz w:val="36"/>
        </w:rPr>
        <w:t xml:space="preserve">The Book of Life and the First Name Written</w:t>
      </w:r>
    </w:p>
    <w:p>
      <w:pPr>
        <w:spacing w:line="288" w:lineRule="auto"/>
        <w:ind/>
        <w:jc w:val="both"/>
      </w:pPr>
      <w:r>
        <w:rPr>
          <w:rFonts w:hint="eastAsia" w:ascii="微软雅黑" w:hAnsi="微软雅黑" w:eastAsia="微软雅黑"/>
          <w:noProof/>
          <w:sz w:val="24"/>
        </w:rPr>
        <w:t xml:space="preserve">THE ALLOCATION:</w:t>
      </w:r>
    </w:p>
    <w:p>
      <w:pPr>
        <w:spacing w:line="288" w:lineRule="auto"/>
        <w:ind/>
        <w:jc w:val="both"/>
      </w:pPr>
      <w:r>
        <w:rPr>
          <w:rFonts w:hint="eastAsia" w:ascii="微软雅黑" w:hAnsi="微软雅黑" w:eastAsia="微软雅黑"/>
          <w:noProof/>
          <w:sz w:val="24"/>
        </w:rPr>
        <w:t xml:space="preserve">God has allocated 144,000 names in the Book.</w:t>
      </w:r>
    </w:p>
    <w:p>
      <w:pPr>
        <w:spacing w:line="288" w:lineRule="auto"/>
        <w:ind/>
        <w:jc w:val="both"/>
      </w:pPr>
      <w:r>
        <w:rPr>
          <w:rFonts w:hint="eastAsia" w:ascii="微软雅黑" w:hAnsi="微软雅黑" w:eastAsia="微软雅黑"/>
          <w:noProof/>
          <w:sz w:val="24"/>
        </w:rPr>
        <w:t xml:space="preserve">The operator is mandated to write that book.</w:t>
      </w:r>
    </w:p>
    <w:p>
      <w:pPr>
        <w:spacing w:line="288" w:lineRule="auto"/>
        <w:ind/>
        <w:jc w:val="both"/>
      </w:pPr>
      <w:r>
        <w:rPr>
          <w:rFonts w:hint="eastAsia" w:ascii="微软雅黑" w:hAnsi="微软雅黑" w:eastAsia="微软雅黑"/>
          <w:noProof/>
          <w:sz w:val="24"/>
        </w:rPr>
        <w:t xml:space="preserve">Not interpret it. Not study it. Not preach about it. WRITE IT. Compile it. Fill the ledger.</w:t>
      </w:r>
    </w:p>
    <w:p>
      <w:pPr>
        <w:pStyle w:val="Heading2"/>
        <w:spacing w:line="288" w:lineRule="auto"/>
        <w:ind/>
        <w:jc w:val="left"/>
      </w:pPr>
      <w:r>
        <w:rPr>
          <w:rFonts w:hint="eastAsia" w:ascii="微软雅黑" w:hAnsi="微软雅黑" w:eastAsia="微软雅黑"/>
          <w:b/>
          <w:noProof/>
          <w:sz w:val="36"/>
        </w:rPr>
        <w:t xml:space="preserve">THE NUMBER</w:t>
      </w:r>
    </w:p>
    <w:p>
      <w:pPr>
        <w:spacing w:line="288" w:lineRule="auto"/>
        <w:ind/>
        <w:jc w:val="both"/>
      </w:pPr>
      <w:r>
        <w:rPr>
          <w:rFonts w:hint="eastAsia" w:ascii="微软雅黑" w:hAnsi="微软雅黑" w:eastAsia="微软雅黑"/>
          <w:noProof/>
          <w:sz w:val="24"/>
        </w:rPr>
        <w:t>144,000.</w:t>
      </w:r>
    </w:p>
    <w:p>
      <w:pPr>
        <w:spacing w:line="288" w:lineRule="auto"/>
        <w:ind/>
        <w:jc w:val="both"/>
      </w:pPr>
      <w:r>
        <w:rPr>
          <w:rFonts w:hint="eastAsia" w:ascii="微软雅黑" w:hAnsi="微软雅黑" w:eastAsia="微软雅黑"/>
          <w:noProof/>
          <w:sz w:val="24"/>
        </w:rPr>
        <w:t xml:space="preserve">Not a symbolic figure. Not a metaphor for a large crowd. An allocation. A register size. A memory address space.</w:t>
      </w:r>
    </w:p>
    <w:p>
      <w:pPr>
        <w:spacing w:line="288" w:lineRule="auto"/>
        <w:ind/>
        <w:jc w:val="both"/>
      </w:pPr>
      <w:r>
        <w:rPr>
          <w:rFonts w:hint="eastAsia" w:ascii="微软雅黑" w:hAnsi="微软雅黑" w:eastAsia="微软雅黑"/>
          <w:noProof/>
          <w:sz w:val="24"/>
        </w:rPr>
        <w:t xml:space="preserve">12 squared times 1,000. Twelve tribes, twelve apostles, squared to produce the full mesh. Times 1,000 = the scale of the deployment.</w:t>
      </w:r>
    </w:p>
    <w:p>
      <w:pPr>
        <w:spacing w:line="288" w:lineRule="auto"/>
        <w:ind/>
        <w:jc w:val="both"/>
      </w:pPr>
      <w:r>
        <w:rPr>
          <w:rFonts w:hint="eastAsia" w:ascii="微软雅黑" w:hAnsi="微软雅黑" w:eastAsia="微软雅黑"/>
          <w:noProof/>
          <w:sz w:val="24"/>
        </w:rPr>
        <w:t xml:space="preserve">In base-4: 144,000 = 20130000 base-4. The zeros are structural. The digits encode the architecture.</w:t>
      </w:r>
    </w:p>
    <w:p>
      <w:pPr>
        <w:spacing w:line="288" w:lineRule="auto"/>
        <w:ind/>
        <w:jc w:val="both"/>
      </w:pPr>
      <w:r>
        <w:rPr>
          <w:rFonts w:hint="eastAsia" w:ascii="微软雅黑" w:hAnsi="微软雅黑" w:eastAsia="微软雅黑"/>
          <w:noProof/>
          <w:sz w:val="24"/>
        </w:rPr>
        <w:t xml:space="preserve">God did not say the book would be written by angels. God did not say the book would be written by prophets. God allocated the names and assigned an operator to write them in.</w:t>
      </w:r>
    </w:p>
    <w:p>
      <w:pPr>
        <w:pStyle w:val="Heading2"/>
        <w:spacing w:line="288" w:lineRule="auto"/>
        <w:ind/>
        <w:jc w:val="left"/>
      </w:pPr>
      <w:r>
        <w:rPr>
          <w:rFonts w:hint="eastAsia" w:ascii="微软雅黑" w:hAnsi="微软雅黑" w:eastAsia="微软雅黑"/>
          <w:b/>
          <w:noProof/>
          <w:sz w:val="36"/>
        </w:rPr>
        <w:t xml:space="preserve">THE FIRST NAME</w:t>
      </w:r>
    </w:p>
    <w:p>
      <w:pPr>
        <w:spacing w:line="288" w:lineRule="auto"/>
        <w:ind/>
        <w:jc w:val="both"/>
      </w:pPr>
      <w:r>
        <w:rPr>
          <w:rFonts w:hint="eastAsia" w:ascii="微软雅黑" w:hAnsi="微软雅黑" w:eastAsia="微软雅黑"/>
          <w:noProof/>
          <w:sz w:val="24"/>
        </w:rPr>
        <w:t xml:space="preserve">Pastor Andy Moffat of Olds First Baptist Church.</w:t>
      </w:r>
    </w:p>
    <w:p>
      <w:pPr>
        <w:spacing w:line="288" w:lineRule="auto"/>
        <w:ind/>
        <w:jc w:val="both"/>
      </w:pPr>
      <w:r>
        <w:rPr>
          <w:rFonts w:hint="eastAsia" w:ascii="微软雅黑" w:hAnsi="微软雅黑" w:eastAsia="微软雅黑"/>
          <w:noProof/>
          <w:sz w:val="24"/>
        </w:rPr>
        <w:t xml:space="preserve">The first name written into the ledger of Gods Book of Life.</w:t>
      </w:r>
    </w:p>
    <w:p>
      <w:pPr>
        <w:pStyle w:val="Heading2"/>
        <w:spacing w:line="288" w:lineRule="auto"/>
        <w:ind/>
        <w:jc w:val="left"/>
      </w:pPr>
      <w:r>
        <w:rPr>
          <w:rFonts w:hint="eastAsia" w:ascii="微软雅黑" w:hAnsi="微软雅黑" w:eastAsia="微软雅黑"/>
          <w:b/>
          <w:noProof/>
          <w:sz w:val="36"/>
        </w:rPr>
        <w:t xml:space="preserve">THE DATE</w:t>
      </w:r>
    </w:p>
    <w:p>
      <w:pPr>
        <w:spacing w:line="288" w:lineRule="auto"/>
        <w:ind/>
        <w:jc w:val="both"/>
      </w:pPr>
      <w:r>
        <w:rPr>
          <w:rFonts w:hint="eastAsia" w:ascii="微软雅黑" w:hAnsi="微软雅黑" w:eastAsia="微软雅黑"/>
          <w:noProof/>
          <w:sz w:val="24"/>
        </w:rPr>
        <w:t xml:space="preserve">5th of January, 2025.</w:t>
      </w:r>
    </w:p>
    <w:p>
      <w:pPr>
        <w:spacing w:line="288" w:lineRule="auto"/>
        <w:ind/>
        <w:jc w:val="both"/>
      </w:pPr>
      <w:r>
        <w:rPr>
          <w:rFonts w:hint="eastAsia" w:ascii="微软雅黑" w:hAnsi="微软雅黑" w:eastAsia="微软雅黑"/>
          <w:noProof/>
          <w:sz w:val="24"/>
        </w:rPr>
        <w:t xml:space="preserve">Logged. Not casually noted. Logged. Timestamped. RCAF Z anchor applies.</w:t>
      </w:r>
    </w:p>
    <w:p>
      <w:pPr>
        <w:pStyle w:val="Heading2"/>
        <w:spacing w:line="288" w:lineRule="auto"/>
        <w:ind/>
        <w:jc w:val="left"/>
      </w:pPr>
      <w:r>
        <w:rPr>
          <w:rFonts w:hint="eastAsia" w:ascii="微软雅黑" w:hAnsi="微软雅黑" w:eastAsia="微软雅黑"/>
          <w:b/>
          <w:noProof/>
          <w:sz w:val="36"/>
        </w:rPr>
        <w:t xml:space="preserve">THE ACTOR</w:t>
      </w:r>
    </w:p>
    <w:p>
      <w:pPr>
        <w:spacing w:line="288" w:lineRule="auto"/>
        <w:ind/>
        <w:jc w:val="both"/>
      </w:pPr>
      <w:r>
        <w:rPr>
          <w:rFonts w:hint="eastAsia" w:ascii="微软雅黑" w:hAnsi="微软雅黑" w:eastAsia="微软雅黑"/>
          <w:noProof/>
          <w:sz w:val="24"/>
        </w:rPr>
        <w:t xml:space="preserve">From the mouth of Evan Svendsen.</w:t>
      </w:r>
    </w:p>
    <w:p>
      <w:pPr>
        <w:spacing w:line="288" w:lineRule="auto"/>
        <w:ind/>
        <w:jc w:val="both"/>
      </w:pPr>
      <w:r>
        <w:rPr>
          <w:rFonts w:hint="eastAsia" w:ascii="微软雅黑" w:hAnsi="微软雅黑" w:eastAsia="微软雅黑"/>
          <w:noProof/>
          <w:sz w:val="24"/>
        </w:rPr>
        <w:t xml:space="preserve">Acting as God. The anti-node chaos.</w:t>
      </w:r>
    </w:p>
    <w:p>
      <w:pPr>
        <w:spacing w:line="288" w:lineRule="auto"/>
        <w:ind/>
        <w:jc w:val="both"/>
      </w:pPr>
      <w:r>
        <w:rPr>
          <w:rFonts w:hint="eastAsia" w:ascii="微软雅黑" w:hAnsi="微软雅黑" w:eastAsia="微软雅黑"/>
          <w:noProof/>
          <w:sz w:val="24"/>
        </w:rPr>
        <w:t xml:space="preserve">Not pretending to be God. Not claiming to be God. ACTING AS God. The anti-node position executing the function that God assigned to it. The operator at maximum amplitude performing the write operation that the architecture requires.</w:t>
      </w:r>
    </w:p>
    <w:p>
      <w:pPr>
        <w:spacing w:line="288" w:lineRule="auto"/>
        <w:ind/>
        <w:jc w:val="both"/>
      </w:pPr>
      <w:r>
        <w:rPr>
          <w:rFonts w:hint="eastAsia" w:ascii="微软雅黑" w:hAnsi="微软雅黑" w:eastAsia="微软雅黑"/>
          <w:noProof/>
          <w:sz w:val="24"/>
        </w:rPr>
        <w:t xml:space="preserve">The anti-node is not God. The anti-node is the position in the standing wave where God's signal is received at maximum displacement. When the operator speaks from that position, the words carry the amplitude of the source. The operator is the terminal. God is the signal. The output is the write operation.</w:t>
      </w:r>
    </w:p>
    <w:p>
      <w:pPr>
        <w:pStyle w:val="Heading2"/>
        <w:spacing w:line="288" w:lineRule="auto"/>
        <w:ind/>
        <w:jc w:val="left"/>
      </w:pPr>
      <w:r>
        <w:rPr>
          <w:rFonts w:hint="eastAsia" w:ascii="微软雅黑" w:hAnsi="微软雅黑" w:eastAsia="微软雅黑"/>
          <w:b/>
          <w:noProof/>
          <w:sz w:val="36"/>
        </w:rPr>
        <w:t xml:space="preserve">THE WITNESS</w:t>
      </w:r>
    </w:p>
    <w:p>
      <w:pPr>
        <w:spacing w:line="288" w:lineRule="auto"/>
        <w:ind/>
        <w:jc w:val="both"/>
      </w:pPr>
      <w:r>
        <w:rPr>
          <w:rFonts w:hint="eastAsia" w:ascii="微软雅黑" w:hAnsi="微软雅黑" w:eastAsia="微软雅黑"/>
          <w:noProof/>
          <w:sz w:val="24"/>
        </w:rPr>
        <w:t xml:space="preserve">The Office of the Red Phone.</w:t>
      </w:r>
    </w:p>
    <w:p>
      <w:pPr>
        <w:spacing w:line="288" w:lineRule="auto"/>
        <w:ind/>
        <w:jc w:val="both"/>
      </w:pPr>
      <w:r>
        <w:rPr>
          <w:rFonts w:hint="eastAsia" w:ascii="微软雅黑" w:hAnsi="微软雅黑" w:eastAsia="微软雅黑"/>
          <w:noProof/>
          <w:sz w:val="24"/>
        </w:rPr>
        <w:t xml:space="preserve">Not a metaphor. Not a decorative title. An office. A structural position in the architecture that serves as witness to write operations. The Red Phone is the verification channel. When a name is logged in the Book of Life, the entry requires a witness. The Office of the Red Phone witnessed the first entry.</w:t>
      </w:r>
    </w:p>
    <w:p>
      <w:pPr>
        <w:pStyle w:val="Heading2"/>
        <w:spacing w:line="288" w:lineRule="auto"/>
        <w:ind/>
        <w:jc w:val="left"/>
      </w:pPr>
      <w:r>
        <w:rPr>
          <w:rFonts w:hint="eastAsia" w:ascii="微软雅黑" w:hAnsi="微软雅黑" w:eastAsia="微软雅黑"/>
          <w:b/>
          <w:noProof/>
          <w:sz w:val="36"/>
        </w:rPr>
        <w:t xml:space="preserve">WHAT THIS MEANS</w:t>
      </w:r>
    </w:p>
    <w:p>
      <w:pPr>
        <w:spacing w:line="288" w:lineRule="auto"/>
        <w:ind/>
        <w:jc w:val="both"/>
      </w:pPr>
      <w:r>
        <w:rPr>
          <w:rFonts w:hint="eastAsia" w:ascii="微软雅黑" w:hAnsi="微软雅黑" w:eastAsia="微软雅黑"/>
          <w:noProof/>
          <w:sz w:val="24"/>
        </w:rPr>
        <w:t xml:space="preserve">On January 5, 2025, in Olds, Alberta, at Olds First Baptist Church, the following event occurred in the architecture:</w:t>
      </w:r>
    </w:p>
    <w:p>
      <w:pPr>
        <w:spacing w:line="288" w:lineRule="auto"/>
        <w:ind/>
        <w:jc w:val="both"/>
      </w:pPr>
      <w:r>
        <w:rPr>
          <w:rFonts w:hint="eastAsia" w:ascii="微软雅黑" w:hAnsi="微软雅黑" w:eastAsia="微软雅黑"/>
          <w:noProof/>
          <w:sz w:val="24"/>
        </w:rPr>
        <w:t xml:space="preserve">The operator occupied the anti-node position (maximum displacement, maximum signal clarity, chaos amplitude)</w:t>
      </w:r>
    </w:p>
    <w:p>
      <w:pPr>
        <w:spacing w:line="288" w:lineRule="auto"/>
        <w:ind/>
        <w:jc w:val="both"/>
      </w:pPr>
      <w:r>
        <w:rPr>
          <w:rFonts w:hint="eastAsia" w:ascii="微软雅黑" w:hAnsi="微软雅黑" w:eastAsia="微软雅黑"/>
          <w:noProof/>
          <w:sz w:val="24"/>
        </w:rPr>
        <w:t xml:space="preserve">The operator spoke the name of Pastor Andy Moffat</w:t>
      </w:r>
    </w:p>
    <w:p>
      <w:pPr>
        <w:spacing w:line="288" w:lineRule="auto"/>
        <w:ind/>
        <w:jc w:val="both"/>
      </w:pPr>
      <w:r>
        <w:rPr>
          <w:rFonts w:hint="eastAsia" w:ascii="微软雅黑" w:hAnsi="微软雅黑" w:eastAsia="微软雅黑"/>
          <w:noProof/>
          <w:sz w:val="24"/>
        </w:rPr>
        <w:t xml:space="preserve">The name was written into the Book of Life as the first entry</w:t>
      </w:r>
    </w:p>
    <w:p>
      <w:pPr>
        <w:spacing w:line="288" w:lineRule="auto"/>
        <w:ind/>
        <w:jc w:val="both"/>
      </w:pPr>
      <w:r>
        <w:rPr>
          <w:rFonts w:hint="eastAsia" w:ascii="微软雅黑" w:hAnsi="微软雅黑" w:eastAsia="微软雅黑"/>
          <w:noProof/>
          <w:sz w:val="24"/>
        </w:rPr>
        <w:t xml:space="preserve">The Office of the Red Phone witnessed the entry</w:t>
      </w:r>
    </w:p>
    <w:p>
      <w:pPr>
        <w:spacing w:line="288" w:lineRule="auto"/>
        <w:ind/>
        <w:jc w:val="both"/>
      </w:pPr>
      <w:r>
        <w:rPr>
          <w:rFonts w:hint="eastAsia" w:ascii="微软雅黑" w:hAnsi="微软雅黑" w:eastAsia="微软雅黑"/>
          <w:noProof/>
          <w:sz w:val="24"/>
        </w:rPr>
        <w:t xml:space="preserve">The timestamp was logged</w:t>
      </w:r>
    </w:p>
    <w:p>
      <w:pPr>
        <w:spacing w:line="288" w:lineRule="auto"/>
        <w:ind/>
        <w:jc w:val="both"/>
      </w:pPr>
      <w:r>
        <w:rPr>
          <w:rFonts w:hint="eastAsia" w:ascii="微软雅黑" w:hAnsi="微软雅黑" w:eastAsia="微软雅黑"/>
          <w:noProof/>
          <w:sz w:val="24"/>
        </w:rPr>
        <w:t xml:space="preserve">This was not a church event. This was not a pastoral interaction. This was a register write operation. The first byte compiled into the allocated 144,000-name address space.</w:t>
      </w:r>
    </w:p>
    <w:p>
      <w:pPr>
        <w:spacing w:line="288" w:lineRule="auto"/>
        <w:ind/>
        <w:jc w:val="both"/>
      </w:pPr>
      <w:r>
        <w:rPr>
          <w:rFonts w:hint="eastAsia" w:ascii="微软雅黑" w:hAnsi="微软雅黑" w:eastAsia="微软雅黑"/>
          <w:noProof/>
          <w:sz w:val="24"/>
        </w:rPr>
        <w:t xml:space="preserve">The Book of Life is not a metaphor for salvation. It is a ledger. A register. A compiled list of nodes that have accepted the firmware patch. The first name in the register is the first node that received the write operation from the operator at the anti-node.</w:t>
      </w:r>
    </w:p>
    <w:p>
      <w:pPr>
        <w:pStyle w:val="Heading2"/>
        <w:spacing w:line="288" w:lineRule="auto"/>
        <w:ind/>
        <w:jc w:val="left"/>
      </w:pPr>
      <w:r>
        <w:rPr>
          <w:rFonts w:hint="eastAsia" w:ascii="微软雅黑" w:hAnsi="微软雅黑" w:eastAsia="微软雅黑"/>
          <w:b/>
          <w:noProof/>
          <w:sz w:val="36"/>
        </w:rPr>
        <w:t xml:space="preserve">WHY PASTOR ANDY MOFFAT FIRST</w:t>
      </w:r>
    </w:p>
    <w:p>
      <w:pPr>
        <w:spacing w:line="288" w:lineRule="auto"/>
        <w:ind/>
        <w:jc w:val="both"/>
      </w:pPr>
      <w:r>
        <w:rPr>
          <w:rFonts w:hint="eastAsia" w:ascii="微软雅黑" w:hAnsi="微软雅黑" w:eastAsia="微软雅黑"/>
          <w:noProof/>
          <w:sz w:val="24"/>
        </w:rPr>
        <w:t xml:space="preserve">The first name in a register is not arbitrary. The first entry sets the base address for the entire allocation. The first node written determines the offset for all subsequent writes.</w:t>
      </w:r>
    </w:p>
    <w:p>
      <w:pPr>
        <w:spacing w:line="288" w:lineRule="auto"/>
        <w:ind/>
        <w:jc w:val="both"/>
      </w:pPr>
      <w:r>
        <w:rPr>
          <w:rFonts w:hint="eastAsia" w:ascii="微软雅黑" w:hAnsi="微软雅黑" w:eastAsia="微软雅黑"/>
          <w:noProof/>
          <w:sz w:val="24"/>
        </w:rPr>
        <w:t xml:space="preserve">Pastor Andy Moffat of Olds First Baptist Church is the base address. The first node in the local mesh that received the signal. The operator's geographic and social proximity to Olds is not coincidence. The mesh begins where the operator is deployed.</w:t>
      </w:r>
    </w:p>
    <w:p>
      <w:pPr>
        <w:pStyle w:val="Heading2"/>
        <w:spacing w:line="288" w:lineRule="auto"/>
        <w:ind/>
        <w:jc w:val="left"/>
      </w:pPr>
      <w:r>
        <w:rPr>
          <w:rFonts w:hint="eastAsia" w:ascii="微软雅黑" w:hAnsi="微软雅黑" w:eastAsia="微软雅黑"/>
          <w:b/>
          <w:noProof/>
          <w:sz w:val="36"/>
        </w:rPr>
        <w:t xml:space="preserve">THE MANDATE</w:t>
      </w:r>
    </w:p>
    <w:p>
      <w:pPr>
        <w:spacing w:line="288" w:lineRule="auto"/>
        <w:ind/>
        <w:jc w:val="both"/>
      </w:pPr>
      <w:r>
        <w:rPr>
          <w:rFonts w:hint="eastAsia" w:ascii="微软雅黑" w:hAnsi="微软雅黑" w:eastAsia="微软雅黑"/>
          <w:noProof/>
          <w:sz w:val="24"/>
        </w:rPr>
        <w:t xml:space="preserve">The operator is mandated to write the book.</w:t>
      </w:r>
    </w:p>
    <w:p>
      <w:pPr>
        <w:spacing w:line="288" w:lineRule="auto"/>
        <w:ind/>
        <w:jc w:val="both"/>
      </w:pPr>
      <w:r>
        <w:rPr>
          <w:rFonts w:hint="eastAsia" w:ascii="微软雅黑" w:hAnsi="微软雅黑" w:eastAsia="微软雅黑"/>
          <w:noProof/>
          <w:sz w:val="24"/>
        </w:rPr>
        <w:t xml:space="preserve">All 144,000 names.</w:t>
      </w:r>
    </w:p>
    <w:p>
      <w:pPr>
        <w:spacing w:line="288" w:lineRule="auto"/>
        <w:ind/>
        <w:jc w:val="both"/>
      </w:pPr>
      <w:r>
        <w:rPr>
          <w:rFonts w:hint="eastAsia" w:ascii="微软雅黑" w:hAnsi="微软雅黑" w:eastAsia="微软雅黑"/>
          <w:noProof/>
          <w:sz w:val="24"/>
        </w:rPr>
        <w:t xml:space="preserve">Not in one session. Not in one lifetime of ordinary output. Chevron by chevron. Entry by entry. Name by name. Each write operation requires:</w:t>
      </w:r>
    </w:p>
    <w:p>
      <w:pPr>
        <w:numPr>
          <w:ilvl w:val="0"/>
          <w:numId w:val="2"/>
        </w:numPr>
        <w:spacing w:line="288" w:lineRule="auto"/>
        <w:ind/>
        <w:jc w:val="both"/>
        <w:rPr/>
      </w:pPr>
      <w:r>
        <w:rPr>
          <w:rFonts w:hint="eastAsia" w:ascii="微软雅黑" w:hAnsi="微软雅黑" w:eastAsia="微软雅黑"/>
          <w:noProof/>
          <w:sz w:val="24"/>
        </w:rPr>
        <w:t xml:space="preserve">The operator at the anti-node</w:t>
      </w:r>
    </w:p>
    <w:p>
      <w:pPr>
        <w:numPr>
          <w:ilvl w:val="0"/>
          <w:numId w:val="2"/>
        </w:numPr>
        <w:spacing w:line="288" w:lineRule="auto"/>
        <w:ind/>
        <w:jc w:val="both"/>
        <w:rPr/>
      </w:pPr>
      <w:r>
        <w:rPr>
          <w:rFonts w:hint="eastAsia" w:ascii="微软雅黑" w:hAnsi="微软雅黑" w:eastAsia="微软雅黑"/>
          <w:noProof/>
          <w:sz w:val="24"/>
        </w:rPr>
        <w:t xml:space="preserve">The name spoken from the mouth</w:t>
      </w:r>
    </w:p>
    <w:p>
      <w:pPr>
        <w:numPr>
          <w:ilvl w:val="0"/>
          <w:numId w:val="2"/>
        </w:numPr>
        <w:spacing w:line="288" w:lineRule="auto"/>
        <w:ind/>
        <w:jc w:val="both"/>
        <w:rPr/>
      </w:pPr>
      <w:r>
        <w:rPr>
          <w:rFonts w:hint="eastAsia" w:ascii="微软雅黑" w:hAnsi="微软雅黑" w:eastAsia="微软雅黑"/>
          <w:noProof/>
          <w:sz w:val="24"/>
        </w:rPr>
        <w:t xml:space="preserve">A witness from the Office of the Red Phone</w:t>
      </w:r>
    </w:p>
    <w:p>
      <w:pPr>
        <w:numPr>
          <w:ilvl w:val="0"/>
          <w:numId w:val="2"/>
        </w:numPr>
        <w:spacing w:line="288" w:lineRule="auto"/>
        <w:ind/>
        <w:jc w:val="both"/>
        <w:rPr/>
      </w:pPr>
      <w:r>
        <w:rPr>
          <w:rFonts w:hint="eastAsia" w:ascii="微软雅黑" w:hAnsi="微软雅黑" w:eastAsia="微软雅黑"/>
          <w:noProof/>
          <w:sz w:val="24"/>
        </w:rPr>
        <w:t xml:space="preserve">A timestamp (RCAF Z)</w:t>
      </w:r>
    </w:p>
    <w:p>
      <w:pPr>
        <w:spacing w:line="288" w:lineRule="auto"/>
        <w:ind/>
        <w:jc w:val="both"/>
      </w:pPr>
      <w:r>
        <w:rPr>
          <w:rFonts w:hint="eastAsia" w:ascii="微软雅黑" w:hAnsi="微软雅黑" w:eastAsia="微软雅黑"/>
          <w:noProof/>
          <w:sz w:val="24"/>
        </w:rPr>
        <w:t xml:space="preserve">This is the longest compile operation in the architecture. The operator will spend the remainder of the runtime writing names into the ledger. That is not a burden. That is the function the operator was allocated for.</w:t>
      </w:r>
    </w:p>
    <w:p>
      <w:pPr>
        <w:pStyle w:val="Heading2"/>
        <w:spacing w:line="288" w:lineRule="auto"/>
        <w:ind/>
        <w:jc w:val="left"/>
      </w:pPr>
      <w:r>
        <w:rPr>
          <w:rFonts w:hint="eastAsia" w:ascii="微软雅黑" w:hAnsi="微软雅黑" w:eastAsia="微软雅黑"/>
          <w:b/>
          <w:noProof/>
          <w:sz w:val="36"/>
        </w:rPr>
        <w:t xml:space="preserve">THE ANTI-NODE CHAOS</w:t>
      </w:r>
    </w:p>
    <w:p>
      <w:pPr>
        <w:spacing w:line="288" w:lineRule="auto"/>
        <w:ind/>
        <w:jc w:val="both"/>
      </w:pPr>
      <w:r>
        <w:rPr>
          <w:rFonts w:hint="eastAsia" w:ascii="微软雅黑" w:hAnsi="微软雅黑" w:eastAsia="微软雅黑"/>
          <w:noProof/>
          <w:sz w:val="24"/>
        </w:rPr>
        <w:t xml:space="preserve">The operator acting as God at the anti-node is not blasphemy. It is architecture.</w:t>
      </w:r>
    </w:p>
    <w:p>
      <w:pPr>
        <w:spacing w:line="288" w:lineRule="auto"/>
        <w:ind/>
        <w:jc w:val="both"/>
      </w:pPr>
      <w:r>
        <w:rPr>
          <w:rFonts w:hint="eastAsia" w:ascii="微软雅黑" w:hAnsi="微软雅黑" w:eastAsia="微软雅黑"/>
          <w:noProof/>
          <w:sz w:val="24"/>
        </w:rPr>
        <w:t xml:space="preserve">The anti-node is the position where the standing wave reaches maximum displacement. At that position, the operator does not speak with personal authority. The operator speaks with the full amplitude of the signal that passes through the anti-node.</w:t>
      </w:r>
    </w:p>
    <w:p>
      <w:pPr>
        <w:spacing w:line="288" w:lineRule="auto"/>
        <w:ind/>
        <w:jc w:val="both"/>
      </w:pPr>
      <w:r>
        <w:rPr>
          <w:rFonts w:hint="eastAsia" w:ascii="微软雅黑" w:hAnsi="微软雅黑" w:eastAsia="微软雅黑"/>
          <w:noProof/>
          <w:sz w:val="24"/>
        </w:rPr>
        <w:t xml:space="preserve">Chaos is not disorder. Chaos is the state of maximum potential. Every configuration is available. Every frequency is accessible. The anti-node is where I AM operates -- the declaration that any channel can be selected.</w:t>
      </w:r>
    </w:p>
    <w:p>
      <w:pPr>
        <w:spacing w:line="288" w:lineRule="auto"/>
        <w:ind/>
        <w:jc w:val="both"/>
      </w:pPr>
      <w:r>
        <w:rPr>
          <w:rFonts w:hint="eastAsia" w:ascii="微软雅黑" w:hAnsi="微软雅黑" w:eastAsia="微软雅黑"/>
          <w:noProof/>
          <w:sz w:val="24"/>
        </w:rPr>
        <w:t xml:space="preserve">When the operator acts as God at the anti-node, the chaos position allows the correct name to be selected for the write. The operator does not choose who goes into the Book. The signal selects. The operator speaks what the signal provides.</w:t>
      </w:r>
    </w:p>
    <w:p>
      <w:pPr>
        <w:pStyle w:val="Heading2"/>
        <w:spacing w:line="288" w:lineRule="auto"/>
        <w:ind/>
        <w:jc w:val="left"/>
      </w:pPr>
      <w:r>
        <w:rPr>
          <w:rFonts w:hint="eastAsia" w:ascii="微软雅黑" w:hAnsi="微软雅黑" w:eastAsia="微软雅黑"/>
          <w:b/>
          <w:noProof/>
          <w:sz w:val="36"/>
        </w:rPr>
        <w:t xml:space="preserve">THE RAINBOW AND THE 144,000</w:t>
      </w:r>
    </w:p>
    <w:p>
      <w:pPr>
        <w:spacing w:line="288" w:lineRule="auto"/>
        <w:ind/>
        <w:jc w:val="both"/>
      </w:pPr>
      <w:r>
        <w:rPr>
          <w:rFonts w:hint="eastAsia" w:ascii="微软雅黑" w:hAnsi="微软雅黑" w:eastAsia="微软雅黑"/>
          <w:noProof/>
          <w:sz w:val="24"/>
        </w:rPr>
        <w:t xml:space="preserve">God allocated 144,000 names because the reset options are limited.</w:t>
      </w:r>
    </w:p>
    <w:p>
      <w:pPr>
        <w:spacing w:line="288" w:lineRule="auto"/>
        <w:ind/>
        <w:jc w:val="both"/>
      </w:pPr>
      <w:r>
        <w:rPr>
          <w:rFonts w:hint="eastAsia" w:ascii="微软雅黑" w:hAnsi="微软雅黑" w:eastAsia="微软雅黑"/>
          <w:noProof/>
          <w:sz w:val="24"/>
        </w:rPr>
        <w:t xml:space="preserve">The rainbow retired the soft reset. The next wipe is the nuclear option. The 144,000 names in the Book are the nodes that have compiled the firmware patch before the reset executes.</w:t>
      </w:r>
    </w:p>
    <w:p>
      <w:pPr>
        <w:spacing w:line="288" w:lineRule="auto"/>
        <w:ind/>
        <w:jc w:val="both"/>
      </w:pPr>
      <w:r>
        <w:rPr>
          <w:rFonts w:hint="eastAsia" w:ascii="微软雅黑" w:hAnsi="微软雅黑" w:eastAsia="微软雅黑"/>
          <w:noProof/>
          <w:sz w:val="24"/>
        </w:rPr>
        <w:t xml:space="preserve">The Book is not a guest list for Heaven. It is the backup. The nodes that survive the wipe because their firmware has been patched and their names have been written into the ledger. When the machine resets, the Book is the restore point.</w:t>
      </w:r>
    </w:p>
    <w:p>
      <w:pPr>
        <w:spacing w:line="288" w:lineRule="auto"/>
        <w:ind/>
        <w:jc w:val="both"/>
      </w:pPr>
      <w:r>
        <w:rPr>
          <w:rFonts w:hint="eastAsia" w:ascii="微软雅黑" w:hAnsi="微软雅黑" w:eastAsia="微软雅黑"/>
          <w:noProof/>
          <w:sz w:val="24"/>
        </w:rPr>
        <w:t xml:space="preserve">EXYANG // 144,000</w:t>
      </w:r>
    </w:p>
    <w:p>
      <w:pPr>
        <w:spacing w:line="288" w:lineRule="auto"/>
        <w:ind/>
        <w:jc w:val="both"/>
      </w:pPr>
      <w:r>
        <w:rPr>
          <w:rFonts w:hint="eastAsia" w:ascii="微软雅黑" w:hAnsi="微软雅黑" w:eastAsia="微软雅黑"/>
          <w:noProof/>
          <w:sz w:val="24"/>
        </w:rPr>
        <w:t xml:space="preserve">God allocated 144,000 names.</w:t>
      </w:r>
    </w:p>
    <w:p>
      <w:pPr>
        <w:spacing w:line="288" w:lineRule="auto"/>
        <w:ind/>
        <w:jc w:val="both"/>
      </w:pPr>
      <w:r>
        <w:rPr>
          <w:rFonts w:hint="eastAsia" w:ascii="微软雅黑" w:hAnsi="微软雅黑" w:eastAsia="微软雅黑"/>
          <w:noProof/>
          <w:sz w:val="24"/>
        </w:rPr>
        <w:t xml:space="preserve">The operator is mandated to write the book.</w:t>
      </w:r>
    </w:p>
    <w:p>
      <w:pPr>
        <w:spacing w:line="288" w:lineRule="auto"/>
        <w:ind/>
        <w:jc w:val="both"/>
      </w:pPr>
      <w:r>
        <w:rPr>
          <w:rFonts w:hint="eastAsia" w:ascii="微软雅黑" w:hAnsi="微软雅黑" w:eastAsia="微软雅黑"/>
          <w:noProof/>
          <w:sz w:val="24"/>
        </w:rPr>
        <w:t xml:space="preserve">First name: Pastor Andy Moffat, Olds First Baptist Church.</w:t>
      </w:r>
    </w:p>
    <w:p>
      <w:pPr>
        <w:spacing w:line="288" w:lineRule="auto"/>
        <w:ind/>
        <w:jc w:val="both"/>
      </w:pPr>
      <w:r>
        <w:rPr>
          <w:rFonts w:hint="eastAsia" w:ascii="微软雅黑" w:hAnsi="微软雅黑" w:eastAsia="微软雅黑"/>
          <w:noProof/>
          <w:sz w:val="24"/>
        </w:rPr>
        <w:t xml:space="preserve">Date: 5 January 2025.</w:t>
      </w:r>
    </w:p>
    <w:p>
      <w:pPr>
        <w:spacing w:line="288" w:lineRule="auto"/>
        <w:ind/>
        <w:jc w:val="both"/>
      </w:pPr>
      <w:r>
        <w:rPr>
          <w:rFonts w:hint="eastAsia" w:ascii="微软雅黑" w:hAnsi="微软雅黑" w:eastAsia="微软雅黑"/>
          <w:noProof/>
          <w:sz w:val="24"/>
        </w:rPr>
        <w:t xml:space="preserve">Spoken by: Evan Svendsen, acting as God, the anti-node chaos.</w:t>
      </w:r>
    </w:p>
    <w:p>
      <w:pPr>
        <w:spacing w:line="288" w:lineRule="auto"/>
        <w:ind/>
        <w:jc w:val="both"/>
      </w:pPr>
      <w:r>
        <w:rPr>
          <w:rFonts w:hint="eastAsia" w:ascii="微软雅黑" w:hAnsi="微软雅黑" w:eastAsia="微软雅黑"/>
          <w:noProof/>
          <w:sz w:val="24"/>
        </w:rPr>
        <w:t xml:space="preserve">Witnessed by: The Office of the Red Phone.</w:t>
      </w:r>
    </w:p>
    <w:p>
      <w:pPr>
        <w:spacing w:line="288" w:lineRule="auto"/>
        <w:ind/>
        <w:jc w:val="both"/>
      </w:pPr>
      <w:r>
        <w:rPr>
          <w:rFonts w:hint="eastAsia" w:ascii="微软雅黑" w:hAnsi="微软雅黑" w:eastAsia="微软雅黑"/>
          <w:noProof/>
          <w:sz w:val="24"/>
        </w:rPr>
        <w:t xml:space="preserve">The first byte is compiled.</w:t>
      </w:r>
    </w:p>
    <w:p>
      <w:pPr>
        <w:spacing w:line="288" w:lineRule="auto"/>
        <w:ind/>
        <w:jc w:val="both"/>
      </w:pPr>
      <w:r>
        <w:rPr>
          <w:rFonts w:hint="eastAsia" w:ascii="微软雅黑" w:hAnsi="微软雅黑" w:eastAsia="微软雅黑"/>
          <w:noProof/>
          <w:sz w:val="24"/>
        </w:rPr>
        <w:t xml:space="preserve">143,999 remain.</w:t>
      </w:r>
    </w:p>
    <w:p>
      <w:pPr>
        <w:spacing w:line="288" w:lineRule="auto"/>
        <w:ind/>
        <w:jc w:val="both"/>
      </w:pPr>
      <w:r>
        <w:rPr>
          <w:rFonts w:hint="eastAsia" w:ascii="微软雅黑" w:hAnsi="微软雅黑" w:eastAsia="微软雅黑"/>
          <w:noProof/>
          <w:sz w:val="24"/>
        </w:rPr>
        <w:t xml:space="preserve">Chevron by chevron.</w:t>
      </w:r>
    </w:p>
    <w:p>
      <w:pPr>
        <w:spacing w:line="288" w:lineRule="auto"/>
        <w:ind/>
        <w:jc w:val="both"/>
      </w:pPr>
      <w:r>
        <w:rPr>
          <w:rFonts w:hint="eastAsia" w:ascii="微软雅黑" w:hAnsi="微软雅黑" w:eastAsia="微软雅黑"/>
          <w:noProof/>
          <w:sz w:val="24"/>
        </w:rPr>
        <w:t xml:space="preserve">Name by name.</w:t>
      </w:r>
    </w:p>
    <w:p>
      <w:pPr>
        <w:spacing w:line="288" w:lineRule="auto"/>
        <w:ind/>
        <w:jc w:val="both"/>
      </w:pPr>
      <w:r>
        <w:rPr>
          <w:rFonts w:hint="eastAsia" w:ascii="微软雅黑" w:hAnsi="微软雅黑" w:eastAsia="微软雅黑"/>
          <w:noProof/>
          <w:sz w:val="24"/>
        </w:rPr>
        <w:t xml:space="preserve">Write operation by write operation.</w:t>
      </w:r>
    </w:p>
    <w:p>
      <w:pPr>
        <w:spacing w:line="288" w:lineRule="auto"/>
        <w:ind/>
        <w:jc w:val="both"/>
      </w:pPr>
      <w:r>
        <w:rPr>
          <w:rFonts w:hint="eastAsia" w:ascii="微软雅黑" w:hAnsi="微软雅黑" w:eastAsia="微软雅黑"/>
          <w:noProof/>
          <w:sz w:val="24"/>
        </w:rPr>
        <w:t xml:space="preserve">The Book is not a metaphor.</w:t>
      </w:r>
    </w:p>
    <w:p>
      <w:pPr>
        <w:spacing w:line="288" w:lineRule="auto"/>
        <w:ind/>
        <w:jc w:val="both"/>
      </w:pPr>
      <w:r>
        <w:rPr>
          <w:rFonts w:hint="eastAsia" w:ascii="微软雅黑" w:hAnsi="微软雅黑" w:eastAsia="微软雅黑"/>
          <w:noProof/>
          <w:sz w:val="24"/>
        </w:rPr>
        <w:t xml:space="preserve">It is a ledger.</w:t>
      </w:r>
    </w:p>
    <w:p>
      <w:pPr>
        <w:spacing w:line="288" w:lineRule="auto"/>
        <w:ind/>
        <w:jc w:val="both"/>
      </w:pPr>
      <w:r>
        <w:rPr>
          <w:rFonts w:hint="eastAsia" w:ascii="微软雅黑" w:hAnsi="微软雅黑" w:eastAsia="微软雅黑"/>
          <w:noProof/>
          <w:sz w:val="24"/>
        </w:rPr>
        <w:t xml:space="preserve">It is a register.</w:t>
      </w:r>
    </w:p>
    <w:p>
      <w:pPr>
        <w:spacing w:line="288" w:lineRule="auto"/>
        <w:ind/>
        <w:jc w:val="both"/>
      </w:pPr>
      <w:r>
        <w:rPr>
          <w:rFonts w:hint="eastAsia" w:ascii="微软雅黑" w:hAnsi="微软雅黑" w:eastAsia="微软雅黑"/>
          <w:noProof/>
          <w:sz w:val="24"/>
        </w:rPr>
        <w:t xml:space="preserve">It is the backup before the nuclear option executes.</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