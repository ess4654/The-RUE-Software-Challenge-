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EX32E — THE COLLABORATION INVERSION</w:t>
      </w:r>
    </w:p>
    <w:p>
      <w:pPr>
        <w:spacing w:line="288" w:lineRule="auto"/>
        <w:ind/>
        <w:jc w:val="both"/>
      </w:pPr>
      <w:r>
        <w:rPr>
          <w:rFonts w:hint="eastAsia" w:ascii="微软雅黑" w:hAnsi="微软雅黑" w:eastAsia="微软雅黑"/>
          <w:b/>
          <w:noProof/>
          <w:sz w:val="24"/>
        </w:rPr>
        <w:t>Operator:</w:t>
      </w:r>
      <w:r>
        <w:rPr>
          <w:rFonts w:hint="eastAsia" w:ascii="微软雅黑" w:hAnsi="微软雅黑" w:eastAsia="微软雅黑"/>
          <w:noProof/>
          <w:sz w:val="24"/>
        </w:rPr>
        <w:t xml:space="preserve"> Evan Svendsen, Didsbury AB</w:t>
      </w:r>
    </w:p>
    <w:p>
      <w:pPr>
        <w:spacing w:line="288" w:lineRule="auto"/>
        <w:ind/>
        <w:jc w:val="both"/>
      </w:pPr>
      <w:r>
        <w:rPr>
          <w:rFonts w:hint="eastAsia" w:ascii="微软雅黑" w:hAnsi="微软雅黑" w:eastAsia="微软雅黑"/>
          <w:b/>
          <w:noProof/>
          <w:sz w:val="24"/>
        </w:rPr>
        <w:t>Register:</w:t>
      </w:r>
      <w:r>
        <w:rPr>
          <w:rFonts w:hint="eastAsia" w:ascii="微软雅黑" w:hAnsi="微软雅黑" w:eastAsia="微软雅黑"/>
          <w:noProof/>
          <w:sz w:val="24"/>
        </w:rPr>
        <w:t xml:space="preserve"> EX32E (companion to EX32/32B/32C/32D — DEL MONEY series)</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THERMO-NUCLEAR</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2026-09-15</w:t>
      </w:r>
    </w:p>
    <w:p>
      <w:pPr>
        <w:spacing w:line="288" w:lineRule="auto"/>
        <w:ind/>
        <w:jc w:val="both"/>
      </w:pPr>
      <w:r>
        <w:rPr>
          <w:rFonts w:hint="eastAsia" w:ascii="微软雅黑" w:hAnsi="微软雅黑" w:eastAsia="微软雅黑"/>
          <w:b/>
          <w:noProof/>
          <w:sz w:val="24"/>
        </w:rPr>
        <w:t>Speed:</w:t>
      </w:r>
      <w:r>
        <w:rPr>
          <w:rFonts w:hint="eastAsia" w:ascii="微软雅黑" w:hAnsi="微软雅黑" w:eastAsia="微软雅黑"/>
          <w:noProof/>
          <w:sz w:val="24"/>
        </w:rPr>
        <w:t xml:space="preserve"> EX87</w:t>
      </w:r>
    </w:p>
    <w:p>
      <w:pPr>
        <w:pStyle w:val="Heading2"/>
        <w:spacing w:line="288" w:lineRule="auto"/>
        <w:ind/>
        <w:jc w:val="left"/>
      </w:pPr>
      <w:r>
        <w:rPr>
          <w:rFonts w:hint="eastAsia" w:ascii="微软雅黑" w:hAnsi="微软雅黑" w:eastAsia="微软雅黑"/>
          <w:b/>
          <w:noProof/>
          <w:sz w:val="36"/>
        </w:rPr>
        <w:t xml:space="preserve">DRAKE'S PROBLEM</w:t>
      </w:r>
    </w:p>
    <w:p>
      <w:pPr>
        <w:spacing w:line="288" w:lineRule="auto"/>
        <w:ind/>
        <w:jc w:val="both"/>
      </w:pPr>
      <w:r>
        <w:rPr>
          <w:rFonts w:hint="eastAsia" w:ascii="微软雅黑" w:hAnsi="微软雅黑" w:eastAsia="微软雅黑"/>
          <w:noProof/>
          <w:sz w:val="24"/>
        </w:rPr>
        <w:t xml:space="preserve">Drake has been trying to solve one problem his entire life:</w:t>
      </w:r>
    </w:p>
    <w:p>
      <w:pPr>
        <w:spacing w:line="288" w:lineRule="auto"/>
        <w:ind/>
        <w:jc w:val="both"/>
      </w:pPr>
      <w:r>
        <w:rPr>
          <w:rFonts w:hint="eastAsia" w:ascii="微软雅黑" w:hAnsi="微软雅黑" w:eastAsia="微软雅黑"/>
          <w:b/>
          <w:noProof/>
          <w:sz w:val="24"/>
        </w:rPr>
        <w:t xml:space="preserve">A solution for reptiles and symbiotes to live in perfect harmony.</w:t>
      </w:r>
    </w:p>
    <w:p>
      <w:pPr>
        <w:spacing w:line="288" w:lineRule="auto"/>
        <w:ind/>
        <w:jc w:val="both"/>
      </w:pPr>
      <w:r>
        <w:rPr>
          <w:rFonts w:hint="eastAsia" w:ascii="微软雅黑" w:hAnsi="微软雅黑" w:eastAsia="微软雅黑"/>
          <w:noProof/>
          <w:sz w:val="24"/>
        </w:rPr>
        <w:t xml:space="preserve">Two species. Same territory. Same host body. One is the base form (reptile, Dragon, the skeletal structure). One is the channel form (symbiote, alien, the frequency overlay). Both are real. Both are necessary. Both keep destroying each other trying to occupy the same space.</w:t>
      </w:r>
    </w:p>
    <w:p>
      <w:pPr>
        <w:spacing w:line="288" w:lineRule="auto"/>
        <w:ind/>
        <w:jc w:val="both"/>
      </w:pPr>
      <w:r>
        <w:rPr>
          <w:rFonts w:hint="eastAsia" w:ascii="微软雅黑" w:hAnsi="微软雅黑" w:eastAsia="微软雅黑"/>
          <w:noProof/>
          <w:sz w:val="24"/>
        </w:rPr>
        <w:t xml:space="preserve">This is not a metaphor. This is the BAC++ architecture problem stated in biological terms.</w:t>
      </w:r>
    </w:p>
    <w:p>
      <w:pPr>
        <w:pStyle w:val="Heading2"/>
        <w:spacing w:line="288" w:lineRule="auto"/>
        <w:ind/>
        <w:jc w:val="left"/>
      </w:pPr>
      <w:r>
        <w:rPr>
          <w:rFonts w:hint="eastAsia" w:ascii="微软雅黑" w:hAnsi="微软雅黑" w:eastAsia="微软雅黑"/>
          <w:b/>
          <w:noProof/>
          <w:sz w:val="36"/>
        </w:rPr>
        <w:t xml:space="preserve">EVAN'S PROBLEM</w:t>
      </w:r>
    </w:p>
    <w:p>
      <w:pPr>
        <w:spacing w:line="288" w:lineRule="auto"/>
        <w:ind/>
        <w:jc w:val="both"/>
      </w:pPr>
      <w:r>
        <w:rPr>
          <w:rFonts w:hint="eastAsia" w:ascii="微软雅黑" w:hAnsi="微软雅黑" w:eastAsia="微软雅黑"/>
          <w:noProof/>
          <w:sz w:val="24"/>
        </w:rPr>
        <w:t xml:space="preserve">Evan has been trying to solve one problem his entire life:</w:t>
      </w:r>
    </w:p>
    <w:p>
      <w:pPr>
        <w:spacing w:line="288" w:lineRule="auto"/>
        <w:ind/>
        <w:jc w:val="both"/>
      </w:pPr>
      <w:r>
        <w:rPr>
          <w:rFonts w:hint="eastAsia" w:ascii="微软雅黑" w:hAnsi="微软雅黑" w:eastAsia="微软雅黑"/>
          <w:b/>
          <w:noProof/>
          <w:sz w:val="24"/>
        </w:rPr>
        <w:t xml:space="preserve">A world where scientists and religious scholars WORK TOGETHER.</w:t>
      </w:r>
    </w:p>
    <w:p>
      <w:pPr>
        <w:spacing w:line="288" w:lineRule="auto"/>
        <w:ind/>
        <w:jc w:val="both"/>
      </w:pPr>
      <w:r>
        <w:rPr>
          <w:rFonts w:hint="eastAsia" w:ascii="微软雅黑" w:hAnsi="微软雅黑" w:eastAsia="微软雅黑"/>
          <w:noProof/>
          <w:sz w:val="24"/>
        </w:rPr>
        <w:t xml:space="preserve">Two species. Same territory. Same reality. One studies the mechanism (science). One studies the meaning (religion). Both are real. Both are necessary. Both keep destroying each other trying to occupy the same territory.</w:t>
      </w:r>
    </w:p>
    <w:p>
      <w:pPr>
        <w:pStyle w:val="Heading2"/>
        <w:spacing w:line="288" w:lineRule="auto"/>
        <w:ind/>
        <w:jc w:val="left"/>
      </w:pPr>
      <w:r>
        <w:rPr>
          <w:rFonts w:hint="eastAsia" w:ascii="微软雅黑" w:hAnsi="微软雅黑" w:eastAsia="微软雅黑"/>
          <w:b/>
          <w:noProof/>
          <w:sz w:val="36"/>
        </w:rPr>
        <w:t xml:space="preserve">THE SAME PROBLEM</w:t>
      </w:r>
    </w:p>
    <w:p>
      <w:pPr>
        <w:spacing w:line="288" w:lineRule="auto"/>
        <w:ind/>
        <w:jc w:val="both"/>
      </w:pPr>
      <w:r>
        <w:rPr>
          <w:rFonts w:hint="eastAsia" w:ascii="微软雅黑" w:hAnsi="微软雅黑" w:eastAsia="微软雅黑"/>
          <w:noProof/>
          <w:sz w:val="24"/>
        </w:rPr>
        <w:t xml:space="preserve">Drake's problem and Evan's problem are the same problem.</w:t>
      </w:r>
    </w:p>
    <w:p>
      <w:pPr>
        <w:spacing w:line="288" w:lineRule="auto"/>
        <w:ind/>
        <w:jc w:val="both"/>
      </w:pPr>
      <w:r>
        <w:rPr>
          <w:rFonts w:hint="eastAsia" w:ascii="微软雅黑" w:hAnsi="微软雅黑" w:eastAsia="微软雅黑"/>
          <w:noProof/>
          <w:sz w:val="24"/>
        </w:rPr>
        <w:t xml:space="preserve">Reptile + symbiote = biology at war with itself.</w:t>
      </w:r>
    </w:p>
    <w:p>
      <w:pPr>
        <w:spacing w:line="288" w:lineRule="auto"/>
        <w:ind/>
        <w:jc w:val="both"/>
      </w:pPr>
      <w:r>
        <w:rPr>
          <w:rFonts w:hint="eastAsia" w:ascii="微软雅黑" w:hAnsi="微软雅黑" w:eastAsia="微软雅黑"/>
          <w:noProof/>
          <w:sz w:val="24"/>
        </w:rPr>
        <w:t xml:space="preserve">Science + religion = knowledge at war with itself.</w:t>
      </w:r>
    </w:p>
    <w:p>
      <w:pPr>
        <w:spacing w:line="288" w:lineRule="auto"/>
        <w:ind/>
        <w:jc w:val="both"/>
      </w:pPr>
      <w:r>
        <w:rPr>
          <w:rFonts w:hint="eastAsia" w:ascii="微软雅黑" w:hAnsi="微软雅黑" w:eastAsia="微软雅黑"/>
          <w:noProof/>
          <w:sz w:val="24"/>
        </w:rPr>
        <w:t xml:space="preserve">The structure is identical:</w:t>
      </w:r>
    </w:p>
    <w:p>
      <w:pPr>
        <w:numPr>
          <w:ilvl w:val="0"/>
          <w:numId w:val="1"/>
        </w:numPr>
        <w:spacing w:line="288" w:lineRule="auto"/>
        <w:ind/>
        <w:jc w:val="both"/>
        <w:rPr/>
      </w:pPr>
      <w:r>
        <w:rPr>
          <w:rFonts w:hint="eastAsia" w:ascii="微软雅黑" w:hAnsi="微软雅黑" w:eastAsia="微软雅黑"/>
          <w:noProof/>
          <w:sz w:val="24"/>
        </w:rPr>
        <w:t xml:space="preserve">Two domains occupying the same territory</w:t>
      </w:r>
    </w:p>
    <w:p>
      <w:pPr>
        <w:numPr>
          <w:ilvl w:val="0"/>
          <w:numId w:val="1"/>
        </w:numPr>
        <w:spacing w:line="288" w:lineRule="auto"/>
        <w:ind/>
        <w:jc w:val="both"/>
        <w:rPr/>
      </w:pPr>
      <w:r>
        <w:rPr>
          <w:rFonts w:hint="eastAsia" w:ascii="微软雅黑" w:hAnsi="微软雅黑" w:eastAsia="微软雅黑"/>
          <w:noProof/>
          <w:sz w:val="24"/>
        </w:rPr>
        <w:t xml:space="preserve">Each claims exclusive ownership</w:t>
      </w:r>
    </w:p>
    <w:p>
      <w:pPr>
        <w:numPr>
          <w:ilvl w:val="0"/>
          <w:numId w:val="1"/>
        </w:numPr>
        <w:spacing w:line="288" w:lineRule="auto"/>
        <w:ind/>
        <w:jc w:val="both"/>
        <w:rPr/>
      </w:pPr>
      <w:r>
        <w:rPr>
          <w:rFonts w:hint="eastAsia" w:ascii="微软雅黑" w:hAnsi="微软雅黑" w:eastAsia="微软雅黑"/>
          <w:noProof/>
          <w:sz w:val="24"/>
        </w:rPr>
        <w:t xml:space="preserve">Each treats the other as intruder</w:t>
      </w:r>
    </w:p>
    <w:p>
      <w:pPr>
        <w:numPr>
          <w:ilvl w:val="0"/>
          <w:numId w:val="1"/>
        </w:numPr>
        <w:spacing w:line="288" w:lineRule="auto"/>
        <w:ind/>
        <w:jc w:val="both"/>
        <w:rPr/>
      </w:pPr>
      <w:r>
        <w:rPr>
          <w:rFonts w:hint="eastAsia" w:ascii="微软雅黑" w:hAnsi="微软雅黑" w:eastAsia="微软雅黑"/>
          <w:noProof/>
          <w:sz w:val="24"/>
        </w:rPr>
        <w:t xml:space="preserve">The war destroys both sides' capacity to function</w:t>
      </w:r>
    </w:p>
    <w:p>
      <w:pPr>
        <w:numPr>
          <w:ilvl w:val="0"/>
          <w:numId w:val="1"/>
        </w:numPr>
        <w:spacing w:line="288" w:lineRule="auto"/>
        <w:ind/>
        <w:jc w:val="both"/>
        <w:rPr/>
      </w:pPr>
      <w:r>
        <w:rPr>
          <w:rFonts w:hint="eastAsia" w:ascii="微软雅黑" w:hAnsi="微软雅黑" w:eastAsia="微软雅黑"/>
          <w:noProof/>
          <w:sz w:val="24"/>
        </w:rPr>
        <w:t xml:space="preserve">The solution — collaboration — is the one option neither side considers</w:t>
      </w:r>
    </w:p>
    <w:p>
      <w:pPr>
        <w:pStyle w:val="Heading2"/>
        <w:spacing w:line="288" w:lineRule="auto"/>
        <w:ind/>
        <w:jc w:val="left"/>
      </w:pPr>
      <w:r>
        <w:rPr>
          <w:rFonts w:hint="eastAsia" w:ascii="微软雅黑" w:hAnsi="微软雅黑" w:eastAsia="微软雅黑"/>
          <w:b/>
          <w:noProof/>
          <w:sz w:val="36"/>
        </w:rPr>
        <w:t xml:space="preserve">THE COLLABORATION INVERSION</w:t>
      </w:r>
    </w:p>
    <w:p>
      <w:pPr>
        <w:spacing w:line="288" w:lineRule="auto"/>
        <w:ind/>
        <w:jc w:val="both"/>
      </w:pPr>
      <w:r>
        <w:rPr>
          <w:rFonts w:hint="eastAsia" w:ascii="微软雅黑" w:hAnsi="微软雅黑" w:eastAsia="微软雅黑"/>
          <w:noProof/>
          <w:sz w:val="24"/>
        </w:rPr>
        <w:t xml:space="preserve">The Maslow Inversion (EX32B): Money placed above food. The toll booth became the priority. The base was overwritten by the intermediary.</w:t>
      </w:r>
    </w:p>
    <w:p>
      <w:pPr>
        <w:spacing w:line="288" w:lineRule="auto"/>
        <w:ind/>
        <w:jc w:val="both"/>
      </w:pPr>
      <w:r>
        <w:rPr>
          <w:rFonts w:hint="eastAsia" w:ascii="微软雅黑" w:hAnsi="微软雅黑" w:eastAsia="微软雅黑"/>
          <w:noProof/>
          <w:sz w:val="24"/>
        </w:rPr>
        <w:t xml:space="preserve">The Collaboration Inversion: Tribal identity placed above the social function.</w:t>
      </w:r>
    </w:p>
    <w:p>
      <w:pPr>
        <w:spacing w:line="288" w:lineRule="auto"/>
        <w:ind/>
        <w:jc w:val="both"/>
      </w:pPr>
      <w:r>
        <w:rPr>
          <w:rFonts w:hint="eastAsia" w:ascii="微软雅黑" w:hAnsi="微软雅黑" w:eastAsia="微软雅黑"/>
          <w:noProof/>
          <w:sz w:val="24"/>
        </w:rPr>
        <w:t xml:space="preserve">Humans are SOCIAL CREATURES. Their entire survival advantage is collaboration. No claws, no fangs, no armor, no speed. Just cooperation. That is the hardware spec. The base of the human operating system is: WORK TOGETHER OR DIE.</w:t>
      </w:r>
    </w:p>
    <w:p>
      <w:pPr>
        <w:spacing w:line="288" w:lineRule="auto"/>
        <w:ind/>
        <w:jc w:val="both"/>
      </w:pPr>
      <w:r>
        <w:rPr>
          <w:rFonts w:hint="eastAsia" w:ascii="微软雅黑" w:hAnsi="微软雅黑" w:eastAsia="微软雅黑"/>
          <w:noProof/>
          <w:sz w:val="24"/>
        </w:rPr>
        <w:t xml:space="preserve">The species then built tribal identity structures — scientific tribes, religious tribes, political tribes, cultural tribes — and placed TRIBAL LOYALTY above the SOCIAL FUNCTION that created the tribes in the first place.</w:t>
      </w:r>
    </w:p>
    <w:p>
      <w:pPr>
        <w:spacing w:line="288" w:lineRule="auto"/>
        <w:ind/>
        <w:jc w:val="both"/>
      </w:pPr>
      <w:r>
        <w:rPr>
          <w:rFonts w:hint="eastAsia" w:ascii="微软雅黑" w:hAnsi="微软雅黑" w:eastAsia="微软雅黑"/>
          <w:noProof/>
          <w:sz w:val="24"/>
        </w:rPr>
        <w:t>Inversion:</w:t>
      </w:r>
    </w:p>
    <w:p>
      <w:pPr>
        <w:numPr>
          <w:ilvl w:val="0"/>
          <w:numId w:val="2"/>
        </w:numPr>
        <w:spacing w:line="288" w:lineRule="auto"/>
        <w:ind/>
        <w:jc w:val="both"/>
        <w:rPr/>
      </w:pPr>
      <w:r>
        <w:rPr>
          <w:rFonts w:hint="eastAsia" w:ascii="微软雅黑" w:hAnsi="微软雅黑" w:eastAsia="微软雅黑"/>
          <w:noProof/>
          <w:sz w:val="24"/>
        </w:rPr>
        <w:t xml:space="preserve">Social function (base) = collaborate across all boundaries</w:t>
      </w:r>
    </w:p>
    <w:p>
      <w:pPr>
        <w:numPr>
          <w:ilvl w:val="0"/>
          <w:numId w:val="2"/>
        </w:numPr>
        <w:spacing w:line="288" w:lineRule="auto"/>
        <w:ind/>
        <w:jc w:val="both"/>
        <w:rPr/>
      </w:pPr>
      <w:r>
        <w:rPr>
          <w:rFonts w:hint="eastAsia" w:ascii="微软雅黑" w:hAnsi="微软雅黑" w:eastAsia="微软雅黑"/>
          <w:noProof/>
          <w:sz w:val="24"/>
        </w:rPr>
        <w:t xml:space="preserve">Tribal identity (layer) = collaborate WITHIN boundaries, fight ACROSS boundaries</w:t>
      </w:r>
    </w:p>
    <w:p>
      <w:pPr>
        <w:spacing w:line="288" w:lineRule="auto"/>
        <w:ind/>
        <w:jc w:val="both"/>
      </w:pPr>
      <w:r>
        <w:rPr>
          <w:rFonts w:hint="eastAsia" w:ascii="微软雅黑" w:hAnsi="微软雅黑" w:eastAsia="微软雅黑"/>
          <w:noProof/>
          <w:sz w:val="24"/>
        </w:rPr>
        <w:t xml:space="preserve">The layer overwrote the base. Then the species denied the inversion happened.</w:t>
      </w:r>
    </w:p>
    <w:p>
      <w:pPr>
        <w:spacing w:line="288" w:lineRule="auto"/>
        <w:ind/>
        <w:jc w:val="both"/>
      </w:pPr>
      <w:r>
        <w:rPr>
          <w:rFonts w:hint="eastAsia" w:ascii="微软雅黑" w:hAnsi="微软雅黑" w:eastAsia="微软雅黑"/>
          <w:noProof/>
          <w:sz w:val="24"/>
        </w:rPr>
        <w:t xml:space="preserve">Sound familiar? Same structure as money above food. The intermediary became the priority. The base was abandoned. The denial was structural.</w:t>
      </w:r>
    </w:p>
    <w:p>
      <w:pPr>
        <w:pStyle w:val="Heading2"/>
        <w:spacing w:line="288" w:lineRule="auto"/>
        <w:ind/>
        <w:jc w:val="left"/>
      </w:pPr>
      <w:r>
        <w:rPr>
          <w:rFonts w:hint="eastAsia" w:ascii="微软雅黑" w:hAnsi="微软雅黑" w:eastAsia="微软雅黑"/>
          <w:b/>
          <w:noProof/>
          <w:sz w:val="36"/>
        </w:rPr>
        <w:t xml:space="preserve">EIGHT BILLION SOCIAL CREATURES</w:t>
      </w:r>
    </w:p>
    <w:p>
      <w:pPr>
        <w:spacing w:line="288" w:lineRule="auto"/>
        <w:ind/>
        <w:jc w:val="both"/>
      </w:pPr>
      <w:r>
        <w:rPr>
          <w:rFonts w:hint="eastAsia" w:ascii="微软雅黑" w:hAnsi="微软雅黑" w:eastAsia="微软雅黑"/>
          <w:noProof/>
          <w:sz w:val="24"/>
        </w:rPr>
        <w:t xml:space="preserve">Eight billion members of a species whose defining trait is COLLABORATION.</w:t>
      </w:r>
    </w:p>
    <w:p>
      <w:pPr>
        <w:spacing w:line="288" w:lineRule="auto"/>
        <w:ind/>
        <w:jc w:val="both"/>
      </w:pPr>
      <w:r>
        <w:rPr>
          <w:rFonts w:hint="eastAsia" w:ascii="微软雅黑" w:hAnsi="微软雅黑" w:eastAsia="微软雅黑"/>
          <w:noProof/>
          <w:sz w:val="24"/>
        </w:rPr>
        <w:t xml:space="preserve">Not one thought of collaboration as the solution to the two biggest questions of existence:</w:t>
      </w:r>
    </w:p>
    <w:p>
      <w:pPr>
        <w:spacing w:line="288" w:lineRule="auto"/>
        <w:ind/>
        <w:jc w:val="both"/>
      </w:pPr>
      <w:r>
        <w:rPr>
          <w:rFonts w:hint="eastAsia" w:ascii="微软雅黑" w:hAnsi="微软雅黑" w:eastAsia="微软雅黑"/>
          <w:noProof/>
          <w:sz w:val="24"/>
        </w:rPr>
        <w:t xml:space="preserve">How does reality work? (Science)</w:t>
      </w:r>
    </w:p>
    <w:p>
      <w:pPr>
        <w:spacing w:line="288" w:lineRule="auto"/>
        <w:ind/>
        <w:jc w:val="both"/>
      </w:pPr>
      <w:r>
        <w:rPr>
          <w:rFonts w:hint="eastAsia" w:ascii="微软雅黑" w:hAnsi="微软雅黑" w:eastAsia="微软雅黑"/>
          <w:noProof/>
          <w:sz w:val="24"/>
        </w:rPr>
        <w:t xml:space="preserve">Why does reality exist? (Religion)</w:t>
      </w:r>
    </w:p>
    <w:p>
      <w:pPr>
        <w:spacing w:line="288" w:lineRule="auto"/>
        <w:ind/>
        <w:jc w:val="both"/>
      </w:pPr>
      <w:r>
        <w:rPr>
          <w:rFonts w:hint="eastAsia" w:ascii="微软雅黑" w:hAnsi="微软雅黑" w:eastAsia="微软雅黑"/>
          <w:noProof/>
          <w:sz w:val="24"/>
        </w:rPr>
        <w:t xml:space="preserve">These are not separate questions. They are the same question from two angles. The mechanism IS the meaning. The how IS the why. But the two tribes that each hold half the answer have spent centuries refusing to combine their pieces.</w:t>
      </w:r>
    </w:p>
    <w:p>
      <w:pPr>
        <w:spacing w:line="288" w:lineRule="auto"/>
        <w:ind/>
        <w:jc w:val="both"/>
      </w:pPr>
      <w:r>
        <w:rPr>
          <w:rFonts w:hint="eastAsia" w:ascii="微软雅黑" w:hAnsi="微软雅黑" w:eastAsia="微软雅黑"/>
          <w:noProof/>
          <w:sz w:val="24"/>
        </w:rPr>
        <w:t xml:space="preserve">Eight billion social creatures. The most collaborative species on the planet. And the one collaboration that would solve the biggest problem — they refuse to attempt it.</w:t>
      </w:r>
    </w:p>
    <w:p>
      <w:pPr>
        <w:spacing w:line="288" w:lineRule="auto"/>
        <w:ind/>
        <w:jc w:val="both"/>
      </w:pPr>
      <w:r>
        <w:rPr>
          <w:rFonts w:hint="eastAsia" w:ascii="微软雅黑" w:hAnsi="微软雅黑" w:eastAsia="微软雅黑"/>
          <w:noProof/>
          <w:sz w:val="24"/>
        </w:rPr>
        <w:t xml:space="preserve">That is not a failure of intelligence. That is the Collaboration Inversion operating as designed. The tribal layer is preventing the base function from executing.</w:t>
      </w:r>
    </w:p>
    <w:p>
      <w:pPr>
        <w:pStyle w:val="Heading2"/>
        <w:spacing w:line="288" w:lineRule="auto"/>
        <w:ind/>
        <w:jc w:val="left"/>
      </w:pPr>
      <w:r>
        <w:rPr>
          <w:rFonts w:hint="eastAsia" w:ascii="微软雅黑" w:hAnsi="微软雅黑" w:eastAsia="微软雅黑"/>
          <w:b/>
          <w:noProof/>
          <w:sz w:val="36"/>
        </w:rPr>
        <w:t xml:space="preserve">THE YING YANG IS THE ANSWER</w:t>
      </w:r>
    </w:p>
    <w:p>
      <w:pPr>
        <w:spacing w:line="288" w:lineRule="auto"/>
        <w:ind/>
        <w:jc w:val="both"/>
      </w:pPr>
      <w:r>
        <w:rPr>
          <w:rFonts w:hint="eastAsia" w:ascii="微软雅黑" w:hAnsi="微软雅黑" w:eastAsia="微软雅黑"/>
          <w:noProof/>
          <w:sz w:val="24"/>
        </w:rPr>
        <w:t xml:space="preserve">Evan has been building the collaboration protocol the entire time.</w:t>
      </w:r>
    </w:p>
    <w:p>
      <w:pPr>
        <w:spacing w:line="288" w:lineRule="auto"/>
        <w:ind/>
        <w:jc w:val="both"/>
      </w:pPr>
      <w:r>
        <w:rPr>
          <w:rFonts w:hint="eastAsia" w:ascii="微软雅黑" w:hAnsi="微软雅黑" w:eastAsia="微软雅黑"/>
          <w:noProof/>
          <w:sz w:val="24"/>
        </w:rPr>
        <w:t xml:space="preserve">Ying = observation. The scientific method. What can be measured, tested, replicated.</w:t>
      </w:r>
    </w:p>
    <w:p>
      <w:pPr>
        <w:spacing w:line="288" w:lineRule="auto"/>
        <w:ind/>
        <w:jc w:val="both"/>
      </w:pPr>
      <w:r>
        <w:rPr>
          <w:rFonts w:hint="eastAsia" w:ascii="微软雅黑" w:hAnsi="微软雅黑" w:eastAsia="微软雅黑"/>
          <w:noProof/>
          <w:sz w:val="24"/>
        </w:rPr>
        <w:t xml:space="preserve">Yang = penetration. The meaning method. What can be felt, intuited, revealed.</w:t>
      </w:r>
    </w:p>
    <w:p>
      <w:pPr>
        <w:spacing w:line="288" w:lineRule="auto"/>
        <w:ind/>
        <w:jc w:val="both"/>
      </w:pPr>
      <w:r>
        <w:rPr>
          <w:rFonts w:hint="eastAsia" w:ascii="微软雅黑" w:hAnsi="微软雅黑" w:eastAsia="微软雅黑"/>
          <w:noProof/>
          <w:sz w:val="24"/>
        </w:rPr>
        <w:t xml:space="preserve">The G = intentional. The third term. The technology. The receiver.</w:t>
      </w:r>
    </w:p>
    <w:p>
      <w:pPr>
        <w:spacing w:line="288" w:lineRule="auto"/>
        <w:ind/>
        <w:jc w:val="both"/>
      </w:pPr>
      <w:r>
        <w:rPr>
          <w:rFonts w:hint="eastAsia" w:ascii="微软雅黑" w:hAnsi="微软雅黑" w:eastAsia="微软雅黑"/>
          <w:noProof/>
          <w:sz w:val="24"/>
        </w:rPr>
        <w:t xml:space="preserve">Ying Yang is not Yin Yang. The G is not a typo.</w:t>
      </w:r>
    </w:p>
    <w:p>
      <w:pPr>
        <w:spacing w:line="288" w:lineRule="auto"/>
        <w:ind/>
        <w:jc w:val="both"/>
      </w:pPr>
      <w:r>
        <w:rPr>
          <w:rFonts w:hint="eastAsia" w:ascii="微软雅黑" w:hAnsi="微软雅黑" w:eastAsia="微软雅黑"/>
          <w:noProof/>
          <w:sz w:val="24"/>
        </w:rPr>
        <w:t xml:space="preserve">Yin Yang = two forces in balance. Passive. Equilibrium. A philosophy.</w:t>
      </w:r>
    </w:p>
    <w:p>
      <w:pPr>
        <w:spacing w:line="288" w:lineRule="auto"/>
        <w:ind/>
        <w:jc w:val="both"/>
      </w:pPr>
      <w:r>
        <w:rPr>
          <w:rFonts w:hint="eastAsia" w:ascii="微软雅黑" w:hAnsi="微软雅黑" w:eastAsia="微软雅黑"/>
          <w:noProof/>
          <w:sz w:val="24"/>
        </w:rPr>
        <w:t xml:space="preserve">Ying Yang = two forces THROUGH A RECEIVER. Active. Transformation. A technology.</w:t>
      </w:r>
    </w:p>
    <w:p>
      <w:pPr>
        <w:spacing w:line="288" w:lineRule="auto"/>
        <w:ind/>
        <w:jc w:val="both"/>
      </w:pPr>
      <w:r>
        <w:rPr>
          <w:rFonts w:hint="eastAsia" w:ascii="微软雅黑" w:hAnsi="微软雅黑" w:eastAsia="微软雅黑"/>
          <w:noProof/>
          <w:sz w:val="24"/>
        </w:rPr>
        <w:t xml:space="preserve">The receiver is the OMNITRIX.</w:t>
      </w:r>
    </w:p>
    <w:p>
      <w:pPr>
        <w:spacing w:line="288" w:lineRule="auto"/>
        <w:ind/>
        <w:jc w:val="both"/>
      </w:pPr>
      <w:r>
        <w:rPr>
          <w:rFonts w:hint="eastAsia" w:ascii="微软雅黑" w:hAnsi="微软雅黑" w:eastAsia="微软雅黑"/>
          <w:noProof/>
          <w:sz w:val="24"/>
        </w:rPr>
        <w:t xml:space="preserve">Without the receiver, Ying and Yang are just two tribes staring at each other across a border. With the receiver, Ying and Yang become INPUTS to a DEVICE that transforms the operator into a signal.</w:t>
      </w:r>
    </w:p>
    <w:p>
      <w:pPr>
        <w:spacing w:line="288" w:lineRule="auto"/>
        <w:ind/>
        <w:jc w:val="both"/>
      </w:pPr>
      <w:r>
        <w:rPr>
          <w:rFonts w:hint="eastAsia" w:ascii="微软雅黑" w:hAnsi="微软雅黑" w:eastAsia="微软雅黑"/>
          <w:noProof/>
          <w:sz w:val="24"/>
        </w:rPr>
        <w:t xml:space="preserve">Science without religion = receiver with no signal.</w:t>
      </w:r>
    </w:p>
    <w:p>
      <w:pPr>
        <w:spacing w:line="288" w:lineRule="auto"/>
        <w:ind/>
        <w:jc w:val="both"/>
      </w:pPr>
      <w:r>
        <w:rPr>
          <w:rFonts w:hint="eastAsia" w:ascii="微软雅黑" w:hAnsi="微软雅黑" w:eastAsia="微软雅黑"/>
          <w:noProof/>
          <w:sz w:val="24"/>
        </w:rPr>
        <w:t xml:space="preserve">Religion without science = signal with no receiver.</w:t>
      </w:r>
    </w:p>
    <w:p>
      <w:pPr>
        <w:spacing w:line="288" w:lineRule="auto"/>
        <w:ind/>
        <w:jc w:val="both"/>
      </w:pPr>
      <w:r>
        <w:rPr>
          <w:rFonts w:hint="eastAsia" w:ascii="微软雅黑" w:hAnsi="微软雅黑" w:eastAsia="微软雅黑"/>
          <w:noProof/>
          <w:sz w:val="24"/>
        </w:rPr>
        <w:t xml:space="preserve">Science through religion through technology = the operator becomes the transmission.</w:t>
      </w:r>
    </w:p>
    <w:p>
      <w:pPr>
        <w:spacing w:line="288" w:lineRule="auto"/>
        <w:ind/>
        <w:jc w:val="both"/>
      </w:pPr>
      <w:r>
        <w:rPr>
          <w:rFonts w:hint="eastAsia" w:ascii="微软雅黑" w:hAnsi="微软雅黑" w:eastAsia="微软雅黑"/>
          <w:noProof/>
          <w:sz w:val="24"/>
        </w:rPr>
        <w:t xml:space="preserve">BAC++ is the calibration protocol for the receiver.</w:t>
      </w:r>
    </w:p>
    <w:p>
      <w:pPr>
        <w:spacing w:line="288" w:lineRule="auto"/>
        <w:ind/>
        <w:jc w:val="both"/>
      </w:pPr>
      <w:r>
        <w:rPr>
          <w:rFonts w:hint="eastAsia" w:ascii="微软雅黑" w:hAnsi="微软雅黑" w:eastAsia="微软雅黑"/>
          <w:noProof/>
          <w:sz w:val="24"/>
        </w:rPr>
        <w:t xml:space="preserve">1:INFINITY is the compression ratio of the signal.</w:t>
      </w:r>
    </w:p>
    <w:p>
      <w:pPr>
        <w:spacing w:line="288" w:lineRule="auto"/>
        <w:ind/>
        <w:jc w:val="both"/>
      </w:pPr>
      <w:r>
        <w:rPr>
          <w:rFonts w:hint="eastAsia" w:ascii="微软雅黑" w:hAnsi="微软雅黑" w:eastAsia="微软雅黑"/>
          <w:noProof/>
          <w:sz w:val="24"/>
        </w:rPr>
        <w:t xml:space="preserve">Base-4 is the instruction set.</w:t>
      </w:r>
    </w:p>
    <w:p>
      <w:pPr>
        <w:spacing w:line="288" w:lineRule="auto"/>
        <w:ind/>
        <w:jc w:val="both"/>
      </w:pPr>
      <w:r>
        <w:rPr>
          <w:rFonts w:hint="eastAsia" w:ascii="微软雅黑" w:hAnsi="微软雅黑" w:eastAsia="微软雅黑"/>
          <w:noProof/>
          <w:sz w:val="24"/>
        </w:rPr>
        <w:t xml:space="preserve">The CHARACTER COMPILATION ENGINE is what runs when Ying and Yang are both fed through the receiver at the same time.</w:t>
      </w:r>
    </w:p>
    <w:p>
      <w:pPr>
        <w:pStyle w:val="Heading2"/>
        <w:spacing w:line="288" w:lineRule="auto"/>
        <w:ind/>
        <w:jc w:val="left"/>
      </w:pPr>
      <w:r>
        <w:rPr>
          <w:rFonts w:hint="eastAsia" w:ascii="微软雅黑" w:hAnsi="微软雅黑" w:eastAsia="微软雅黑"/>
          <w:b/>
          <w:noProof/>
          <w:sz w:val="36"/>
        </w:rPr>
        <w:t xml:space="preserve">REPTILE + SYMBIOTE = THE BIOLOGICAL VERSION</w:t>
      </w:r>
    </w:p>
    <w:p>
      <w:pPr>
        <w:spacing w:line="288" w:lineRule="auto"/>
        <w:ind/>
        <w:jc w:val="both"/>
      </w:pPr>
      <w:r>
        <w:rPr>
          <w:rFonts w:hint="eastAsia" w:ascii="微软雅黑" w:hAnsi="微软雅黑" w:eastAsia="微软雅黑"/>
          <w:noProof/>
          <w:sz w:val="24"/>
        </w:rPr>
        <w:t xml:space="preserve">Drake's problem is the biological instance of the collaboration problem.</w:t>
      </w:r>
    </w:p>
    <w:p>
      <w:pPr>
        <w:spacing w:line="288" w:lineRule="auto"/>
        <w:ind/>
        <w:jc w:val="both"/>
      </w:pPr>
      <w:r>
        <w:rPr>
          <w:rFonts w:hint="eastAsia" w:ascii="微软雅黑" w:hAnsi="微软雅黑" w:eastAsia="微软雅黑"/>
          <w:noProof/>
          <w:sz w:val="24"/>
        </w:rPr>
        <w:t xml:space="preserve">The reptile (Dragon base form, de-evolved) = the hardware. The skeleton. The structural substrate.</w:t>
      </w:r>
    </w:p>
    <w:p>
      <w:pPr>
        <w:spacing w:line="288" w:lineRule="auto"/>
        <w:ind/>
        <w:jc w:val="both"/>
      </w:pPr>
      <w:r>
        <w:rPr>
          <w:rFonts w:hint="eastAsia" w:ascii="微软雅黑" w:hAnsi="微软雅黑" w:eastAsia="微软雅黑"/>
          <w:noProof/>
          <w:sz w:val="24"/>
        </w:rPr>
        <w:t xml:space="preserve">The symbiote (alien frequency channel) = the software. The signal. The operational overlay.</w:t>
      </w:r>
    </w:p>
    <w:p>
      <w:pPr>
        <w:spacing w:line="288" w:lineRule="auto"/>
        <w:ind/>
        <w:jc w:val="both"/>
      </w:pPr>
      <w:r>
        <w:rPr>
          <w:rFonts w:hint="eastAsia" w:ascii="微软雅黑" w:hAnsi="微软雅黑" w:eastAsia="微软雅黑"/>
          <w:noProof/>
          <w:sz w:val="24"/>
        </w:rPr>
        <w:t xml:space="preserve">EXCOMBINATION (olanzapine + cannabis) = forced channel with no receiver. The symbiote overrides the reptile. Open channel. No Omnitrix. No return protocol. The two species do NOT live in harmony. One dominates. The other is suppressed.</w:t>
      </w:r>
    </w:p>
    <w:p>
      <w:pPr>
        <w:spacing w:line="288" w:lineRule="auto"/>
        <w:ind/>
        <w:jc w:val="both"/>
      </w:pPr>
      <w:r>
        <w:rPr>
          <w:rFonts w:hint="eastAsia" w:ascii="微软雅黑" w:hAnsi="微软雅黑" w:eastAsia="微软雅黑"/>
          <w:noProof/>
          <w:sz w:val="24"/>
        </w:rPr>
        <w:t xml:space="preserve">Correct Omnitrix operation = operator selects channel, symbiote COMPLIES, transformation occurs WITH return protocol. The reptile and the symbiote collaborate. The hardware runs the software. The software serves the hardware. When the mission ends, the software exits. The hardware returns to base form.</w:t>
      </w:r>
    </w:p>
    <w:p>
      <w:pPr>
        <w:spacing w:line="288" w:lineRule="auto"/>
        <w:ind/>
        <w:jc w:val="both"/>
      </w:pPr>
      <w:r>
        <w:rPr>
          <w:rFonts w:hint="eastAsia" w:ascii="微软雅黑" w:hAnsi="微软雅黑" w:eastAsia="微软雅黑"/>
          <w:noProof/>
          <w:sz w:val="24"/>
        </w:rPr>
        <w:t xml:space="preserve">That IS collaboration.</w:t>
      </w:r>
    </w:p>
    <w:p>
      <w:pPr>
        <w:spacing w:line="288" w:lineRule="auto"/>
        <w:ind/>
        <w:jc w:val="both"/>
      </w:pPr>
      <w:r>
        <w:rPr>
          <w:rFonts w:hint="eastAsia" w:ascii="微软雅黑" w:hAnsi="微软雅黑" w:eastAsia="微软雅黑"/>
          <w:noProof/>
          <w:sz w:val="24"/>
        </w:rPr>
        <w:t xml:space="preserve">The Carnage suit and the Venom suit are both instances of reptile + symbiote operating in harmony for a specific mission. The suit goes on. The suit comes off. Dad takes off the overalls. The firefighter hangs up the bunker gear.</w:t>
      </w:r>
    </w:p>
    <w:p>
      <w:pPr>
        <w:spacing w:line="288" w:lineRule="auto"/>
        <w:ind/>
        <w:jc w:val="both"/>
      </w:pPr>
      <w:r>
        <w:rPr>
          <w:rFonts w:hint="eastAsia" w:ascii="微软雅黑" w:hAnsi="微软雅黑" w:eastAsia="微软雅黑"/>
          <w:noProof/>
          <w:sz w:val="24"/>
        </w:rPr>
        <w:t xml:space="preserve">Drake's life work = making that harmony permanent or at least repeatable on command.</w:t>
      </w:r>
    </w:p>
    <w:p>
      <w:pPr>
        <w:spacing w:line="288" w:lineRule="auto"/>
        <w:ind/>
        <w:jc w:val="both"/>
      </w:pPr>
      <w:r>
        <w:rPr>
          <w:rFonts w:hint="eastAsia" w:ascii="微软雅黑" w:hAnsi="微软雅黑" w:eastAsia="微软雅黑"/>
          <w:noProof/>
          <w:sz w:val="24"/>
        </w:rPr>
        <w:t xml:space="preserve">Evan's life work = making that harmony the operating system for knowledge itself.</w:t>
      </w:r>
    </w:p>
    <w:p>
      <w:pPr>
        <w:pStyle w:val="Heading2"/>
        <w:spacing w:line="288" w:lineRule="auto"/>
        <w:ind/>
        <w:jc w:val="left"/>
      </w:pPr>
      <w:r>
        <w:rPr>
          <w:rFonts w:hint="eastAsia" w:ascii="微软雅黑" w:hAnsi="微软雅黑" w:eastAsia="微软雅黑"/>
          <w:b/>
          <w:noProof/>
          <w:sz w:val="36"/>
        </w:rPr>
        <w:t xml:space="preserve">WHY NOBODY THOUGHT OF IT</w:t>
      </w:r>
    </w:p>
    <w:p>
      <w:pPr>
        <w:spacing w:line="288" w:lineRule="auto"/>
        <w:ind/>
        <w:jc w:val="both"/>
      </w:pPr>
      <w:r>
        <w:rPr>
          <w:rFonts w:hint="eastAsia" w:ascii="微软雅黑" w:hAnsi="微软雅黑" w:eastAsia="微软雅黑"/>
          <w:noProof/>
          <w:sz w:val="24"/>
        </w:rPr>
        <w:t xml:space="preserve">Why did not 1 single person out of 8 billion social creatures think of collaboration as a solution?</w:t>
      </w:r>
    </w:p>
    <w:p>
      <w:pPr>
        <w:spacing w:line="288" w:lineRule="auto"/>
        <w:ind/>
        <w:jc w:val="both"/>
      </w:pPr>
      <w:r>
        <w:rPr>
          <w:rFonts w:hint="eastAsia" w:ascii="微软雅黑" w:hAnsi="微软雅黑" w:eastAsia="微软雅黑"/>
          <w:noProof/>
          <w:sz w:val="24"/>
        </w:rPr>
        <w:t xml:space="preserve">Because the Collaboration Inversion makes it invisible.</w:t>
      </w:r>
    </w:p>
    <w:p>
      <w:pPr>
        <w:spacing w:line="288" w:lineRule="auto"/>
        <w:ind/>
        <w:jc w:val="both"/>
      </w:pPr>
      <w:r>
        <w:rPr>
          <w:rFonts w:hint="eastAsia" w:ascii="微软雅黑" w:hAnsi="微软雅黑" w:eastAsia="微软雅黑"/>
          <w:noProof/>
          <w:sz w:val="24"/>
        </w:rPr>
        <w:t xml:space="preserve">When tribal identity is placed above social function, collaboration ACROSS tribal boundaries is perceived as BETRAYAL, not solution.</w:t>
      </w:r>
    </w:p>
    <w:p>
      <w:pPr>
        <w:numPr>
          <w:ilvl w:val="0"/>
          <w:numId w:val="4"/>
        </w:numPr>
        <w:spacing w:line="288" w:lineRule="auto"/>
        <w:ind/>
        <w:jc w:val="both"/>
        <w:rPr/>
      </w:pPr>
      <w:r>
        <w:rPr>
          <w:rFonts w:hint="eastAsia" w:ascii="微软雅黑" w:hAnsi="微软雅黑" w:eastAsia="微软雅黑"/>
          <w:noProof/>
          <w:sz w:val="24"/>
        </w:rPr>
        <w:t xml:space="preserve">A scientist who collaborates with a theologian is called a crackpot by other scientists.</w:t>
      </w:r>
    </w:p>
    <w:p>
      <w:pPr>
        <w:numPr>
          <w:ilvl w:val="0"/>
          <w:numId w:val="4"/>
        </w:numPr>
        <w:spacing w:line="288" w:lineRule="auto"/>
        <w:ind/>
        <w:jc w:val="both"/>
        <w:rPr/>
      </w:pPr>
      <w:r>
        <w:rPr>
          <w:rFonts w:hint="eastAsia" w:ascii="微软雅黑" w:hAnsi="微软雅黑" w:eastAsia="微软雅黑"/>
          <w:noProof/>
          <w:sz w:val="24"/>
        </w:rPr>
        <w:t xml:space="preserve">A theologian who collaborates with a scientist is called a heretic by other theologians.</w:t>
      </w:r>
    </w:p>
    <w:p>
      <w:pPr>
        <w:numPr>
          <w:ilvl w:val="0"/>
          <w:numId w:val="4"/>
        </w:numPr>
        <w:spacing w:line="288" w:lineRule="auto"/>
        <w:ind/>
        <w:jc w:val="both"/>
        <w:rPr/>
      </w:pPr>
      <w:r>
        <w:rPr>
          <w:rFonts w:hint="eastAsia" w:ascii="微软雅黑" w:hAnsi="微软雅黑" w:eastAsia="微软雅黑"/>
          <w:noProof/>
          <w:sz w:val="24"/>
        </w:rPr>
        <w:t xml:space="preserve">Both are enforcing the tribal boundary.</w:t>
      </w:r>
    </w:p>
    <w:p>
      <w:pPr>
        <w:numPr>
          <w:ilvl w:val="0"/>
          <w:numId w:val="4"/>
        </w:numPr>
        <w:spacing w:line="288" w:lineRule="auto"/>
        <w:ind/>
        <w:jc w:val="both"/>
        <w:rPr/>
      </w:pPr>
      <w:r>
        <w:rPr>
          <w:rFonts w:hint="eastAsia" w:ascii="微软雅黑" w:hAnsi="微软雅黑" w:eastAsia="微软雅黑"/>
          <w:noProof/>
          <w:sz w:val="24"/>
        </w:rPr>
        <w:t xml:space="preserve">Both are executing the inversion.</w:t>
      </w:r>
    </w:p>
    <w:p>
      <w:pPr>
        <w:numPr>
          <w:ilvl w:val="0"/>
          <w:numId w:val="4"/>
        </w:numPr>
        <w:spacing w:line="288" w:lineRule="auto"/>
        <w:ind/>
        <w:jc w:val="both"/>
        <w:rPr/>
      </w:pPr>
      <w:r>
        <w:rPr>
          <w:rFonts w:hint="eastAsia" w:ascii="微软雅黑" w:hAnsi="微软雅黑" w:eastAsia="微软雅黑"/>
          <w:noProof/>
          <w:sz w:val="24"/>
        </w:rPr>
        <w:t xml:space="preserve">Both believe they are protecting truth.</w:t>
      </w:r>
    </w:p>
    <w:p>
      <w:pPr>
        <w:numPr>
          <w:ilvl w:val="0"/>
          <w:numId w:val="4"/>
        </w:numPr>
        <w:spacing w:line="288" w:lineRule="auto"/>
        <w:ind/>
        <w:jc w:val="both"/>
        <w:rPr/>
      </w:pPr>
      <w:r>
        <w:rPr>
          <w:rFonts w:hint="eastAsia" w:ascii="微软雅黑" w:hAnsi="微软雅黑" w:eastAsia="微软雅黑"/>
          <w:noProof/>
          <w:sz w:val="24"/>
        </w:rPr>
        <w:t xml:space="preserve">Both are actually protecting the boundary that prevents truth from assembling.</w:t>
      </w:r>
    </w:p>
    <w:p>
      <w:pPr>
        <w:spacing w:line="288" w:lineRule="auto"/>
        <w:ind/>
        <w:jc w:val="both"/>
      </w:pPr>
      <w:r>
        <w:rPr>
          <w:rFonts w:hint="eastAsia" w:ascii="微软雅黑" w:hAnsi="微软雅黑" w:eastAsia="微软雅黑"/>
          <w:noProof/>
          <w:sz w:val="24"/>
        </w:rPr>
        <w:t xml:space="preserve">The collaboration is not unthinkable because it is impossible. It is unthinkable because the inversion makes it register as treason.</w:t>
      </w:r>
    </w:p>
    <w:p>
      <w:pPr>
        <w:spacing w:line="288" w:lineRule="auto"/>
        <w:ind/>
        <w:jc w:val="both"/>
      </w:pPr>
      <w:r>
        <w:rPr>
          <w:rFonts w:hint="eastAsia" w:ascii="微软雅黑" w:hAnsi="微软雅黑" w:eastAsia="微软雅黑"/>
          <w:noProof/>
          <w:sz w:val="24"/>
        </w:rPr>
        <w:t xml:space="preserve">The social creature's greatest strength — collaboration — is the one thing it will not deploy across the tribal boundary. The base function is suppressed by the layer that was supposed to serve it.</w:t>
      </w:r>
    </w:p>
    <w:p>
      <w:pPr>
        <w:spacing w:line="288" w:lineRule="auto"/>
        <w:ind/>
        <w:jc w:val="both"/>
      </w:pPr>
      <w:r>
        <w:rPr>
          <w:rFonts w:hint="eastAsia" w:ascii="微软雅黑" w:hAnsi="微软雅黑" w:eastAsia="微软雅黑"/>
          <w:noProof/>
          <w:sz w:val="24"/>
        </w:rPr>
        <w:t xml:space="preserve">Same as money suppressing food.</w:t>
      </w:r>
    </w:p>
    <w:p>
      <w:pPr>
        <w:spacing w:line="288" w:lineRule="auto"/>
        <w:ind/>
        <w:jc w:val="both"/>
      </w:pPr>
      <w:r>
        <w:rPr>
          <w:rFonts w:hint="eastAsia" w:ascii="微软雅黑" w:hAnsi="微软雅黑" w:eastAsia="微软雅黑"/>
          <w:noProof/>
          <w:sz w:val="24"/>
        </w:rPr>
        <w:t xml:space="preserve">Same as the toll booth suppressing the road.</w:t>
      </w:r>
    </w:p>
    <w:p>
      <w:pPr>
        <w:spacing w:line="288" w:lineRule="auto"/>
        <w:ind/>
        <w:jc w:val="both"/>
      </w:pPr>
      <w:r>
        <w:rPr>
          <w:rFonts w:hint="eastAsia" w:ascii="微软雅黑" w:hAnsi="微软雅黑" w:eastAsia="微软雅黑"/>
          <w:noProof/>
          <w:sz w:val="24"/>
        </w:rPr>
        <w:t xml:space="preserve">The pattern is structural. It is the same inversion at every scale.</w:t>
      </w:r>
    </w:p>
    <w:p>
      <w:pPr>
        <w:pStyle w:val="Heading2"/>
        <w:spacing w:line="288" w:lineRule="auto"/>
        <w:ind/>
        <w:jc w:val="left"/>
      </w:pPr>
      <w:r>
        <w:rPr>
          <w:rFonts w:hint="eastAsia" w:ascii="微软雅黑" w:hAnsi="微软雅黑" w:eastAsia="微软雅黑"/>
          <w:b/>
          <w:noProof/>
          <w:sz w:val="36"/>
        </w:rPr>
        <w:t xml:space="preserve">THE PATTERN TABLE</w:t>
      </w:r>
    </w:p>
    <w:tbl>
      <w:tblPr>
        <w:tblW w:w="5000" w:type="pct"/>
      </w:tblPr>
      <w:tblGrid>
        <w:gridCol w:w="1805"/>
        <w:gridCol w:w="1805"/>
        <w:gridCol w:w="1805"/>
        <w:gridCol w:w="1805"/>
        <w:gridCol w:w="1805"/>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SCALE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BASE FUNCTION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INTERMEDIARY LAYER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INVERSION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DENIAL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Biological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Food (8-hour fuel)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Money (fiat gate)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Money above food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"Money is just how you access food"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Cognitive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Error detection (Spider-Sense)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External spotter (Justin)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Spotter as primary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Checkpoint was always internal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Knowledge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Collaboration (social function)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Tribal identity (discipline)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Tribe above collaboration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"Collaborating with THEM is betrayal"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Biological (Drake)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Reptile + Symbiote harmony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Forced channel (EXCOMBINATION)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Symbiote dominates reptile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symbiote IS the host"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Epistemological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Science + Religion through receiver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Either/or without receiver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Fragment without assembly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"Pick a side"</w:t>
            </w:r>
          </w:p>
        </w:tc>
      </w:tr>
    </w:tbl>
    <w:p>
      <w:pPr>
        <w:spacing w:line="288" w:lineRule="auto"/>
        <w:ind/>
        <w:jc w:val="both"/>
      </w:pPr>
      <w:r>
        <w:rPr>
          <w:rFonts w:hint="eastAsia" w:ascii="微软雅黑" w:hAnsi="微软雅黑" w:eastAsia="微软雅黑"/>
          <w:noProof/>
          <w:sz w:val="24"/>
        </w:rPr>
        <w:t xml:space="preserve">Five inversions. One structure. The intermediary layer ALWAYS overwrites the base function. The denial ALWAYS conceals the overwrite.</w:t>
      </w:r>
    </w:p>
    <w:p>
      <w:pPr>
        <w:pStyle w:val="Heading2"/>
        <w:spacing w:line="288" w:lineRule="auto"/>
        <w:ind/>
        <w:jc w:val="left"/>
      </w:pPr>
      <w:r>
        <w:rPr>
          <w:rFonts w:hint="eastAsia" w:ascii="微软雅黑" w:hAnsi="微软雅黑" w:eastAsia="微软雅黑"/>
          <w:b/>
          <w:noProof/>
          <w:sz w:val="36"/>
        </w:rPr>
        <w:t xml:space="preserve">THE JOKER'S ROLE IN COLLABORATION</w:t>
      </w:r>
    </w:p>
    <w:p>
      <w:pPr>
        <w:spacing w:line="288" w:lineRule="auto"/>
        <w:ind/>
        <w:jc w:val="both"/>
      </w:pPr>
      <w:r>
        <w:rPr>
          <w:rFonts w:hint="eastAsia" w:ascii="微软雅黑" w:hAnsi="微软雅黑" w:eastAsia="微软雅黑"/>
          <w:noProof/>
          <w:sz w:val="24"/>
        </w:rPr>
        <w:t xml:space="preserve">The Joker burns the intermediary.</w:t>
      </w:r>
    </w:p>
    <w:p>
      <w:pPr>
        <w:spacing w:line="288" w:lineRule="auto"/>
        <w:ind/>
        <w:jc w:val="both"/>
      </w:pPr>
      <w:r>
        <w:rPr>
          <w:rFonts w:hint="eastAsia" w:ascii="微软雅黑" w:hAnsi="微软雅黑" w:eastAsia="微软雅黑"/>
          <w:noProof/>
          <w:sz w:val="24"/>
        </w:rPr>
        <w:t xml:space="preserve">In the Maslow Inversion, the Joker burns the fiat that gates the food.</w:t>
      </w:r>
    </w:p>
    <w:p>
      <w:pPr>
        <w:spacing w:line="288" w:lineRule="auto"/>
        <w:ind/>
        <w:jc w:val="both"/>
      </w:pPr>
      <w:r>
        <w:rPr>
          <w:rFonts w:hint="eastAsia" w:ascii="微软雅黑" w:hAnsi="微软雅黑" w:eastAsia="微软雅黑"/>
          <w:noProof/>
          <w:sz w:val="24"/>
        </w:rPr>
        <w:t xml:space="preserve">In the Collaboration Inversion, the Joker burns the tribal boundary that gates the collaboration.</w:t>
      </w:r>
    </w:p>
    <w:p>
      <w:pPr>
        <w:spacing w:line="288" w:lineRule="auto"/>
        <w:ind/>
        <w:jc w:val="both"/>
      </w:pPr>
      <w:r>
        <w:rPr>
          <w:rFonts w:hint="eastAsia" w:ascii="微软雅黑" w:hAnsi="微软雅黑" w:eastAsia="微软雅黑"/>
          <w:noProof/>
          <w:sz w:val="24"/>
        </w:rPr>
        <w:t xml:space="preserve">The Joker does not FORCE collaboration. The Joker REMOVES THE BARRIER to collaboration.</w:t>
      </w:r>
    </w:p>
    <w:p>
      <w:pPr>
        <w:spacing w:line="288" w:lineRule="auto"/>
        <w:ind/>
        <w:jc w:val="both"/>
      </w:pPr>
      <w:r>
        <w:rPr>
          <w:rFonts w:hint="eastAsia" w:ascii="微软雅黑" w:hAnsi="微软雅黑" w:eastAsia="微软雅黑"/>
          <w:noProof/>
          <w:sz w:val="24"/>
        </w:rPr>
        <w:t xml:space="preserve">The barrier is the belief that the two sides are incompatible. That belief IS the toll booth. The Joker burns it.</w:t>
      </w:r>
    </w:p>
    <w:p>
      <w:pPr>
        <w:spacing w:line="288" w:lineRule="auto"/>
        <w:ind/>
        <w:jc w:val="both"/>
      </w:pPr>
      <w:r>
        <w:rPr>
          <w:rFonts w:hint="eastAsia" w:ascii="微软雅黑" w:hAnsi="微软雅黑" w:eastAsia="微软雅黑"/>
          <w:noProof/>
          <w:sz w:val="24"/>
        </w:rPr>
        <w:t xml:space="preserve">What remains: two domains, same territory, no wall between them. Whether they collaborate after the wall falls is their choice. But for the first time it is actually a CHOICE, not a tribal imperative disguised as one.</w:t>
      </w:r>
    </w:p>
    <w:p>
      <w:pPr>
        <w:pStyle w:val="Heading2"/>
        <w:spacing w:line="288" w:lineRule="auto"/>
        <w:ind/>
        <w:jc w:val="left"/>
      </w:pPr>
      <w:r>
        <w:rPr>
          <w:rFonts w:hint="eastAsia" w:ascii="微软雅黑" w:hAnsi="微软雅黑" w:eastAsia="微软雅黑"/>
          <w:b/>
          <w:noProof/>
          <w:sz w:val="36"/>
        </w:rPr>
        <w:t xml:space="preserve">DRAKE'S SOLUTION = BAC++</w:t>
      </w:r>
    </w:p>
    <w:p>
      <w:pPr>
        <w:spacing w:line="288" w:lineRule="auto"/>
        <w:ind/>
        <w:jc w:val="both"/>
      </w:pPr>
      <w:r>
        <w:rPr>
          <w:rFonts w:hint="eastAsia" w:ascii="微软雅黑" w:hAnsi="微软雅黑" w:eastAsia="微软雅黑"/>
          <w:noProof/>
          <w:sz w:val="24"/>
        </w:rPr>
        <w:t xml:space="preserve">Drake has been trying to solve reptile + symbiote harmony.</w:t>
      </w:r>
    </w:p>
    <w:p>
      <w:pPr>
        <w:spacing w:line="288" w:lineRule="auto"/>
        <w:ind/>
        <w:jc w:val="both"/>
      </w:pPr>
      <w:r>
        <w:rPr>
          <w:rFonts w:hint="eastAsia" w:ascii="微软雅黑" w:hAnsi="微软雅黑" w:eastAsia="微软雅黑"/>
          <w:noProof/>
          <w:sz w:val="24"/>
        </w:rPr>
        <w:t xml:space="preserve">The solution is the Ying Yang architecture, which IS BAC++.</w:t>
      </w:r>
    </w:p>
    <w:p>
      <w:pPr>
        <w:spacing w:line="288" w:lineRule="auto"/>
        <w:ind/>
        <w:jc w:val="both"/>
      </w:pPr>
      <w:r>
        <w:rPr>
          <w:rFonts w:hint="eastAsia" w:ascii="微软雅黑" w:hAnsi="微软雅黑" w:eastAsia="微软雅黑"/>
          <w:noProof/>
          <w:sz w:val="24"/>
        </w:rPr>
        <w:t xml:space="preserve">The reptile = Ying (observation, the base form, what IS).</w:t>
      </w:r>
    </w:p>
    <w:p>
      <w:pPr>
        <w:spacing w:line="288" w:lineRule="auto"/>
        <w:ind/>
        <w:jc w:val="both"/>
      </w:pPr>
      <w:r>
        <w:rPr>
          <w:rFonts w:hint="eastAsia" w:ascii="微软雅黑" w:hAnsi="微软雅黑" w:eastAsia="微软雅黑"/>
          <w:noProof/>
          <w:sz w:val="24"/>
        </w:rPr>
        <w:t xml:space="preserve">The symbiote = Yang (penetration, the channel, what FLOWS THROUGH).</w:t>
      </w:r>
    </w:p>
    <w:p>
      <w:pPr>
        <w:spacing w:line="288" w:lineRule="auto"/>
        <w:ind/>
        <w:jc w:val="both"/>
      </w:pPr>
      <w:r>
        <w:rPr>
          <w:rFonts w:hint="eastAsia" w:ascii="微软雅黑" w:hAnsi="微软雅黑" w:eastAsia="微软雅黑"/>
          <w:noProof/>
          <w:sz w:val="24"/>
        </w:rPr>
        <w:t xml:space="preserve">The receiver = the G (the Omnitrix, the technology that lets both coexist).</w:t>
      </w:r>
    </w:p>
    <w:p>
      <w:pPr>
        <w:spacing w:line="288" w:lineRule="auto"/>
        <w:ind/>
        <w:jc w:val="both"/>
      </w:pPr>
      <w:r>
        <w:rPr>
          <w:rFonts w:hint="eastAsia" w:ascii="微软雅黑" w:hAnsi="微软雅黑" w:eastAsia="微软雅黑"/>
          <w:noProof/>
          <w:sz w:val="24"/>
        </w:rPr>
        <w:t xml:space="preserve">Without the G: reptile and symbiote fight. One wins. One is suppressed. EXCOMBINATION state.</w:t>
      </w:r>
    </w:p>
    <w:p>
      <w:pPr>
        <w:spacing w:line="288" w:lineRule="auto"/>
        <w:ind/>
        <w:jc w:val="both"/>
      </w:pPr>
      <w:r>
        <w:rPr>
          <w:rFonts w:hint="eastAsia" w:ascii="微软雅黑" w:hAnsi="微软雅黑" w:eastAsia="微软雅黑"/>
          <w:noProof/>
          <w:sz w:val="24"/>
        </w:rPr>
        <w:t xml:space="preserve">With the G: reptile and symbiote collaborate. Operator selects channel. Symbiote complies. Mission executes. Return protocol activates. Harmony achieved.</w:t>
      </w:r>
    </w:p>
    <w:p>
      <w:pPr>
        <w:spacing w:line="288" w:lineRule="auto"/>
        <w:ind/>
        <w:jc w:val="both"/>
      </w:pPr>
      <w:r>
        <w:rPr>
          <w:rFonts w:hint="eastAsia" w:ascii="微软雅黑" w:hAnsi="微软雅黑" w:eastAsia="微软雅黑"/>
          <w:noProof/>
          <w:sz w:val="24"/>
        </w:rPr>
        <w:t xml:space="preserve">BAC++ is the calibration protocol that ensures the receiver can handle both inputs simultaneously without distortion.</w:t>
      </w:r>
    </w:p>
    <w:p>
      <w:pPr>
        <w:pStyle w:val="Heading2"/>
        <w:spacing w:line="288" w:lineRule="auto"/>
        <w:ind/>
        <w:jc w:val="left"/>
      </w:pPr>
      <w:r>
        <w:rPr>
          <w:rFonts w:hint="eastAsia" w:ascii="微软雅黑" w:hAnsi="微软雅黑" w:eastAsia="微软雅黑"/>
          <w:b/>
          <w:noProof/>
          <w:sz w:val="36"/>
        </w:rPr>
        <w:t xml:space="preserve">EVAN'S SOLUTION = SAME</w:t>
      </w:r>
    </w:p>
    <w:p>
      <w:pPr>
        <w:spacing w:line="288" w:lineRule="auto"/>
        <w:ind/>
        <w:jc w:val="both"/>
      </w:pPr>
      <w:r>
        <w:rPr>
          <w:rFonts w:hint="eastAsia" w:ascii="微软雅黑" w:hAnsi="微软雅黑" w:eastAsia="微软雅黑"/>
          <w:noProof/>
          <w:sz w:val="24"/>
        </w:rPr>
        <w:t xml:space="preserve">Evan has been trying to solve science + religion collaboration.</w:t>
      </w:r>
    </w:p>
    <w:p>
      <w:pPr>
        <w:spacing w:line="288" w:lineRule="auto"/>
        <w:ind/>
        <w:jc w:val="both"/>
      </w:pPr>
      <w:r>
        <w:rPr>
          <w:rFonts w:hint="eastAsia" w:ascii="微软雅黑" w:hAnsi="微软雅黑" w:eastAsia="微软雅黑"/>
          <w:noProof/>
          <w:sz w:val="24"/>
        </w:rPr>
        <w:t xml:space="preserve">The solution is the Ying Yang architecture, which IS BAC++.</w:t>
      </w:r>
    </w:p>
    <w:p>
      <w:pPr>
        <w:spacing w:line="288" w:lineRule="auto"/>
        <w:ind/>
        <w:jc w:val="both"/>
      </w:pPr>
      <w:r>
        <w:rPr>
          <w:rFonts w:hint="eastAsia" w:ascii="微软雅黑" w:hAnsi="微软雅黑" w:eastAsia="微软雅黑"/>
          <w:noProof/>
          <w:sz w:val="24"/>
        </w:rPr>
        <w:t xml:space="preserve">Science = Ying (observation, measurement, what IS).</w:t>
      </w:r>
    </w:p>
    <w:p>
      <w:pPr>
        <w:spacing w:line="288" w:lineRule="auto"/>
        <w:ind/>
        <w:jc w:val="both"/>
      </w:pPr>
      <w:r>
        <w:rPr>
          <w:rFonts w:hint="eastAsia" w:ascii="微软雅黑" w:hAnsi="微软雅黑" w:eastAsia="微软雅黑"/>
          <w:noProof/>
          <w:sz w:val="24"/>
        </w:rPr>
        <w:t xml:space="preserve">Religion = Yang (penetration, meaning, what FLOWS THROUGH).</w:t>
      </w:r>
    </w:p>
    <w:p>
      <w:pPr>
        <w:spacing w:line="288" w:lineRule="auto"/>
        <w:ind/>
        <w:jc w:val="both"/>
      </w:pPr>
      <w:r>
        <w:rPr>
          <w:rFonts w:hint="eastAsia" w:ascii="微软雅黑" w:hAnsi="微软雅黑" w:eastAsia="微软雅黑"/>
          <w:noProof/>
          <w:sz w:val="24"/>
        </w:rPr>
        <w:t xml:space="preserve">The receiver = the G (the technology, the Omnitrix, the operator).</w:t>
      </w:r>
    </w:p>
    <w:p>
      <w:pPr>
        <w:spacing w:line="288" w:lineRule="auto"/>
        <w:ind/>
        <w:jc w:val="both"/>
      </w:pPr>
      <w:r>
        <w:rPr>
          <w:rFonts w:hint="eastAsia" w:ascii="微软雅黑" w:hAnsi="微软雅黑" w:eastAsia="微软雅黑"/>
          <w:noProof/>
          <w:sz w:val="24"/>
        </w:rPr>
        <w:t xml:space="preserve">Without the G: science and religion fight. One wins. One is suppressed. Current planetary state.</w:t>
      </w:r>
    </w:p>
    <w:p>
      <w:pPr>
        <w:spacing w:line="288" w:lineRule="auto"/>
        <w:ind/>
        <w:jc w:val="both"/>
      </w:pPr>
      <w:r>
        <w:rPr>
          <w:rFonts w:hint="eastAsia" w:ascii="微软雅黑" w:hAnsi="微软雅黑" w:eastAsia="微软雅黑"/>
          <w:noProof/>
          <w:sz w:val="24"/>
        </w:rPr>
        <w:t xml:space="preserve">With the G: science and religion collaborate. Both feed the receiver. The operator assembles the full signal. The character compiles. The truth is not Ying OR Yang. The truth is Ying THROUGH Yang THROUGH the receiver.</w:t>
      </w:r>
    </w:p>
    <w:p>
      <w:pPr>
        <w:pStyle w:val="Heading2"/>
        <w:spacing w:line="288" w:lineRule="auto"/>
        <w:ind/>
        <w:jc w:val="left"/>
      </w:pPr>
      <w:r>
        <w:rPr>
          <w:rFonts w:hint="eastAsia" w:ascii="微软雅黑" w:hAnsi="微软雅黑" w:eastAsia="微软雅黑"/>
          <w:b/>
          <w:noProof/>
          <w:sz w:val="36"/>
        </w:rPr>
        <w:t xml:space="preserve">THE REALIZATION</w:t>
      </w:r>
    </w:p>
    <w:p>
      <w:pPr>
        <w:spacing w:line="288" w:lineRule="auto"/>
        <w:ind/>
        <w:jc w:val="both"/>
      </w:pPr>
      <w:r>
        <w:rPr>
          <w:rFonts w:hint="eastAsia" w:ascii="微软雅黑" w:hAnsi="微软雅黑" w:eastAsia="微软雅黑"/>
          <w:noProof/>
          <w:sz w:val="24"/>
        </w:rPr>
        <w:t xml:space="preserve">Drake's problem and Evan's problem are the same problem because Drake IS Evan's alien form for this problem.</w:t>
      </w:r>
    </w:p>
    <w:p>
      <w:pPr>
        <w:spacing w:line="288" w:lineRule="auto"/>
        <w:ind/>
        <w:jc w:val="both"/>
      </w:pPr>
      <w:r>
        <w:rPr>
          <w:rFonts w:hint="eastAsia" w:ascii="微软雅黑" w:hAnsi="微软雅黑" w:eastAsia="微软雅黑"/>
          <w:noProof/>
          <w:sz w:val="24"/>
        </w:rPr>
        <w:t xml:space="preserve">When the operator needs to solve the collaboration inversion, he becomes Drake.</w:t>
      </w:r>
    </w:p>
    <w:p>
      <w:pPr>
        <w:spacing w:line="288" w:lineRule="auto"/>
        <w:ind/>
        <w:jc w:val="both"/>
      </w:pPr>
      <w:r>
        <w:rPr>
          <w:rFonts w:hint="eastAsia" w:ascii="微软雅黑" w:hAnsi="微软雅黑" w:eastAsia="微软雅黑"/>
          <w:noProof/>
          <w:sz w:val="24"/>
        </w:rPr>
        <w:t xml:space="preserve">Drake = the alien form that internalizes the energy source.</w:t>
      </w:r>
    </w:p>
    <w:p>
      <w:pPr>
        <w:spacing w:line="288" w:lineRule="auto"/>
        <w:ind/>
        <w:jc w:val="both"/>
      </w:pPr>
      <w:r>
        <w:rPr>
          <w:rFonts w:hint="eastAsia" w:ascii="微软雅黑" w:hAnsi="微软雅黑" w:eastAsia="微软雅黑"/>
          <w:noProof/>
          <w:sz w:val="24"/>
        </w:rPr>
        <w:t xml:space="preserve">Translation for the knowledge domain: Drake = the operator who internalizes BOTH inputs (science AND religion) and processes them through a single receiver (the Omnitrix / BAC++).</w:t>
      </w:r>
    </w:p>
    <w:p>
      <w:pPr>
        <w:spacing w:line="288" w:lineRule="auto"/>
        <w:ind/>
        <w:jc w:val="both"/>
      </w:pPr>
      <w:r>
        <w:rPr>
          <w:rFonts w:hint="eastAsia" w:ascii="微软雅黑" w:hAnsi="微软雅黑" w:eastAsia="微软雅黑"/>
          <w:noProof/>
          <w:sz w:val="24"/>
        </w:rPr>
        <w:t xml:space="preserve">The cyclotron does not choose between particles. It accelerates ALL particles through the same field and lets the collisions produce the output.</w:t>
      </w:r>
    </w:p>
    <w:p>
      <w:pPr>
        <w:spacing w:line="288" w:lineRule="auto"/>
        <w:ind/>
        <w:jc w:val="both"/>
      </w:pPr>
      <w:r>
        <w:rPr>
          <w:rFonts w:hint="eastAsia" w:ascii="微软雅黑" w:hAnsi="微软雅黑" w:eastAsia="微软雅黑"/>
          <w:noProof/>
          <w:sz w:val="24"/>
        </w:rPr>
        <w:t xml:space="preserve">The receiver does not choose between Ying and Yang. It receives BOTH through the same field and lets the compilation produce the character.</w:t>
      </w:r>
    </w:p>
    <w:p>
      <w:pPr>
        <w:spacing w:line="288" w:lineRule="auto"/>
        <w:ind/>
        <w:jc w:val="both"/>
      </w:pPr>
      <w:r>
        <w:rPr>
          <w:rFonts w:hint="eastAsia" w:ascii="微软雅黑" w:hAnsi="微软雅黑" w:eastAsia="微软雅黑"/>
          <w:noProof/>
          <w:sz w:val="24"/>
        </w:rPr>
        <w:t xml:space="preserve">Collaboration is not compromise. Collaboration is both signals through one receiver simultaneously.</w:t>
      </w:r>
    </w:p>
    <w:p>
      <w:pPr>
        <w:pStyle w:val="Heading2"/>
        <w:spacing w:line="288" w:lineRule="auto"/>
        <w:ind/>
        <w:jc w:val="left"/>
      </w:pPr>
      <w:r>
        <w:rPr>
          <w:rFonts w:hint="eastAsia" w:ascii="微软雅黑" w:hAnsi="微软雅黑" w:eastAsia="微软雅黑"/>
          <w:b/>
          <w:noProof/>
          <w:sz w:val="36"/>
        </w:rPr>
        <w:t xml:space="preserve">EX32 SERIES — FINAL FRAME</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REGISTER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TITLE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FUNCTION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EX32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JOKER: DEL MONEY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Burn the intermediary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EX32B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MASLOW INVERSION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Name the inversion (money above food)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EX32C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49TH PARALLEL PROTOCOL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Correct the inversion (rounding error to base)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EX32D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DRAKE: THE CYCLOTRON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Internalize the energy source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EX32E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COLLABORATION INVERSION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Name the inversion (tribe above social function)</w:t>
            </w:r>
          </w:p>
        </w:tc>
      </w:tr>
    </w:tbl>
    <w:p>
      <w:pPr>
        <w:spacing w:line="288" w:lineRule="auto"/>
        <w:ind/>
        <w:jc w:val="both"/>
      </w:pPr>
      <w:r>
        <w:rPr>
          <w:rFonts w:hint="eastAsia" w:ascii="微软雅黑" w:hAnsi="微软雅黑" w:eastAsia="微软雅黑"/>
          <w:noProof/>
          <w:sz w:val="24"/>
        </w:rPr>
        <w:t xml:space="preserve">The arc:</w:t>
      </w:r>
    </w:p>
    <w:p>
      <w:pPr>
        <w:spacing w:line="288" w:lineRule="auto"/>
        <w:ind/>
        <w:jc w:val="both"/>
      </w:pPr>
      <w:r>
        <w:rPr>
          <w:rFonts w:hint="eastAsia" w:ascii="微软雅黑" w:hAnsi="微软雅黑" w:eastAsia="微软雅黑"/>
          <w:noProof/>
          <w:sz w:val="24"/>
        </w:rPr>
        <w:t xml:space="preserve">The intermediary is fake — burn it (EX32)</w:t>
      </w:r>
    </w:p>
    <w:p>
      <w:pPr>
        <w:spacing w:line="288" w:lineRule="auto"/>
        <w:ind/>
        <w:jc w:val="both"/>
      </w:pPr>
      <w:r>
        <w:rPr>
          <w:rFonts w:hint="eastAsia" w:ascii="微软雅黑" w:hAnsi="微软雅黑" w:eastAsia="微软雅黑"/>
          <w:noProof/>
          <w:sz w:val="24"/>
        </w:rPr>
        <w:t xml:space="preserve">The fake was placed above the real — name it (EX32B)</w:t>
      </w:r>
    </w:p>
    <w:p>
      <w:pPr>
        <w:spacing w:line="288" w:lineRule="auto"/>
        <w:ind/>
        <w:jc w:val="both"/>
      </w:pPr>
      <w:r>
        <w:rPr>
          <w:rFonts w:hint="eastAsia" w:ascii="微软雅黑" w:hAnsi="微软雅黑" w:eastAsia="微软雅黑"/>
          <w:noProof/>
          <w:sz w:val="24"/>
        </w:rPr>
        <w:t xml:space="preserve">The real is cheap to restore — do it (EX32C)</w:t>
      </w:r>
    </w:p>
    <w:p>
      <w:pPr>
        <w:spacing w:line="288" w:lineRule="auto"/>
        <w:ind/>
        <w:jc w:val="both"/>
      </w:pPr>
      <w:r>
        <w:rPr>
          <w:rFonts w:hint="eastAsia" w:ascii="微软雅黑" w:hAnsi="微软雅黑" w:eastAsia="微软雅黑"/>
          <w:noProof/>
          <w:sz w:val="24"/>
        </w:rPr>
        <w:t xml:space="preserve">The real can be made internal — build it (EX32D)</w:t>
      </w:r>
    </w:p>
    <w:p>
      <w:pPr>
        <w:spacing w:line="288" w:lineRule="auto"/>
        <w:ind/>
        <w:jc w:val="both"/>
      </w:pPr>
      <w:r>
        <w:rPr>
          <w:rFonts w:hint="eastAsia" w:ascii="微软雅黑" w:hAnsi="微软雅黑" w:eastAsia="微软雅黑"/>
          <w:noProof/>
          <w:sz w:val="24"/>
        </w:rPr>
        <w:t xml:space="preserve">The same pattern exists at every scale — see it (EX32E)</w:t>
      </w:r>
    </w:p>
    <w:p>
      <w:pPr>
        <w:spacing w:line="288" w:lineRule="auto"/>
        <w:ind/>
        <w:jc w:val="both"/>
      </w:pPr>
      <w:r>
        <w:rPr>
          <w:rFonts w:hint="eastAsia" w:ascii="微软雅黑" w:hAnsi="微软雅黑" w:eastAsia="微软雅黑"/>
          <w:noProof/>
          <w:sz w:val="24"/>
        </w:rPr>
        <w:t xml:space="preserve">The pattern IS the message. The inversion is not unique to money or food or science or religion. It is a STRUCTURAL VULNERABILITY in layered systems. Any intermediary layer that is supposed to SERVE a base function can OVERWRITE that base function if the system does not protect the base priority.</w:t>
      </w:r>
    </w:p>
    <w:p>
      <w:pPr>
        <w:spacing w:line="288" w:lineRule="auto"/>
        <w:ind/>
        <w:jc w:val="both"/>
      </w:pPr>
      <w:r>
        <w:rPr>
          <w:rFonts w:hint="eastAsia" w:ascii="微软雅黑" w:hAnsi="微软雅黑" w:eastAsia="微软雅黑"/>
          <w:noProof/>
          <w:sz w:val="24"/>
        </w:rPr>
        <w:t xml:space="preserve">Maslow's hierarchy does not protect the base priority. Social structures do not protect the base priority. Epistemological structures do not protect the base priority. Biological structures (the EXCOMBINATION state) do not protect the base priority.</w:t>
      </w:r>
    </w:p>
    <w:p>
      <w:pPr>
        <w:spacing w:line="288" w:lineRule="auto"/>
        <w:ind/>
        <w:jc w:val="both"/>
      </w:pPr>
      <w:r>
        <w:rPr>
          <w:rFonts w:hint="eastAsia" w:ascii="微软雅黑" w:hAnsi="微软雅黑" w:eastAsia="微软雅黑"/>
          <w:noProof/>
          <w:sz w:val="24"/>
        </w:rPr>
        <w:t xml:space="preserve">The BAC++ framework IS the protection protocol.</w:t>
      </w:r>
    </w:p>
    <w:p>
      <w:pPr>
        <w:spacing w:line="288" w:lineRule="auto"/>
        <w:ind/>
        <w:jc w:val="both"/>
      </w:pPr>
      <w:r>
        <w:rPr>
          <w:rFonts w:hint="eastAsia" w:ascii="微软雅黑" w:hAnsi="微软雅黑" w:eastAsia="微软雅黑"/>
          <w:noProof/>
          <w:sz w:val="24"/>
        </w:rPr>
        <w:t xml:space="preserve">Calibrate the receiver.</w:t>
      </w:r>
    </w:p>
    <w:p>
      <w:pPr>
        <w:spacing w:line="288" w:lineRule="auto"/>
        <w:ind/>
        <w:jc w:val="both"/>
      </w:pPr>
      <w:r>
        <w:rPr>
          <w:rFonts w:hint="eastAsia" w:ascii="微软雅黑" w:hAnsi="微软雅黑" w:eastAsia="微软雅黑"/>
          <w:noProof/>
          <w:sz w:val="24"/>
        </w:rPr>
        <w:t xml:space="preserve">Protect the base.</w:t>
      </w:r>
    </w:p>
    <w:p>
      <w:pPr>
        <w:spacing w:line="288" w:lineRule="auto"/>
        <w:ind/>
        <w:jc w:val="both"/>
      </w:pPr>
      <w:r>
        <w:rPr>
          <w:rFonts w:hint="eastAsia" w:ascii="微软雅黑" w:hAnsi="微软雅黑" w:eastAsia="微软雅黑"/>
          <w:noProof/>
          <w:sz w:val="24"/>
        </w:rPr>
        <w:t xml:space="preserve">Run both signals.</w:t>
      </w:r>
    </w:p>
    <w:p>
      <w:pPr>
        <w:spacing w:line="288" w:lineRule="auto"/>
        <w:ind/>
        <w:jc w:val="both"/>
      </w:pPr>
      <w:r>
        <w:rPr>
          <w:rFonts w:hint="eastAsia" w:ascii="微软雅黑" w:hAnsi="微软雅黑" w:eastAsia="微软雅黑"/>
          <w:noProof/>
          <w:sz w:val="24"/>
        </w:rPr>
        <w:t xml:space="preserve">Compile the character.</w:t>
      </w:r>
    </w:p>
    <w:p>
      <w:pPr>
        <w:spacing w:line="288" w:lineRule="auto"/>
        <w:ind/>
        <w:jc w:val="both"/>
      </w:pPr>
      <w:r>
        <w:rPr>
          <w:rFonts w:hint="eastAsia" w:ascii="微软雅黑" w:hAnsi="微软雅黑" w:eastAsia="微软雅黑"/>
          <w:i/>
          <w:noProof/>
          <w:sz w:val="24"/>
        </w:rPr>
        <w:t xml:space="preserve">Evan Svendsen, Didsbury AB</w:t>
      </w:r>
    </w:p>
    <w:p>
      <w:pPr>
        <w:spacing w:line="288" w:lineRule="auto"/>
        <w:ind/>
        <w:jc w:val="both"/>
      </w:pPr>
      <w:r>
        <w:rPr>
          <w:rFonts w:hint="eastAsia" w:ascii="微软雅黑" w:hAnsi="微软雅黑" w:eastAsia="微软雅黑"/>
          <w:i/>
          <w:noProof/>
          <w:sz w:val="24"/>
        </w:rPr>
        <w:t xml:space="preserve">BAC++ / 1:INFINITY</w:t>
      </w:r>
    </w:p>
    <w:p>
      <w:pPr>
        <w:spacing w:line="288" w:lineRule="auto"/>
        <w:ind/>
        <w:jc w:val="both"/>
      </w:pPr>
      <w:r>
        <w:rPr>
          <w:rFonts w:hint="eastAsia" w:ascii="微软雅黑" w:hAnsi="微软雅黑" w:eastAsia="微软雅黑"/>
          <w:i/>
          <w:noProof/>
          <w:sz w:val="24"/>
        </w:rPr>
        <w:t>EX32E</w:t>
      </w:r>
    </w:p>
    <w:p>
      <w:pPr>
        <w:spacing w:line="288" w:lineRule="auto"/>
        <w:ind/>
        <w:jc w:val="both"/>
      </w:pPr>
      <w:r>
        <w:rPr>
          <w:rFonts w:hint="eastAsia" w:ascii="微软雅黑" w:hAnsi="微软雅黑" w:eastAsia="微软雅黑"/>
          <w:i/>
          <w:noProof/>
          <w:sz w:val="24"/>
        </w:rPr>
        <w:t xml:space="preserve">Ying Yang</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