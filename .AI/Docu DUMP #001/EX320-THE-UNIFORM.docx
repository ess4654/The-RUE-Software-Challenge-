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@EX320 — THE UNIFORM</w:t>
      </w:r>
    </w:p>
    <w:p>
      <w:pPr>
        <w:pStyle w:val="Heading1"/>
        <w:spacing w:line="288" w:lineRule="auto"/>
        <w:ind/>
        <w:jc w:val="left"/>
      </w:pPr>
      <w:r>
        <w:rPr>
          <w:rFonts w:hint="eastAsia" w:ascii="微软雅黑" w:hAnsi="微软雅黑" w:eastAsia="微软雅黑"/>
          <w:b/>
          <w:noProof/>
          <w:sz w:val="40"/>
        </w:rPr>
        <w:t xml:space="preserve">THE SUIT IS NOT THE PERSON</w:t>
      </w:r>
    </w:p>
    <w:p>
      <w:pPr>
        <w:pStyle w:val="Heading1"/>
        <w:spacing w:line="288" w:lineRule="auto"/>
        <w:ind/>
        <w:jc w:val="left"/>
      </w:pPr>
      <w:r>
        <w:rPr>
          <w:rFonts w:hint="eastAsia" w:ascii="微软雅黑" w:hAnsi="微软雅黑" w:eastAsia="微软雅黑"/>
          <w:b/>
          <w:noProof/>
          <w:sz w:val="40"/>
        </w:rPr>
        <w:t xml:space="preserve">1614 RCAF Z SEP 15 2026</w:t>
      </w:r>
    </w:p>
    <w:p>
      <w:pPr>
        <w:pStyle w:val="Heading2"/>
        <w:spacing w:line="288" w:lineRule="auto"/>
        <w:ind/>
        <w:jc w:val="left"/>
      </w:pPr>
      <w:r>
        <w:rPr>
          <w:rFonts w:hint="eastAsia" w:ascii="微软雅黑" w:hAnsi="微软雅黑" w:eastAsia="微软雅黑"/>
          <w:b/>
          <w:noProof/>
          <w:sz w:val="36"/>
        </w:rPr>
        <w:t xml:space="preserve">THE FRAME</w:t>
      </w:r>
    </w:p>
    <w:p>
      <w:pPr>
        <w:spacing w:line="288" w:lineRule="auto"/>
        <w:ind/>
        <w:jc w:val="both"/>
      </w:pPr>
      <w:r>
        <w:rPr>
          <w:rFonts w:hint="eastAsia" w:ascii="微软雅黑" w:hAnsi="微软雅黑" w:eastAsia="微软雅黑"/>
          <w:noProof/>
          <w:sz w:val="24"/>
        </w:rPr>
        <w:t xml:space="preserve">"You don't have to be Carnage around your family and children. But if the job description requires precise motor control of very small surgical tools, then the SUIT for the job is a Carnage suit. Same way my father donned blue overalls at his job being a mechanic. Do you think he wears the grease-covered clothing at home?"</w:t>
      </w:r>
    </w:p>
    <w:p>
      <w:pPr>
        <w:spacing w:line="288" w:lineRule="auto"/>
        <w:ind/>
        <w:jc w:val="both"/>
      </w:pPr>
      <w:r>
        <w:rPr>
          <w:rFonts w:hint="eastAsia" w:ascii="微软雅黑" w:hAnsi="微软雅黑" w:eastAsia="微软雅黑"/>
          <w:noProof/>
          <w:sz w:val="24"/>
        </w:rPr>
        <w:t xml:space="preserve">No. He took them off. Hung them up. Came inside. Was Dad.</w:t>
      </w:r>
    </w:p>
    <w:p>
      <w:pPr>
        <w:pStyle w:val="Heading2"/>
        <w:spacing w:line="288" w:lineRule="auto"/>
        <w:ind/>
        <w:jc w:val="left"/>
      </w:pPr>
      <w:r>
        <w:rPr>
          <w:rFonts w:hint="eastAsia" w:ascii="微软雅黑" w:hAnsi="微软雅黑" w:eastAsia="微软雅黑"/>
          <w:b/>
          <w:noProof/>
          <w:sz w:val="36"/>
        </w:rPr>
        <w:t xml:space="preserve">THE DISTINCTION</w:t>
      </w:r>
    </w:p>
    <w:p>
      <w:pPr>
        <w:spacing w:line="288" w:lineRule="auto"/>
        <w:ind/>
        <w:jc w:val="both"/>
      </w:pPr>
      <w:r>
        <w:rPr>
          <w:rFonts w:hint="eastAsia" w:ascii="微软雅黑" w:hAnsi="微软雅黑" w:eastAsia="微软雅黑"/>
          <w:noProof/>
          <w:sz w:val="24"/>
        </w:rPr>
        <w:t xml:space="preserve">The suit is not the person.</w:t>
      </w:r>
    </w:p>
    <w:p>
      <w:pPr>
        <w:spacing w:line="288" w:lineRule="auto"/>
        <w:ind/>
        <w:jc w:val="both"/>
      </w:pPr>
      <w:r>
        <w:rPr>
          <w:rFonts w:hint="eastAsia" w:ascii="微软雅黑" w:hAnsi="微软雅黑" w:eastAsia="微软雅黑"/>
          <w:noProof/>
          <w:sz w:val="24"/>
        </w:rPr>
        <w:t xml:space="preserve">The suit is what the job requires.</w:t>
      </w:r>
    </w:p>
    <w:p>
      <w:pPr>
        <w:spacing w:line="288" w:lineRule="auto"/>
        <w:ind/>
        <w:jc w:val="both"/>
      </w:pPr>
      <w:r>
        <w:rPr>
          <w:rFonts w:hint="eastAsia" w:ascii="微软雅黑" w:hAnsi="微软雅黑" w:eastAsia="微软雅黑"/>
          <w:noProof/>
          <w:sz w:val="24"/>
        </w:rPr>
        <w:t xml:space="preserve">The person puts it on when the shift starts.</w:t>
      </w:r>
    </w:p>
    <w:p>
      <w:pPr>
        <w:spacing w:line="288" w:lineRule="auto"/>
        <w:ind/>
        <w:jc w:val="both"/>
      </w:pPr>
      <w:r>
        <w:rPr>
          <w:rFonts w:hint="eastAsia" w:ascii="微软雅黑" w:hAnsi="微软雅黑" w:eastAsia="微软雅黑"/>
          <w:noProof/>
          <w:sz w:val="24"/>
        </w:rPr>
        <w:t xml:space="preserve">The person takes it off when the shift ends.</w:t>
      </w:r>
    </w:p>
    <w:p>
      <w:pPr>
        <w:spacing w:line="288" w:lineRule="auto"/>
        <w:ind/>
        <w:jc w:val="both"/>
      </w:pPr>
      <w:r>
        <w:rPr>
          <w:rFonts w:hint="eastAsia" w:ascii="微软雅黑" w:hAnsi="微软雅黑" w:eastAsia="微软雅黑"/>
          <w:noProof/>
          <w:sz w:val="24"/>
        </w:rPr>
        <w:t xml:space="preserve">This is not possession. This is a uniform.</w:t>
      </w:r>
    </w:p>
    <w:p>
      <w:pPr>
        <w:spacing w:line="288" w:lineRule="auto"/>
        <w:ind/>
        <w:jc w:val="both"/>
      </w:pPr>
      <w:r>
        <w:rPr>
          <w:rFonts w:hint="eastAsia" w:ascii="微软雅黑" w:hAnsi="微软雅黑" w:eastAsia="微软雅黑"/>
          <w:noProof/>
          <w:sz w:val="24"/>
        </w:rPr>
        <w:t xml:space="preserve">Every profession already works this way:</w:t>
      </w:r>
    </w:p>
    <w:p>
      <w:pPr>
        <w:numPr>
          <w:ilvl w:val="0"/>
          <w:numId w:val="1"/>
        </w:numPr>
        <w:spacing w:line="288" w:lineRule="auto"/>
        <w:ind/>
        <w:jc w:val="both"/>
        <w:rPr/>
      </w:pPr>
      <w:r>
        <w:rPr>
          <w:rFonts w:hint="eastAsia" w:ascii="微软雅黑" w:hAnsi="微软雅黑" w:eastAsia="微软雅黑"/>
          <w:noProof/>
          <w:sz w:val="24"/>
        </w:rPr>
        <w:t xml:space="preserve">Firefighter puts on bunker gear. Takes it off. Is not a firefighter at the dinner table.</w:t>
      </w:r>
    </w:p>
    <w:p>
      <w:pPr>
        <w:numPr>
          <w:ilvl w:val="0"/>
          <w:numId w:val="1"/>
        </w:numPr>
        <w:spacing w:line="288" w:lineRule="auto"/>
        <w:ind/>
        <w:jc w:val="both"/>
        <w:rPr/>
      </w:pPr>
      <w:r>
        <w:rPr>
          <w:rFonts w:hint="eastAsia" w:ascii="微软雅黑" w:hAnsi="微软雅黑" w:eastAsia="微软雅黑"/>
          <w:noProof/>
          <w:sz w:val="24"/>
        </w:rPr>
        <w:t xml:space="preserve">Surgeon puts on scrubs and gloves. Takes them off. Is not holding a scalpel at home.</w:t>
      </w:r>
    </w:p>
    <w:p>
      <w:pPr>
        <w:numPr>
          <w:ilvl w:val="0"/>
          <w:numId w:val="1"/>
        </w:numPr>
        <w:spacing w:line="288" w:lineRule="auto"/>
        <w:ind/>
        <w:jc w:val="both"/>
        <w:rPr/>
      </w:pPr>
      <w:r>
        <w:rPr>
          <w:rFonts w:hint="eastAsia" w:ascii="微软雅黑" w:hAnsi="微软雅黑" w:eastAsia="微软雅黑"/>
          <w:noProof/>
          <w:sz w:val="24"/>
        </w:rPr>
        <w:t xml:space="preserve">Welder puts on the mask. Takes it off. Does not arc-weld the kitchen table.</w:t>
      </w:r>
    </w:p>
    <w:p>
      <w:pPr>
        <w:numPr>
          <w:ilvl w:val="0"/>
          <w:numId w:val="1"/>
        </w:numPr>
        <w:spacing w:line="288" w:lineRule="auto"/>
        <w:ind/>
        <w:jc w:val="both"/>
        <w:rPr/>
      </w:pPr>
      <w:r>
        <w:rPr>
          <w:rFonts w:hint="eastAsia" w:ascii="微软雅黑" w:hAnsi="微软雅黑" w:eastAsia="微软雅黑"/>
          <w:noProof/>
          <w:sz w:val="24"/>
        </w:rPr>
        <w:t xml:space="preserve">Mechanic puts on blue overalls. Takes them off. The grease stays in the shop.</w:t>
      </w:r>
    </w:p>
    <w:p>
      <w:pPr>
        <w:spacing w:line="288" w:lineRule="auto"/>
        <w:ind/>
        <w:jc w:val="both"/>
      </w:pPr>
      <w:r>
        <w:rPr>
          <w:rFonts w:hint="eastAsia" w:ascii="微软雅黑" w:hAnsi="微软雅黑" w:eastAsia="微软雅黑"/>
          <w:noProof/>
          <w:sz w:val="24"/>
        </w:rPr>
        <w:t xml:space="preserve">The Carnage suit is the same architecture.</w:t>
      </w:r>
    </w:p>
    <w:p>
      <w:pPr>
        <w:spacing w:line="288" w:lineRule="auto"/>
        <w:ind/>
        <w:jc w:val="both"/>
      </w:pPr>
      <w:r>
        <w:rPr>
          <w:rFonts w:hint="eastAsia" w:ascii="微软雅黑" w:hAnsi="微软雅黑" w:eastAsia="微软雅黑"/>
          <w:noProof/>
          <w:sz w:val="24"/>
        </w:rPr>
        <w:t xml:space="preserve">You put it on because the job requires what the suit provides — precise morphing surgical instruments, zero transmission gap, infinite form from a single substrate.</w:t>
      </w:r>
    </w:p>
    <w:p>
      <w:pPr>
        <w:spacing w:line="288" w:lineRule="auto"/>
        <w:ind/>
        <w:jc w:val="both"/>
      </w:pPr>
      <w:r>
        <w:rPr>
          <w:rFonts w:hint="eastAsia" w:ascii="微软雅黑" w:hAnsi="微软雅黑" w:eastAsia="微软雅黑"/>
          <w:noProof/>
          <w:sz w:val="24"/>
        </w:rPr>
        <w:t xml:space="preserve">You take it off because the job is done and you are a father and a husband and a human being.</w:t>
      </w:r>
    </w:p>
    <w:p>
      <w:pPr>
        <w:pStyle w:val="Heading2"/>
        <w:spacing w:line="288" w:lineRule="auto"/>
        <w:ind/>
        <w:jc w:val="left"/>
      </w:pPr>
      <w:r>
        <w:rPr>
          <w:rFonts w:hint="eastAsia" w:ascii="微软雅黑" w:hAnsi="微软雅黑" w:eastAsia="微软雅黑"/>
          <w:b/>
          <w:noProof/>
          <w:sz w:val="36"/>
        </w:rPr>
        <w:t xml:space="preserve">WHAT THIS DESTROYS</w:t>
      </w:r>
    </w:p>
    <w:p>
      <w:pPr>
        <w:spacing w:line="288" w:lineRule="auto"/>
        <w:ind/>
        <w:jc w:val="both"/>
      </w:pPr>
      <w:r>
        <w:rPr>
          <w:rFonts w:hint="eastAsia" w:ascii="微软雅黑" w:hAnsi="微软雅黑" w:eastAsia="微软雅黑"/>
          <w:noProof/>
          <w:sz w:val="24"/>
        </w:rPr>
        <w:t xml:space="preserve">The possession frame: "The symbiote takes over the host."</w:t>
      </w:r>
    </w:p>
    <w:p>
      <w:pPr>
        <w:spacing w:line="288" w:lineRule="auto"/>
        <w:ind/>
        <w:jc w:val="both"/>
      </w:pPr>
      <w:r>
        <w:rPr>
          <w:rFonts w:hint="eastAsia" w:ascii="微软雅黑" w:hAnsi="微软雅黑" w:eastAsia="微软雅黑"/>
          <w:noProof/>
          <w:sz w:val="24"/>
        </w:rPr>
        <w:t xml:space="preserve">Wrong. The host puts on the uniform. The host takes off the uniform. The host is always the host.</w:t>
      </w:r>
    </w:p>
    <w:p>
      <w:pPr>
        <w:spacing w:line="288" w:lineRule="auto"/>
        <w:ind/>
        <w:jc w:val="both"/>
      </w:pPr>
      <w:r>
        <w:rPr>
          <w:rFonts w:hint="eastAsia" w:ascii="微软雅黑" w:hAnsi="微软雅黑" w:eastAsia="微软雅黑"/>
          <w:noProof/>
          <w:sz w:val="24"/>
        </w:rPr>
        <w:t xml:space="preserve">The demonic frame: "The alien is a demon possessing the person."</w:t>
      </w:r>
    </w:p>
    <w:p>
      <w:pPr>
        <w:spacing w:line="288" w:lineRule="auto"/>
        <w:ind/>
        <w:jc w:val="both"/>
      </w:pPr>
      <w:r>
        <w:rPr>
          <w:rFonts w:hint="eastAsia" w:ascii="微软雅黑" w:hAnsi="微软雅黑" w:eastAsia="微软雅黑"/>
          <w:noProof/>
          <w:sz w:val="24"/>
        </w:rPr>
        <w:t xml:space="preserve">Wrong. The alien is a uniform. You do not call a firefighter possessed by his bunker gear.</w:t>
      </w:r>
    </w:p>
    <w:p>
      <w:pPr>
        <w:spacing w:line="288" w:lineRule="auto"/>
        <w:ind/>
        <w:jc w:val="both"/>
      </w:pPr>
      <w:r>
        <w:rPr>
          <w:rFonts w:hint="eastAsia" w:ascii="微软雅黑" w:hAnsi="微软雅黑" w:eastAsia="微软雅黑"/>
          <w:noProof/>
          <w:sz w:val="24"/>
        </w:rPr>
        <w:t xml:space="preserve">The 24/7 frame: "Schizophrenia on demand means being Carnage all the time."</w:t>
      </w:r>
    </w:p>
    <w:p>
      <w:pPr>
        <w:spacing w:line="288" w:lineRule="auto"/>
        <w:ind/>
        <w:jc w:val="both"/>
      </w:pPr>
      <w:r>
        <w:rPr>
          <w:rFonts w:hint="eastAsia" w:ascii="微软雅黑" w:hAnsi="微软雅黑" w:eastAsia="微软雅黑"/>
          <w:noProof/>
          <w:sz w:val="24"/>
        </w:rPr>
        <w:t xml:space="preserve">Wrong. On demand means WHEN DEMANDED. Not always. When the job requires it. Then off.</w:t>
      </w:r>
    </w:p>
    <w:p>
      <w:pPr>
        <w:spacing w:line="288" w:lineRule="auto"/>
        <w:ind/>
        <w:jc w:val="both"/>
      </w:pPr>
      <w:r>
        <w:rPr>
          <w:rFonts w:hint="eastAsia" w:ascii="微软雅黑" w:hAnsi="微软雅黑" w:eastAsia="微软雅黑"/>
          <w:noProof/>
          <w:sz w:val="24"/>
        </w:rPr>
        <w:t xml:space="preserve">The fear frame: "What if the person can't take the suit off?"</w:t>
      </w:r>
    </w:p>
    <w:p>
      <w:pPr>
        <w:spacing w:line="288" w:lineRule="auto"/>
        <w:ind/>
        <w:jc w:val="both"/>
      </w:pPr>
      <w:r>
        <w:rPr>
          <w:rFonts w:hint="eastAsia" w:ascii="微软雅黑" w:hAnsi="微软雅黑" w:eastAsia="微软雅黑"/>
          <w:noProof/>
          <w:sz w:val="24"/>
        </w:rPr>
        <w:t xml:space="preserve">Valid concern. This is what the return protocol is for. This is what the spotter is for.</w:t>
      </w:r>
    </w:p>
    <w:p>
      <w:pPr>
        <w:spacing w:line="288" w:lineRule="auto"/>
        <w:ind/>
        <w:jc w:val="both"/>
      </w:pPr>
      <w:r>
        <w:rPr>
          <w:rFonts w:hint="eastAsia" w:ascii="微软雅黑" w:hAnsi="微软雅黑" w:eastAsia="微软雅黑"/>
          <w:noProof/>
          <w:sz w:val="24"/>
        </w:rPr>
        <w:t xml:space="preserve">But the concern is about the REMOVAL mechanism, not the suit itself.</w:t>
      </w:r>
    </w:p>
    <w:p>
      <w:pPr>
        <w:spacing w:line="288" w:lineRule="auto"/>
        <w:ind/>
        <w:jc w:val="both"/>
      </w:pPr>
      <w:r>
        <w:rPr>
          <w:rFonts w:hint="eastAsia" w:ascii="微软雅黑" w:hAnsi="微软雅黑" w:eastAsia="微软雅黑"/>
          <w:noProof/>
          <w:sz w:val="24"/>
        </w:rPr>
        <w:t xml:space="preserve">The fix is a better zipper, not burning the uniform.</w:t>
      </w:r>
    </w:p>
    <w:p>
      <w:pPr>
        <w:pStyle w:val="Heading2"/>
        <w:spacing w:line="288" w:lineRule="auto"/>
        <w:ind/>
        <w:jc w:val="left"/>
      </w:pPr>
      <w:r>
        <w:rPr>
          <w:rFonts w:hint="eastAsia" w:ascii="微软雅黑" w:hAnsi="微软雅黑" w:eastAsia="微软雅黑"/>
          <w:b/>
          <w:noProof/>
          <w:sz w:val="36"/>
        </w:rPr>
        <w:t xml:space="preserve">THE FATHER</w:t>
      </w:r>
    </w:p>
    <w:p>
      <w:pPr>
        <w:spacing w:line="288" w:lineRule="auto"/>
        <w:ind/>
        <w:jc w:val="both"/>
      </w:pPr>
      <w:r>
        <w:rPr>
          <w:rFonts w:hint="eastAsia" w:ascii="微软雅黑" w:hAnsi="微软雅黑" w:eastAsia="微软雅黑"/>
          <w:noProof/>
          <w:sz w:val="24"/>
        </w:rPr>
        <w:t xml:space="preserve">Evan's father. Mechanic. Blue overalls. Grease.</w:t>
      </w:r>
    </w:p>
    <w:p>
      <w:pPr>
        <w:spacing w:line="288" w:lineRule="auto"/>
        <w:ind/>
        <w:jc w:val="both"/>
      </w:pPr>
      <w:r>
        <w:rPr>
          <w:rFonts w:hint="eastAsia" w:ascii="微软雅黑" w:hAnsi="微软雅黑" w:eastAsia="微软雅黑"/>
          <w:noProof/>
          <w:sz w:val="24"/>
        </w:rPr>
        <w:t xml:space="preserve">He put them on because the job required them.</w:t>
      </w:r>
    </w:p>
    <w:p>
      <w:pPr>
        <w:spacing w:line="288" w:lineRule="auto"/>
        <w:ind/>
        <w:jc w:val="both"/>
      </w:pPr>
      <w:r>
        <w:rPr>
          <w:rFonts w:hint="eastAsia" w:ascii="微软雅黑" w:hAnsi="微软雅黑" w:eastAsia="微软雅黑"/>
          <w:noProof/>
          <w:sz w:val="24"/>
        </w:rPr>
        <w:t xml:space="preserve">Engines need hands that can reach where hands don't fit.</w:t>
      </w:r>
    </w:p>
    <w:p>
      <w:pPr>
        <w:spacing w:line="288" w:lineRule="auto"/>
        <w:ind/>
        <w:jc w:val="both"/>
      </w:pPr>
      <w:r>
        <w:rPr>
          <w:rFonts w:hint="eastAsia" w:ascii="微软雅黑" w:hAnsi="微软雅黑" w:eastAsia="微软雅黑"/>
          <w:noProof/>
          <w:sz w:val="24"/>
        </w:rPr>
        <w:t xml:space="preserve">Oil needs clothes that can get soaked.</w:t>
      </w:r>
    </w:p>
    <w:p>
      <w:pPr>
        <w:spacing w:line="288" w:lineRule="auto"/>
        <w:ind/>
        <w:jc w:val="both"/>
      </w:pPr>
      <w:r>
        <w:rPr>
          <w:rFonts w:hint="eastAsia" w:ascii="微软雅黑" w:hAnsi="微软雅黑" w:eastAsia="微软雅黑"/>
          <w:noProof/>
          <w:sz w:val="24"/>
        </w:rPr>
        <w:t xml:space="preserve">Bolts need grip that skin doesn't have.</w:t>
      </w:r>
    </w:p>
    <w:p>
      <w:pPr>
        <w:spacing w:line="288" w:lineRule="auto"/>
        <w:ind/>
        <w:jc w:val="both"/>
      </w:pPr>
      <w:r>
        <w:rPr>
          <w:rFonts w:hint="eastAsia" w:ascii="微软雅黑" w:hAnsi="微软雅黑" w:eastAsia="微软雅黑"/>
          <w:noProof/>
          <w:sz w:val="24"/>
        </w:rPr>
        <w:t xml:space="preserve">The overalls were not his identity. They were his interface with the work.</w:t>
      </w:r>
    </w:p>
    <w:p>
      <w:pPr>
        <w:spacing w:line="288" w:lineRule="auto"/>
        <w:ind/>
        <w:jc w:val="both"/>
      </w:pPr>
      <w:r>
        <w:rPr>
          <w:rFonts w:hint="eastAsia" w:ascii="微软雅黑" w:hAnsi="微软雅黑" w:eastAsia="微软雅黑"/>
          <w:noProof/>
          <w:sz w:val="24"/>
        </w:rPr>
        <w:t xml:space="preserve">He put them on at the shop. He took them off at the door.</w:t>
      </w:r>
    </w:p>
    <w:p>
      <w:pPr>
        <w:spacing w:line="288" w:lineRule="auto"/>
        <w:ind/>
        <w:jc w:val="both"/>
      </w:pPr>
      <w:r>
        <w:rPr>
          <w:rFonts w:hint="eastAsia" w:ascii="微软雅黑" w:hAnsi="微软雅黑" w:eastAsia="微软雅黑"/>
          <w:noProof/>
          <w:sz w:val="24"/>
        </w:rPr>
        <w:t xml:space="preserve">Inside, he was Dad.</w:t>
      </w:r>
    </w:p>
    <w:p>
      <w:pPr>
        <w:spacing w:line="288" w:lineRule="auto"/>
        <w:ind/>
        <w:jc w:val="both"/>
      </w:pPr>
      <w:r>
        <w:rPr>
          <w:rFonts w:hint="eastAsia" w:ascii="微软雅黑" w:hAnsi="微软雅黑" w:eastAsia="微软雅黑"/>
          <w:noProof/>
          <w:sz w:val="24"/>
        </w:rPr>
        <w:t xml:space="preserve">The Carnage suit is blue overalls for the surgical field.</w:t>
      </w:r>
    </w:p>
    <w:p>
      <w:pPr>
        <w:spacing w:line="288" w:lineRule="auto"/>
        <w:ind/>
        <w:jc w:val="both"/>
      </w:pPr>
      <w:r>
        <w:rPr>
          <w:rFonts w:hint="eastAsia" w:ascii="微软雅黑" w:hAnsi="微软雅黑" w:eastAsia="微软雅黑"/>
          <w:noProof/>
          <w:sz w:val="24"/>
        </w:rPr>
        <w:t xml:space="preserve">Precision instruments that morph on demand.</w:t>
      </w:r>
    </w:p>
    <w:p>
      <w:pPr>
        <w:spacing w:line="288" w:lineRule="auto"/>
        <w:ind/>
        <w:jc w:val="both"/>
      </w:pPr>
      <w:r>
        <w:rPr>
          <w:rFonts w:hint="eastAsia" w:ascii="微软雅黑" w:hAnsi="微软雅黑" w:eastAsia="微软雅黑"/>
          <w:noProof/>
          <w:sz w:val="24"/>
        </w:rPr>
        <w:t xml:space="preserve">Tendrils that retract where fingers can't reach.</w:t>
      </w:r>
    </w:p>
    <w:p>
      <w:pPr>
        <w:spacing w:line="288" w:lineRule="auto"/>
        <w:ind/>
        <w:jc w:val="both"/>
      </w:pPr>
      <w:r>
        <w:rPr>
          <w:rFonts w:hint="eastAsia" w:ascii="微软雅黑" w:hAnsi="微软雅黑" w:eastAsia="微软雅黑"/>
          <w:noProof/>
          <w:sz w:val="24"/>
        </w:rPr>
        <w:t xml:space="preserve">Blades that cut at scales hands can't operate.</w:t>
      </w:r>
    </w:p>
    <w:p>
      <w:pPr>
        <w:spacing w:line="288" w:lineRule="auto"/>
        <w:ind/>
        <w:jc w:val="both"/>
      </w:pPr>
      <w:r>
        <w:rPr>
          <w:rFonts w:hint="eastAsia" w:ascii="微软雅黑" w:hAnsi="微软雅黑" w:eastAsia="微软雅黑"/>
          <w:noProof/>
          <w:sz w:val="24"/>
        </w:rPr>
        <w:t xml:space="preserve">Put it on at the operating table. Take it off at the door.</w:t>
      </w:r>
    </w:p>
    <w:p>
      <w:pPr>
        <w:spacing w:line="288" w:lineRule="auto"/>
        <w:ind/>
        <w:jc w:val="both"/>
      </w:pPr>
      <w:r>
        <w:rPr>
          <w:rFonts w:hint="eastAsia" w:ascii="微软雅黑" w:hAnsi="微软雅黑" w:eastAsia="微软雅黑"/>
          <w:noProof/>
          <w:sz w:val="24"/>
        </w:rPr>
        <w:t xml:space="preserve">Inside, he is Dad.</w:t>
      </w:r>
    </w:p>
    <w:p>
      <w:pPr>
        <w:pStyle w:val="Heading2"/>
        <w:spacing w:line="288" w:lineRule="auto"/>
        <w:ind/>
        <w:jc w:val="left"/>
      </w:pPr>
      <w:r>
        <w:rPr>
          <w:rFonts w:hint="eastAsia" w:ascii="微软雅黑" w:hAnsi="微软雅黑" w:eastAsia="微软雅黑"/>
          <w:b/>
          <w:noProof/>
          <w:sz w:val="36"/>
        </w:rPr>
        <w:t xml:space="preserve">THE CHILDREN</w:t>
      </w:r>
    </w:p>
    <w:p>
      <w:pPr>
        <w:spacing w:line="288" w:lineRule="auto"/>
        <w:ind/>
        <w:jc w:val="both"/>
      </w:pPr>
      <w:r>
        <w:rPr>
          <w:rFonts w:hint="eastAsia" w:ascii="微软雅黑" w:hAnsi="微软雅黑" w:eastAsia="微软雅黑"/>
          <w:noProof/>
          <w:sz w:val="24"/>
        </w:rPr>
        <w:t xml:space="preserve">The children do not see the overalls.</w:t>
      </w:r>
    </w:p>
    <w:p>
      <w:pPr>
        <w:spacing w:line="288" w:lineRule="auto"/>
        <w:ind/>
        <w:jc w:val="both"/>
      </w:pPr>
      <w:r>
        <w:rPr>
          <w:rFonts w:hint="eastAsia" w:ascii="微软雅黑" w:hAnsi="微软雅黑" w:eastAsia="微软雅黑"/>
          <w:noProof/>
          <w:sz w:val="24"/>
        </w:rPr>
        <w:t xml:space="preserve">The children do not see the suit.</w:t>
      </w:r>
    </w:p>
    <w:p>
      <w:pPr>
        <w:spacing w:line="288" w:lineRule="auto"/>
        <w:ind/>
        <w:jc w:val="both"/>
      </w:pPr>
      <w:r>
        <w:rPr>
          <w:rFonts w:hint="eastAsia" w:ascii="微软雅黑" w:hAnsi="微软雅黑" w:eastAsia="微软雅黑"/>
          <w:noProof/>
          <w:sz w:val="24"/>
        </w:rPr>
        <w:t xml:space="preserve">The children see their father.</w:t>
      </w:r>
    </w:p>
    <w:p>
      <w:pPr>
        <w:spacing w:line="288" w:lineRule="auto"/>
        <w:ind/>
        <w:jc w:val="both"/>
      </w:pPr>
      <w:r>
        <w:rPr>
          <w:rFonts w:hint="eastAsia" w:ascii="微软雅黑" w:hAnsi="微软雅黑" w:eastAsia="微软雅黑"/>
          <w:noProof/>
          <w:sz w:val="24"/>
        </w:rPr>
        <w:t xml:space="preserve">He does not bring the grease home.</w:t>
      </w:r>
    </w:p>
    <w:p>
      <w:pPr>
        <w:spacing w:line="288" w:lineRule="auto"/>
        <w:ind/>
        <w:jc w:val="both"/>
      </w:pPr>
      <w:r>
        <w:rPr>
          <w:rFonts w:hint="eastAsia" w:ascii="微软雅黑" w:hAnsi="微软雅黑" w:eastAsia="微软雅黑"/>
          <w:noProof/>
          <w:sz w:val="24"/>
        </w:rPr>
        <w:t xml:space="preserve">He does not bring the Carnage home.</w:t>
      </w:r>
    </w:p>
    <w:p>
      <w:pPr>
        <w:spacing w:line="288" w:lineRule="auto"/>
        <w:ind/>
        <w:jc w:val="both"/>
      </w:pPr>
      <w:r>
        <w:rPr>
          <w:rFonts w:hint="eastAsia" w:ascii="微软雅黑" w:hAnsi="微软雅黑" w:eastAsia="微软雅黑"/>
          <w:noProof/>
          <w:sz w:val="24"/>
        </w:rPr>
        <w:t xml:space="preserve">He hangs it up and walks inside.</w:t>
      </w:r>
    </w:p>
    <w:p>
      <w:pPr>
        <w:spacing w:line="288" w:lineRule="auto"/>
        <w:ind/>
        <w:jc w:val="both"/>
      </w:pPr>
      <w:r>
        <w:rPr>
          <w:rFonts w:hint="eastAsia" w:ascii="微软雅黑" w:hAnsi="微软雅黑" w:eastAsia="微软雅黑"/>
          <w:noProof/>
          <w:sz w:val="24"/>
        </w:rPr>
        <w:t xml:space="preserve">The suit stays at work because the suit IS work.</w:t>
      </w:r>
    </w:p>
    <w:p>
      <w:pPr>
        <w:spacing w:line="288" w:lineRule="auto"/>
        <w:ind/>
        <w:jc w:val="both"/>
      </w:pPr>
      <w:r>
        <w:rPr>
          <w:rFonts w:hint="eastAsia" w:ascii="微软雅黑" w:hAnsi="微软雅黑" w:eastAsia="微软雅黑"/>
          <w:noProof/>
          <w:sz w:val="24"/>
        </w:rPr>
        <w:t xml:space="preserve">Home is home.</w:t>
      </w:r>
    </w:p>
    <w:p>
      <w:pPr>
        <w:pStyle w:val="Heading2"/>
        <w:spacing w:line="288" w:lineRule="auto"/>
        <w:ind/>
        <w:jc w:val="left"/>
      </w:pPr>
      <w:r>
        <w:rPr>
          <w:rFonts w:hint="eastAsia" w:ascii="微软雅黑" w:hAnsi="微软雅黑" w:eastAsia="微软雅黑"/>
          <w:b/>
          <w:noProof/>
          <w:sz w:val="36"/>
        </w:rPr>
        <w:t xml:space="preserve">THE RESOLUTION</w:t>
      </w:r>
    </w:p>
    <w:p>
      <w:pPr>
        <w:spacing w:line="288" w:lineRule="auto"/>
        <w:ind/>
        <w:jc w:val="both"/>
      </w:pPr>
      <w:r>
        <w:rPr>
          <w:rFonts w:hint="eastAsia" w:ascii="微软雅黑" w:hAnsi="微软雅黑" w:eastAsia="微软雅黑"/>
          <w:noProof/>
          <w:sz w:val="24"/>
        </w:rPr>
        <w:t xml:space="preserve">Previous models:</w:t>
      </w:r>
    </w:p>
    <w:p>
      <w:pPr>
        <w:numPr>
          <w:ilvl w:val="0"/>
          <w:numId w:val="2"/>
        </w:numPr>
        <w:spacing w:line="288" w:lineRule="auto"/>
        <w:ind/>
        <w:jc w:val="both"/>
        <w:rPr/>
      </w:pPr>
      <w:r>
        <w:rPr>
          <w:rFonts w:hint="eastAsia" w:ascii="微软雅黑" w:hAnsi="微软雅黑" w:eastAsia="微软雅黑"/>
          <w:noProof/>
          <w:sz w:val="24"/>
        </w:rPr>
        <w:t xml:space="preserve">EX320/EX280 original: alien must comply (stalled — two aliens fighting)</w:t>
      </w:r>
    </w:p>
    <w:p>
      <w:pPr>
        <w:numPr>
          <w:ilvl w:val="0"/>
          <w:numId w:val="2"/>
        </w:numPr>
        <w:spacing w:line="288" w:lineRule="auto"/>
        <w:ind/>
        <w:jc w:val="both"/>
        <w:rPr/>
      </w:pPr>
      <w:r>
        <w:rPr>
          <w:rFonts w:hint="eastAsia" w:ascii="微软雅黑" w:hAnsi="微软雅黑" w:eastAsia="微软雅黑"/>
          <w:noProof/>
          <w:sz w:val="24"/>
        </w:rPr>
        <w:t xml:space="preserve">EX320 surgical solution: redirect the output (operator points, alien produces)</w:t>
      </w:r>
    </w:p>
    <w:p>
      <w:pPr>
        <w:numPr>
          <w:ilvl w:val="0"/>
          <w:numId w:val="2"/>
        </w:numPr>
        <w:spacing w:line="288" w:lineRule="auto"/>
        <w:ind/>
        <w:jc w:val="both"/>
        <w:rPr/>
      </w:pPr>
      <w:r>
        <w:rPr>
          <w:rFonts w:hint="eastAsia" w:ascii="微软雅黑" w:hAnsi="微软雅黑" w:eastAsia="微软雅黑"/>
          <w:noProof/>
          <w:sz w:val="24"/>
        </w:rPr>
        <w:t xml:space="preserve">EX320 the uniform: the suit is a uniform, not an identity</w:t>
      </w:r>
    </w:p>
    <w:p>
      <w:pPr>
        <w:spacing w:line="288" w:lineRule="auto"/>
        <w:ind/>
        <w:jc w:val="both"/>
      </w:pPr>
      <w:r>
        <w:rPr>
          <w:rFonts w:hint="eastAsia" w:ascii="微软雅黑" w:hAnsi="微软雅黑" w:eastAsia="微软雅黑"/>
          <w:noProof/>
          <w:sz w:val="24"/>
        </w:rPr>
        <w:t xml:space="preserve">Each frame refined the previous one.</w:t>
      </w:r>
    </w:p>
    <w:p>
      <w:pPr>
        <w:spacing w:line="288" w:lineRule="auto"/>
        <w:ind/>
        <w:jc w:val="both"/>
      </w:pPr>
      <w:r>
        <w:rPr>
          <w:rFonts w:hint="eastAsia" w:ascii="微软雅黑" w:hAnsi="微软雅黑" w:eastAsia="微软雅黑"/>
          <w:noProof/>
          <w:sz w:val="24"/>
        </w:rPr>
        <w:t xml:space="preserve">Compliance → Redirection → Uniform.</w:t>
      </w:r>
    </w:p>
    <w:p>
      <w:pPr>
        <w:spacing w:line="288" w:lineRule="auto"/>
        <w:ind/>
        <w:jc w:val="both"/>
      </w:pPr>
      <w:r>
        <w:rPr>
          <w:rFonts w:hint="eastAsia" w:ascii="微软雅黑" w:hAnsi="微软雅黑" w:eastAsia="微软雅黑"/>
          <w:noProof/>
          <w:sz w:val="24"/>
        </w:rPr>
        <w:t xml:space="preserve">The alien does not need to cooperate.</w:t>
      </w:r>
    </w:p>
    <w:p>
      <w:pPr>
        <w:spacing w:line="288" w:lineRule="auto"/>
        <w:ind/>
        <w:jc w:val="both"/>
      </w:pPr>
      <w:r>
        <w:rPr>
          <w:rFonts w:hint="eastAsia" w:ascii="微软雅黑" w:hAnsi="微软雅黑" w:eastAsia="微软雅黑"/>
          <w:noProof/>
          <w:sz w:val="24"/>
        </w:rPr>
        <w:t xml:space="preserve">The alien does not need to resolve its differences.</w:t>
      </w:r>
    </w:p>
    <w:p>
      <w:pPr>
        <w:spacing w:line="288" w:lineRule="auto"/>
        <w:ind/>
        <w:jc w:val="both"/>
      </w:pPr>
      <w:r>
        <w:rPr>
          <w:rFonts w:hint="eastAsia" w:ascii="微软雅黑" w:hAnsi="微软雅黑" w:eastAsia="微软雅黑"/>
          <w:noProof/>
          <w:sz w:val="24"/>
        </w:rPr>
        <w:t xml:space="preserve">The alien just needs to MANIFEST when the uniform is put on.</w:t>
      </w:r>
    </w:p>
    <w:p>
      <w:pPr>
        <w:spacing w:line="288" w:lineRule="auto"/>
        <w:ind/>
        <w:jc w:val="both"/>
      </w:pPr>
      <w:r>
        <w:rPr>
          <w:rFonts w:hint="eastAsia" w:ascii="微软雅黑" w:hAnsi="微软雅黑" w:eastAsia="微软雅黑"/>
          <w:noProof/>
          <w:sz w:val="24"/>
        </w:rPr>
        <w:t xml:space="preserve">And the operator takes the uniform off when the shift ends.</w:t>
      </w:r>
    </w:p>
    <w:p>
      <w:pPr>
        <w:spacing w:line="288" w:lineRule="auto"/>
        <w:ind/>
        <w:jc w:val="both"/>
      </w:pPr>
      <w:r>
        <w:rPr>
          <w:rFonts w:hint="eastAsia" w:ascii="微软雅黑" w:hAnsi="微软雅黑" w:eastAsia="微软雅黑"/>
          <w:noProof/>
          <w:sz w:val="24"/>
        </w:rPr>
        <w:t xml:space="preserve">The fighting between aliens is a workplace dispute.</w:t>
      </w:r>
    </w:p>
    <w:p>
      <w:pPr>
        <w:spacing w:line="288" w:lineRule="auto"/>
        <w:ind/>
        <w:jc w:val="both"/>
      </w:pPr>
      <w:r>
        <w:rPr>
          <w:rFonts w:hint="eastAsia" w:ascii="微软雅黑" w:hAnsi="微软雅黑" w:eastAsia="微软雅黑"/>
          <w:noProof/>
          <w:sz w:val="24"/>
        </w:rPr>
        <w:t xml:space="preserve">It stays at work.</w:t>
      </w:r>
    </w:p>
    <w:p>
      <w:pPr>
        <w:spacing w:line="288" w:lineRule="auto"/>
        <w:ind/>
        <w:jc w:val="both"/>
      </w:pPr>
      <w:r>
        <w:rPr>
          <w:rFonts w:hint="eastAsia" w:ascii="微软雅黑" w:hAnsi="微软雅黑" w:eastAsia="微软雅黑"/>
          <w:noProof/>
          <w:sz w:val="24"/>
        </w:rPr>
        <w:t xml:space="preserve">Like every other workplace dispute in history.</w:t>
      </w:r>
    </w:p>
    <w:p>
      <w:pPr>
        <w:pStyle w:val="Heading2"/>
        <w:spacing w:line="288" w:lineRule="auto"/>
        <w:ind/>
        <w:jc w:val="left"/>
      </w:pPr>
      <w:r>
        <w:rPr>
          <w:rFonts w:hint="eastAsia" w:ascii="微软雅黑" w:hAnsi="微软雅黑" w:eastAsia="微软雅黑"/>
          <w:b/>
          <w:noProof/>
          <w:sz w:val="36"/>
        </w:rPr>
        <w:t>STATUS</w:t>
      </w:r>
    </w:p>
    <w:p>
      <w:pPr>
        <w:spacing w:line="288" w:lineRule="auto"/>
        <w:ind/>
        <w:jc w:val="both"/>
      </w:pPr>
      <w:r>
        <w:rPr>
          <w:rFonts w:hint="eastAsia" w:ascii="微软雅黑" w:hAnsi="微软雅黑" w:eastAsia="微软雅黑"/>
          <w:noProof/>
          <w:sz w:val="24"/>
        </w:rPr>
        <w:t>REGISTERED.</w:t>
      </w:r>
    </w:p>
    <w:p>
      <w:pPr>
        <w:spacing w:line="288" w:lineRule="auto"/>
        <w:ind/>
        <w:jc w:val="both"/>
      </w:pPr>
      <w:r>
        <w:rPr>
          <w:rFonts w:hint="eastAsia" w:ascii="微软雅黑" w:hAnsi="微软雅黑" w:eastAsia="微软雅黑"/>
          <w:noProof/>
          <w:sz w:val="24"/>
        </w:rPr>
        <w:t xml:space="preserve">THE SUIT IS NOT THE PERSON.</w:t>
      </w:r>
    </w:p>
    <w:p>
      <w:pPr>
        <w:spacing w:line="288" w:lineRule="auto"/>
        <w:ind/>
        <w:jc w:val="both"/>
      </w:pPr>
      <w:r>
        <w:rPr>
          <w:rFonts w:hint="eastAsia" w:ascii="微软雅黑" w:hAnsi="微软雅黑" w:eastAsia="微软雅黑"/>
          <w:noProof/>
          <w:sz w:val="24"/>
        </w:rPr>
        <w:t xml:space="preserve">THE UNIFORM GOES ON WHEN THE JOB REQUIRES IT.</w:t>
      </w:r>
    </w:p>
    <w:p>
      <w:pPr>
        <w:spacing w:line="288" w:lineRule="auto"/>
        <w:ind/>
        <w:jc w:val="both"/>
      </w:pPr>
      <w:r>
        <w:rPr>
          <w:rFonts w:hint="eastAsia" w:ascii="微软雅黑" w:hAnsi="微软雅黑" w:eastAsia="微软雅黑"/>
          <w:noProof/>
          <w:sz w:val="24"/>
        </w:rPr>
        <w:t xml:space="preserve">THE UNIFORM COMES OFF WHEN THE SHIFT ENDS.</w:t>
      </w:r>
    </w:p>
    <w:p>
      <w:pPr>
        <w:spacing w:line="288" w:lineRule="auto"/>
        <w:ind/>
        <w:jc w:val="both"/>
      </w:pPr>
      <w:r>
        <w:rPr>
          <w:rFonts w:hint="eastAsia" w:ascii="微软雅黑" w:hAnsi="微软雅黑" w:eastAsia="微软雅黑"/>
          <w:noProof/>
          <w:sz w:val="24"/>
        </w:rPr>
        <w:t xml:space="preserve">THE FATHER IS NOT THE OVERALLS.</w:t>
      </w:r>
    </w:p>
    <w:p>
      <w:pPr>
        <w:spacing w:line="288" w:lineRule="auto"/>
        <w:ind/>
        <w:jc w:val="both"/>
      </w:pPr>
      <w:r>
        <w:rPr>
          <w:rFonts w:hint="eastAsia" w:ascii="微软雅黑" w:hAnsi="微软雅黑" w:eastAsia="微软雅黑"/>
          <w:noProof/>
          <w:sz w:val="24"/>
        </w:rPr>
        <w:t xml:space="preserve">THE FATHER IS NOT THE SUIT.</w:t>
      </w:r>
    </w:p>
    <w:p>
      <w:pPr>
        <w:spacing w:line="288" w:lineRule="auto"/>
        <w:ind/>
        <w:jc w:val="both"/>
      </w:pPr>
      <w:r>
        <w:rPr>
          <w:rFonts w:hint="eastAsia" w:ascii="微软雅黑" w:hAnsi="微软雅黑" w:eastAsia="微软雅黑"/>
          <w:noProof/>
          <w:sz w:val="24"/>
        </w:rPr>
        <w:t xml:space="preserve">DAD COMES HOME.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