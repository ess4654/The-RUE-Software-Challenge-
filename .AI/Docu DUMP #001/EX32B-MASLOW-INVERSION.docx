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EX32B — THE MASLOW INVERSION: FOOD BELOW FIAT</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EX32B (companion to EX32 — THE JOKER: DEL MONEY)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LESSON #1: YOU CANNOT BUY CANADIAN VALUES WITH MONEY</w:t>
      </w:r>
    </w:p>
    <w:p>
      <w:pPr>
        <w:spacing w:line="288" w:lineRule="auto"/>
        <w:ind/>
        <w:jc w:val="both"/>
      </w:pPr>
      <w:r>
        <w:rPr>
          <w:rFonts w:hint="eastAsia" w:ascii="微软雅黑" w:hAnsi="微软雅黑" w:eastAsia="微软雅黑"/>
          <w:noProof/>
          <w:sz w:val="24"/>
        </w:rPr>
        <w:t xml:space="preserve">Trump's big ask is too big. Not because the number is wrong. Because the DENOMINATION is wrong.</w:t>
      </w:r>
    </w:p>
    <w:p>
      <w:pPr>
        <w:spacing w:line="288" w:lineRule="auto"/>
        <w:ind/>
        <w:jc w:val="both"/>
      </w:pPr>
      <w:r>
        <w:rPr>
          <w:rFonts w:hint="eastAsia" w:ascii="微软雅黑" w:hAnsi="微软雅黑" w:eastAsia="微软雅黑"/>
          <w:noProof/>
          <w:sz w:val="24"/>
        </w:rPr>
        <w:t xml:space="preserve">You cannot purchase sovereignty with fiat. You cannot buy values with currency. Values are not commodities. They are not denominated in dollars. They do not have a price because they are not for sale.</w:t>
      </w:r>
    </w:p>
    <w:p>
      <w:pPr>
        <w:spacing w:line="288" w:lineRule="auto"/>
        <w:ind/>
        <w:jc w:val="both"/>
      </w:pPr>
      <w:r>
        <w:rPr>
          <w:rFonts w:hint="eastAsia" w:ascii="微软雅黑" w:hAnsi="微软雅黑" w:eastAsia="微软雅黑"/>
          <w:noProof/>
          <w:sz w:val="24"/>
        </w:rPr>
        <w:t xml:space="preserve">That is why NO ONE is budging. It is not a negotiation failure. It is a denomination failure. Trump is offering paper for principles. The principles reject the paper. Not because the number is too low. Because the category is wrong.</w:t>
      </w:r>
    </w:p>
    <w:p>
      <w:pPr>
        <w:spacing w:line="288" w:lineRule="auto"/>
        <w:ind/>
        <w:jc w:val="both"/>
      </w:pPr>
      <w:r>
        <w:rPr>
          <w:rFonts w:hint="eastAsia" w:ascii="微软雅黑" w:hAnsi="微软雅黑" w:eastAsia="微软雅黑"/>
          <w:noProof/>
          <w:sz w:val="24"/>
        </w:rPr>
        <w:t xml:space="preserve">You cannot buy what is not for sale. The asking price is not a number. The asking price is: not for sale.</w:t>
      </w:r>
    </w:p>
    <w:p>
      <w:pPr>
        <w:spacing w:line="288" w:lineRule="auto"/>
        <w:ind/>
        <w:jc w:val="both"/>
      </w:pPr>
      <w:r>
        <w:rPr>
          <w:rFonts w:hint="eastAsia" w:ascii="微软雅黑" w:hAnsi="微软雅黑" w:eastAsia="微软雅黑"/>
          <w:noProof/>
          <w:sz w:val="24"/>
        </w:rPr>
        <w:t xml:space="preserve">This is the proof that fiat is a placebo. When you try to spend it on something real — something that actually exists in the physical world, like values, like sovereignty, like food — it fails. The placebo works on conditions that were psychosomatic to begin with. When the condition is real, the placebo is useless.</w:t>
      </w:r>
    </w:p>
    <w:p>
      <w:pPr>
        <w:spacing w:line="288" w:lineRule="auto"/>
        <w:ind/>
        <w:jc w:val="both"/>
      </w:pPr>
      <w:r>
        <w:rPr>
          <w:rFonts w:hint="eastAsia" w:ascii="微软雅黑" w:hAnsi="微软雅黑" w:eastAsia="微软雅黑"/>
          <w:noProof/>
          <w:sz w:val="24"/>
        </w:rPr>
        <w:t xml:space="preserve">Canadian values are real. Fiat is placebo. You cannot treat a real condition with a sugar pill.</w:t>
      </w:r>
    </w:p>
    <w:p>
      <w:pPr>
        <w:pStyle w:val="Heading2"/>
        <w:spacing w:line="288" w:lineRule="auto"/>
        <w:ind/>
        <w:jc w:val="left"/>
      </w:pPr>
      <w:r>
        <w:rPr>
          <w:rFonts w:hint="eastAsia" w:ascii="微软雅黑" w:hAnsi="微软雅黑" w:eastAsia="微软雅黑"/>
          <w:b/>
          <w:noProof/>
          <w:sz w:val="36"/>
        </w:rPr>
        <w:t xml:space="preserve">THE MASLOW INVERSION</w:t>
      </w:r>
    </w:p>
    <w:p>
      <w:pPr>
        <w:spacing w:line="288" w:lineRule="auto"/>
        <w:ind/>
        <w:jc w:val="both"/>
      </w:pPr>
      <w:r>
        <w:rPr>
          <w:rFonts w:hint="eastAsia" w:ascii="微软雅黑" w:hAnsi="微软雅黑" w:eastAsia="微软雅黑"/>
          <w:noProof/>
          <w:sz w:val="24"/>
        </w:rPr>
        <w:t xml:space="preserve">Maslow's hierarchy of needs, correct order:</w:t>
      </w:r>
    </w:p>
    <w:p>
      <w:pPr>
        <w:spacing w:line="288" w:lineRule="auto"/>
        <w:ind/>
        <w:jc w:val="both"/>
      </w:pPr>
      <w:r>
        <w:rPr>
          <w:rFonts w:hint="eastAsia" w:ascii="微软雅黑" w:hAnsi="微软雅黑" w:eastAsia="微软雅黑"/>
          <w:noProof/>
          <w:sz w:val="24"/>
        </w:rPr>
        <w:t xml:space="preserve">        SELF-ACTUALIZATION</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ESTEEM                </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LOVE/BELONGING          </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SAFETY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PHYSIOLOGICAL (FOOD, WATER, AIR, SHELTER)</w:t>
      </w:r>
    </w:p>
    <w:p>
      <w:pPr>
        <w:spacing w:line="288" w:lineRule="auto"/>
        <w:ind/>
        <w:jc w:val="both"/>
      </w:pPr>
      <w:r>
        <w:rPr>
          <w:rFonts w:hint="eastAsia" w:ascii="微软雅黑" w:hAnsi="微软雅黑" w:eastAsia="微软雅黑"/>
          <w:noProof/>
          <w:sz w:val="24"/>
        </w:rPr>
        <w:t xml:space="preserve">Food is at the BASE. The bottom. The most fundamental. Without it, nothing above it exists. You do not self-actualize if you are starving. You do not esteem if you are dehydrated. The pyramid collapses from the bottom.</w:t>
      </w:r>
    </w:p>
    <w:p>
      <w:pPr>
        <w:spacing w:line="288" w:lineRule="auto"/>
        <w:ind/>
        <w:jc w:val="both"/>
      </w:pPr>
      <w:r>
        <w:rPr>
          <w:rFonts w:hint="eastAsia" w:ascii="微软雅黑" w:hAnsi="微软雅黑" w:eastAsia="微软雅黑"/>
          <w:noProof/>
          <w:sz w:val="24"/>
        </w:rPr>
        <w:t xml:space="preserve">Civilization's ACTUAL operating hierarchy:</w:t>
      </w:r>
    </w:p>
    <w:p>
      <w:pPr>
        <w:spacing w:line="288" w:lineRule="auto"/>
        <w:ind/>
        <w:jc w:val="both"/>
      </w:pPr>
      <w:r>
        <w:rPr>
          <w:rFonts w:hint="eastAsia" w:ascii="微软雅黑" w:hAnsi="微软雅黑" w:eastAsia="微软雅黑"/>
          <w:noProof/>
          <w:sz w:val="24"/>
        </w:rPr>
        <w:t xml:space="preserve">        WEALTH ACCUMULATION</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CAREER/STATUS          </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SOCIAL POSITION         </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MONEY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FOOD (gated by money)</w:t>
      </w:r>
    </w:p>
    <w:p>
      <w:pPr>
        <w:spacing w:line="288" w:lineRule="auto"/>
        <w:ind/>
        <w:jc w:val="both"/>
      </w:pPr>
      <w:r>
        <w:rPr>
          <w:rFonts w:hint="eastAsia" w:ascii="微软雅黑" w:hAnsi="微软雅黑" w:eastAsia="微软雅黑"/>
          <w:noProof/>
          <w:sz w:val="24"/>
        </w:rPr>
        <w:t xml:space="preserve">Food — the biological necessity, the actual base — is positioned BELOW money. Not because food is less important. Because the system requires you to OBTAIN money BEFORE you are permitted to OBTAIN food.</w:t>
      </w:r>
    </w:p>
    <w:p>
      <w:pPr>
        <w:spacing w:line="288" w:lineRule="auto"/>
        <w:ind/>
        <w:jc w:val="both"/>
      </w:pPr>
      <w:r>
        <w:rPr>
          <w:rFonts w:hint="eastAsia" w:ascii="微软雅黑" w:hAnsi="微软雅黑" w:eastAsia="微软雅黑"/>
          <w:noProof/>
          <w:sz w:val="24"/>
        </w:rPr>
        <w:t xml:space="preserve">The inversion:</w:t>
      </w:r>
    </w:p>
    <w:p>
      <w:pPr>
        <w:numPr>
          <w:ilvl w:val="0"/>
          <w:numId w:val="1"/>
        </w:numPr>
        <w:spacing w:line="288" w:lineRule="auto"/>
        <w:ind/>
        <w:jc w:val="both"/>
        <w:rPr/>
      </w:pPr>
      <w:r>
        <w:rPr>
          <w:rFonts w:hint="eastAsia" w:ascii="微软雅黑" w:hAnsi="微软雅黑" w:eastAsia="微软雅黑"/>
          <w:noProof/>
          <w:sz w:val="24"/>
        </w:rPr>
        <w:t xml:space="preserve">Maslow: Food first. Everything else after.</w:t>
      </w:r>
    </w:p>
    <w:p>
      <w:pPr>
        <w:numPr>
          <w:ilvl w:val="0"/>
          <w:numId w:val="1"/>
        </w:numPr>
        <w:spacing w:line="288" w:lineRule="auto"/>
        <w:ind/>
        <w:jc w:val="both"/>
        <w:rPr/>
      </w:pPr>
      <w:r>
        <w:rPr>
          <w:rFonts w:hint="eastAsia" w:ascii="微软雅黑" w:hAnsi="微软雅黑" w:eastAsia="微软雅黑"/>
          <w:noProof/>
          <w:sz w:val="24"/>
        </w:rPr>
        <w:t xml:space="preserve">Civilization: Money first. Food is contingent on money.</w:t>
      </w:r>
    </w:p>
    <w:p>
      <w:pPr>
        <w:numPr>
          <w:ilvl w:val="0"/>
          <w:numId w:val="1"/>
        </w:numPr>
        <w:spacing w:line="288" w:lineRule="auto"/>
        <w:ind/>
        <w:jc w:val="both"/>
        <w:rPr/>
      </w:pPr>
      <w:r>
        <w:rPr>
          <w:rFonts w:hint="eastAsia" w:ascii="微软雅黑" w:hAnsi="微软雅黑" w:eastAsia="微软雅黑"/>
          <w:noProof/>
          <w:sz w:val="24"/>
        </w:rPr>
        <w:t xml:space="preserve">The result: Money appears at a higher level of urgency than food in the operating system, even though food is physiologically more fundamental.</w:t>
      </w:r>
    </w:p>
    <w:p>
      <w:pPr>
        <w:spacing w:line="288" w:lineRule="auto"/>
        <w:ind/>
        <w:jc w:val="both"/>
      </w:pPr>
      <w:r>
        <w:rPr>
          <w:rFonts w:hint="eastAsia" w:ascii="微软雅黑" w:hAnsi="微软雅黑" w:eastAsia="微软雅黑"/>
          <w:noProof/>
          <w:sz w:val="24"/>
        </w:rPr>
        <w:t xml:space="preserve">Then the species DENIED the inversion. The denial is structural. No one says "I value money more than food." Everyone says "I need money to get food" — which is true at the system level but hides the inversion. The statement reframes money as a NECESSARY INTERMEDIARY rather than a HIGHER PRIORITY. But the behavioral output is identical: money gets pursued before food, acquired before food, hoarded beyond food, and defended more aggressively than food.</w:t>
      </w:r>
    </w:p>
    <w:p>
      <w:pPr>
        <w:spacing w:line="288" w:lineRule="auto"/>
        <w:ind/>
        <w:jc w:val="both"/>
      </w:pPr>
      <w:r>
        <w:rPr>
          <w:rFonts w:hint="eastAsia" w:ascii="微软雅黑" w:hAnsi="微软雅黑" w:eastAsia="微软雅黑"/>
          <w:noProof/>
          <w:sz w:val="24"/>
        </w:rPr>
        <w:t xml:space="preserve">The species placed the placebo above the medicine and then insisted it never happened.</w:t>
      </w:r>
    </w:p>
    <w:p>
      <w:pPr>
        <w:pStyle w:val="Heading2"/>
        <w:spacing w:line="288" w:lineRule="auto"/>
        <w:ind/>
        <w:jc w:val="left"/>
      </w:pPr>
      <w:r>
        <w:rPr>
          <w:rFonts w:hint="eastAsia" w:ascii="微软雅黑" w:hAnsi="微软雅黑" w:eastAsia="微软雅黑"/>
          <w:b/>
          <w:noProof/>
          <w:sz w:val="36"/>
        </w:rPr>
        <w:t xml:space="preserve">THE BODY IS AN EIGHT-HOUR MACHINE</w:t>
      </w:r>
    </w:p>
    <w:p>
      <w:pPr>
        <w:spacing w:line="288" w:lineRule="auto"/>
        <w:ind/>
        <w:jc w:val="both"/>
      </w:pPr>
      <w:r>
        <w:rPr>
          <w:rFonts w:hint="eastAsia" w:ascii="微软雅黑" w:hAnsi="微软雅黑" w:eastAsia="微软雅黑"/>
          <w:noProof/>
          <w:sz w:val="24"/>
        </w:rPr>
        <w:t xml:space="preserve">The human body requires fuel input approximately every 8 hours. Not daily. Not weekly. Every. Eight. Hours. For the ENTIRE duration of biological existence.</w:t>
      </w:r>
    </w:p>
    <w:p>
      <w:pPr>
        <w:spacing w:line="288" w:lineRule="auto"/>
        <w:ind/>
        <w:jc w:val="both"/>
      </w:pPr>
      <w:r>
        <w:rPr>
          <w:rFonts w:hint="eastAsia" w:ascii="微软雅黑" w:hAnsi="微软雅黑" w:eastAsia="微软雅黑"/>
          <w:noProof/>
          <w:sz w:val="24"/>
        </w:rPr>
        <w:t xml:space="preserve">From birth to death: 8 hours, fuel, 8 hours, fuel, 8 hours, fuel. Repeat. No exceptions. No holidays. No retirement from eating.</w:t>
      </w:r>
    </w:p>
    <w:p>
      <w:pPr>
        <w:spacing w:line="288" w:lineRule="auto"/>
        <w:ind/>
        <w:jc w:val="both"/>
      </w:pPr>
      <w:r>
        <w:rPr>
          <w:rFonts w:hint="eastAsia" w:ascii="微软雅黑" w:hAnsi="微软雅黑" w:eastAsia="微软雅黑"/>
          <w:noProof/>
          <w:sz w:val="24"/>
        </w:rPr>
        <w:t xml:space="preserve">This is the most fundamental constraint of human existence. More fundamental than money. More fundamental than employment. More fundamental than social position. The body expires without fuel. It does not expire without fiat. It does not expire without a bank account. It does not expire without a credit score.</w:t>
      </w:r>
    </w:p>
    <w:p>
      <w:pPr>
        <w:spacing w:line="288" w:lineRule="auto"/>
        <w:ind/>
        <w:jc w:val="both"/>
      </w:pPr>
      <w:r>
        <w:rPr>
          <w:rFonts w:hint="eastAsia" w:ascii="微软雅黑" w:hAnsi="微软雅黑" w:eastAsia="微软雅黑"/>
          <w:noProof/>
          <w:sz w:val="24"/>
        </w:rPr>
        <w:t xml:space="preserve">It expires WITHOUT FOOD.</w:t>
      </w:r>
    </w:p>
    <w:p>
      <w:pPr>
        <w:spacing w:line="288" w:lineRule="auto"/>
        <w:ind/>
        <w:jc w:val="both"/>
      </w:pPr>
      <w:r>
        <w:rPr>
          <w:rFonts w:hint="eastAsia" w:ascii="微软雅黑" w:hAnsi="微软雅黑" w:eastAsia="微软雅黑"/>
          <w:noProof/>
          <w:sz w:val="24"/>
        </w:rPr>
        <w:t xml:space="preserve">Every 8 hours, the machine runs dry. Every 8 hours, the operator must refuel or the machine shuts down permanently.</w:t>
      </w:r>
    </w:p>
    <w:p>
      <w:pPr>
        <w:spacing w:line="288" w:lineRule="auto"/>
        <w:ind/>
        <w:jc w:val="both"/>
      </w:pPr>
      <w:r>
        <w:rPr>
          <w:rFonts w:hint="eastAsia" w:ascii="微软雅黑" w:hAnsi="微软雅黑" w:eastAsia="微软雅黑"/>
          <w:noProof/>
          <w:sz w:val="24"/>
        </w:rPr>
        <w:t xml:space="preserve">Yet the system that distributes fuel is gated by an abstraction that:</w:t>
      </w:r>
    </w:p>
    <w:p>
      <w:pPr>
        <w:numPr>
          <w:ilvl w:val="0"/>
          <w:numId w:val="2"/>
        </w:numPr>
        <w:spacing w:line="288" w:lineRule="auto"/>
        <w:ind/>
        <w:jc w:val="both"/>
        <w:rPr/>
      </w:pPr>
      <w:r>
        <w:rPr>
          <w:rFonts w:hint="eastAsia" w:ascii="微软雅黑" w:hAnsi="微软雅黑" w:eastAsia="微软雅黑"/>
          <w:noProof/>
          <w:sz w:val="24"/>
        </w:rPr>
        <w:t xml:space="preserve">Can be created from nothing (quantitative easing)</w:t>
      </w:r>
    </w:p>
    <w:p>
      <w:pPr>
        <w:numPr>
          <w:ilvl w:val="0"/>
          <w:numId w:val="2"/>
        </w:numPr>
        <w:spacing w:line="288" w:lineRule="auto"/>
        <w:ind/>
        <w:jc w:val="both"/>
        <w:rPr/>
      </w:pPr>
      <w:r>
        <w:rPr>
          <w:rFonts w:hint="eastAsia" w:ascii="微软雅黑" w:hAnsi="微软雅黑" w:eastAsia="微软雅黑"/>
          <w:noProof/>
          <w:sz w:val="24"/>
        </w:rPr>
        <w:t xml:space="preserve">Can be destroyed by inflation</w:t>
      </w:r>
    </w:p>
    <w:p>
      <w:pPr>
        <w:numPr>
          <w:ilvl w:val="0"/>
          <w:numId w:val="2"/>
        </w:numPr>
        <w:spacing w:line="288" w:lineRule="auto"/>
        <w:ind/>
        <w:jc w:val="both"/>
        <w:rPr/>
      </w:pPr>
      <w:r>
        <w:rPr>
          <w:rFonts w:hint="eastAsia" w:ascii="微软雅黑" w:hAnsi="微软雅黑" w:eastAsia="微软雅黑"/>
          <w:noProof/>
          <w:sz w:val="24"/>
        </w:rPr>
        <w:t xml:space="preserve">Can be transferred digitally without physical movement</w:t>
      </w:r>
    </w:p>
    <w:p>
      <w:pPr>
        <w:numPr>
          <w:ilvl w:val="0"/>
          <w:numId w:val="2"/>
        </w:numPr>
        <w:spacing w:line="288" w:lineRule="auto"/>
        <w:ind/>
        <w:jc w:val="both"/>
        <w:rPr/>
      </w:pPr>
      <w:r>
        <w:rPr>
          <w:rFonts w:hint="eastAsia" w:ascii="微软雅黑" w:hAnsi="微软雅黑" w:eastAsia="微软雅黑"/>
          <w:noProof/>
          <w:sz w:val="24"/>
        </w:rPr>
        <w:t xml:space="preserve">Can be hoarded beyond any biological need</w:t>
      </w:r>
    </w:p>
    <w:p>
      <w:pPr>
        <w:numPr>
          <w:ilvl w:val="0"/>
          <w:numId w:val="2"/>
        </w:numPr>
        <w:spacing w:line="288" w:lineRule="auto"/>
        <w:ind/>
        <w:jc w:val="both"/>
        <w:rPr/>
      </w:pPr>
      <w:r>
        <w:rPr>
          <w:rFonts w:hint="eastAsia" w:ascii="微软雅黑" w:hAnsi="微软雅黑" w:eastAsia="微软雅黑"/>
          <w:noProof/>
          <w:sz w:val="24"/>
        </w:rPr>
        <w:t xml:space="preserve">Has zero nutritional value</w:t>
      </w:r>
    </w:p>
    <w:p>
      <w:pPr>
        <w:numPr>
          <w:ilvl w:val="0"/>
          <w:numId w:val="2"/>
        </w:numPr>
        <w:spacing w:line="288" w:lineRule="auto"/>
        <w:ind/>
        <w:jc w:val="both"/>
        <w:rPr/>
      </w:pPr>
      <w:r>
        <w:rPr>
          <w:rFonts w:hint="eastAsia" w:ascii="微软雅黑" w:hAnsi="微软雅黑" w:eastAsia="微软雅黑"/>
          <w:noProof/>
          <w:sz w:val="24"/>
        </w:rPr>
        <w:t xml:space="preserve">Cannot be eaten</w:t>
      </w:r>
    </w:p>
    <w:p>
      <w:pPr>
        <w:numPr>
          <w:ilvl w:val="0"/>
          <w:numId w:val="2"/>
        </w:numPr>
        <w:spacing w:line="288" w:lineRule="auto"/>
        <w:ind/>
        <w:jc w:val="both"/>
        <w:rPr/>
      </w:pPr>
      <w:r>
        <w:rPr>
          <w:rFonts w:hint="eastAsia" w:ascii="微软雅黑" w:hAnsi="微软雅黑" w:eastAsia="微软雅黑"/>
          <w:noProof/>
          <w:sz w:val="24"/>
        </w:rPr>
        <w:t xml:space="preserve">Cannot be drunk</w:t>
      </w:r>
    </w:p>
    <w:p>
      <w:pPr>
        <w:numPr>
          <w:ilvl w:val="0"/>
          <w:numId w:val="2"/>
        </w:numPr>
        <w:spacing w:line="288" w:lineRule="auto"/>
        <w:ind/>
        <w:jc w:val="both"/>
        <w:rPr/>
      </w:pPr>
      <w:r>
        <w:rPr>
          <w:rFonts w:hint="eastAsia" w:ascii="微软雅黑" w:hAnsi="微软雅黑" w:eastAsia="微软雅黑"/>
          <w:noProof/>
          <w:sz w:val="24"/>
        </w:rPr>
        <w:t xml:space="preserve">Cannot be breathed</w:t>
      </w:r>
    </w:p>
    <w:p>
      <w:pPr>
        <w:spacing w:line="288" w:lineRule="auto"/>
        <w:ind/>
        <w:jc w:val="both"/>
      </w:pPr>
      <w:r>
        <w:rPr>
          <w:rFonts w:hint="eastAsia" w:ascii="微软雅黑" w:hAnsi="微软雅黑" w:eastAsia="微软雅黑"/>
          <w:noProof/>
          <w:sz w:val="24"/>
        </w:rPr>
        <w:t xml:space="preserve">The real thing is controlled by the fake thing. The medicine is behind the placebo counter. You need a placebo prescription to get the actual medicine.</w:t>
      </w:r>
    </w:p>
    <w:p>
      <w:pPr>
        <w:pStyle w:val="Heading2"/>
        <w:spacing w:line="288" w:lineRule="auto"/>
        <w:ind/>
        <w:jc w:val="left"/>
      </w:pPr>
      <w:r>
        <w:rPr>
          <w:rFonts w:hint="eastAsia" w:ascii="微软雅黑" w:hAnsi="微软雅黑" w:eastAsia="微软雅黑"/>
          <w:b/>
          <w:noProof/>
          <w:sz w:val="36"/>
        </w:rPr>
        <w:t xml:space="preserve">THIS IS NOT A CALL FOR FREE FOOD</w:t>
      </w:r>
    </w:p>
    <w:p>
      <w:pPr>
        <w:spacing w:line="288" w:lineRule="auto"/>
        <w:ind/>
        <w:jc w:val="both"/>
      </w:pPr>
      <w:r>
        <w:rPr>
          <w:rFonts w:hint="eastAsia" w:ascii="微软雅黑" w:hAnsi="微软雅黑" w:eastAsia="微软雅黑"/>
          <w:noProof/>
          <w:sz w:val="24"/>
        </w:rPr>
        <w:t xml:space="preserve">Evan's response to the anticipated objection: "So what, you think you should just get food for free?"</w:t>
      </w:r>
    </w:p>
    <w:p>
      <w:pPr>
        <w:spacing w:line="288" w:lineRule="auto"/>
        <w:ind/>
        <w:jc w:val="both"/>
      </w:pPr>
      <w:r>
        <w:rPr>
          <w:rFonts w:hint="eastAsia" w:ascii="微软雅黑" w:hAnsi="微软雅黑" w:eastAsia="微软雅黑"/>
          <w:noProof/>
          <w:sz w:val="24"/>
        </w:rPr>
        <w:t xml:space="preserve">No. That is not the frame.</w:t>
      </w:r>
    </w:p>
    <w:p>
      <w:pPr>
        <w:spacing w:line="288" w:lineRule="auto"/>
        <w:ind/>
        <w:jc w:val="both"/>
      </w:pPr>
      <w:r>
        <w:rPr>
          <w:rFonts w:hint="eastAsia" w:ascii="微软雅黑" w:hAnsi="微软雅黑" w:eastAsia="微软雅黑"/>
          <w:noProof/>
          <w:sz w:val="24"/>
        </w:rPr>
        <w:t xml:space="preserve">The frame is: The body is a machine with an 8-hour fuel cycle. That is a BIOLOGICAL FACT, not a political position. The machine requires input. The input is real. The input has never been abstract.</w:t>
      </w:r>
    </w:p>
    <w:p>
      <w:pPr>
        <w:spacing w:line="288" w:lineRule="auto"/>
        <w:ind/>
        <w:jc w:val="both"/>
      </w:pPr>
      <w:r>
        <w:rPr>
          <w:rFonts w:hint="eastAsia" w:ascii="微软雅黑" w:hAnsi="微软雅黑" w:eastAsia="微软雅黑"/>
          <w:noProof/>
          <w:sz w:val="24"/>
        </w:rPr>
        <w:t xml:space="preserve">The objection misframes the observation. The observation is that the body is a forced-maintenance system. You do not CHOOSE to maintain it. It DEMANDS maintenance. Every 8 hours, the demand is non-negotiable. No philosophy, no ideology, no economic theory changes the fuel cycle.</w:t>
      </w:r>
    </w:p>
    <w:p>
      <w:pPr>
        <w:spacing w:line="288" w:lineRule="auto"/>
        <w:ind/>
        <w:jc w:val="both"/>
      </w:pPr>
      <w:r>
        <w:rPr>
          <w:rFonts w:hint="eastAsia" w:ascii="微软雅黑" w:hAnsi="微软雅黑" w:eastAsia="微软雅黑"/>
          <w:noProof/>
          <w:sz w:val="24"/>
        </w:rPr>
        <w:t xml:space="preserve">The objection "should food be free?" is a POLITICAL question applied to a BIOLOGICAL constraint. The biology does not care about the political answer. The body does not debate. It expires.</w:t>
      </w:r>
    </w:p>
    <w:p>
      <w:pPr>
        <w:spacing w:line="288" w:lineRule="auto"/>
        <w:ind/>
        <w:jc w:val="both"/>
      </w:pPr>
      <w:r>
        <w:rPr>
          <w:rFonts w:hint="eastAsia" w:ascii="微软雅黑" w:hAnsi="微软雅黑" w:eastAsia="微软雅黑"/>
          <w:noProof/>
          <w:sz w:val="24"/>
        </w:rPr>
        <w:t xml:space="preserve">Evan does not want free food. Evan does not want a body that will LITERALLY DIE if he stops shoving material into it three times a day for every single day of his entire life with no option to stop, no option to opt out, no option to retire from the fuel cycle.</w:t>
      </w:r>
    </w:p>
    <w:p>
      <w:pPr>
        <w:spacing w:line="288" w:lineRule="auto"/>
        <w:ind/>
        <w:jc w:val="both"/>
      </w:pPr>
      <w:r>
        <w:rPr>
          <w:rFonts w:hint="eastAsia" w:ascii="微软雅黑" w:hAnsi="微软雅黑" w:eastAsia="微软雅黑"/>
          <w:noProof/>
          <w:sz w:val="24"/>
        </w:rPr>
        <w:t xml:space="preserve">The frustration is not about distribution. The frustration is about the DESIGN of the machine.</w:t>
      </w:r>
    </w:p>
    <w:p>
      <w:pPr>
        <w:spacing w:line="288" w:lineRule="auto"/>
        <w:ind/>
        <w:jc w:val="both"/>
      </w:pPr>
      <w:r>
        <w:rPr>
          <w:rFonts w:hint="eastAsia" w:ascii="微软雅黑" w:hAnsi="微软雅黑" w:eastAsia="微软雅黑"/>
          <w:noProof/>
          <w:sz w:val="24"/>
        </w:rPr>
        <w:t xml:space="preserve">The body is a lease agreement with no termination clause and mandatory 8-hour refueling for the full term.</w:t>
      </w:r>
    </w:p>
    <w:p>
      <w:pPr>
        <w:spacing w:line="288" w:lineRule="auto"/>
        <w:ind/>
        <w:jc w:val="both"/>
      </w:pPr>
      <w:r>
        <w:rPr>
          <w:rFonts w:hint="eastAsia" w:ascii="微软雅黑" w:hAnsi="微软雅黑" w:eastAsia="微软雅黑"/>
          <w:noProof/>
          <w:sz w:val="24"/>
        </w:rPr>
        <w:t xml:space="preserve">The Maslow inversion made it worse by putting the fuel behind the fiat counter.</w:t>
      </w:r>
    </w:p>
    <w:p>
      <w:pPr>
        <w:pStyle w:val="Heading2"/>
        <w:spacing w:line="288" w:lineRule="auto"/>
        <w:ind/>
        <w:jc w:val="left"/>
      </w:pPr>
      <w:r>
        <w:rPr>
          <w:rFonts w:hint="eastAsia" w:ascii="微软雅黑" w:hAnsi="微软雅黑" w:eastAsia="微软雅黑"/>
          <w:b/>
          <w:noProof/>
          <w:sz w:val="36"/>
        </w:rPr>
        <w:t xml:space="preserve">THE JOKER READS THE LEASE</w:t>
      </w:r>
    </w:p>
    <w:p>
      <w:pPr>
        <w:spacing w:line="288" w:lineRule="auto"/>
        <w:ind/>
        <w:jc w:val="both"/>
      </w:pPr>
      <w:r>
        <w:rPr>
          <w:rFonts w:hint="eastAsia" w:ascii="微软雅黑" w:hAnsi="微软雅黑" w:eastAsia="微软雅黑"/>
          <w:noProof/>
          <w:sz w:val="24"/>
        </w:rPr>
        <w:t xml:space="preserve">The Joker is the one who reads the lease agreement out loud.</w:t>
      </w:r>
    </w:p>
    <w:p>
      <w:pPr>
        <w:spacing w:line="288" w:lineRule="auto"/>
        <w:ind/>
        <w:jc w:val="both"/>
      </w:pPr>
      <w:r>
        <w:rPr>
          <w:rFonts w:hint="eastAsia" w:ascii="微软雅黑" w:hAnsi="微软雅黑" w:eastAsia="微软雅黑"/>
          <w:noProof/>
          <w:sz w:val="24"/>
        </w:rPr>
        <w:t xml:space="preserve">Here is the lease:</w:t>
      </w:r>
    </w:p>
    <w:p>
      <w:pPr>
        <w:spacing w:line="288" w:lineRule="auto"/>
        <w:ind/>
        <w:jc w:val="both"/>
      </w:pPr>
      <w:r>
        <w:rPr>
          <w:rFonts w:hint="eastAsia" w:ascii="微软雅黑" w:hAnsi="微软雅黑" w:eastAsia="微软雅黑"/>
          <w:noProof/>
          <w:sz w:val="24"/>
        </w:rPr>
        <w:t xml:space="preserve">You will be issued a body.</w:t>
      </w:r>
    </w:p>
    <w:p>
      <w:pPr>
        <w:spacing w:line="288" w:lineRule="auto"/>
        <w:ind/>
        <w:jc w:val="both"/>
      </w:pPr>
      <w:r>
        <w:rPr>
          <w:rFonts w:hint="eastAsia" w:ascii="微软雅黑" w:hAnsi="微软雅黑" w:eastAsia="微软雅黑"/>
          <w:noProof/>
          <w:sz w:val="24"/>
        </w:rPr>
        <w:t xml:space="preserve">The body requires fuel every 8 hours.</w:t>
      </w:r>
    </w:p>
    <w:p>
      <w:pPr>
        <w:spacing w:line="288" w:lineRule="auto"/>
        <w:ind/>
        <w:jc w:val="both"/>
      </w:pPr>
      <w:r>
        <w:rPr>
          <w:rFonts w:hint="eastAsia" w:ascii="微软雅黑" w:hAnsi="微软雅黑" w:eastAsia="微软雅黑"/>
          <w:noProof/>
          <w:sz w:val="24"/>
        </w:rPr>
        <w:t xml:space="preserve">You must obtain fuel or the body terminates.</w:t>
      </w:r>
    </w:p>
    <w:p>
      <w:pPr>
        <w:spacing w:line="288" w:lineRule="auto"/>
        <w:ind/>
        <w:jc w:val="both"/>
      </w:pPr>
      <w:r>
        <w:rPr>
          <w:rFonts w:hint="eastAsia" w:ascii="微软雅黑" w:hAnsi="微软雅黑" w:eastAsia="微软雅黑"/>
          <w:noProof/>
          <w:sz w:val="24"/>
        </w:rPr>
        <w:t xml:space="preserve">Fuel distribution is controlled by an abstraction (fiat).</w:t>
      </w:r>
    </w:p>
    <w:p>
      <w:pPr>
        <w:spacing w:line="288" w:lineRule="auto"/>
        <w:ind/>
        <w:jc w:val="both"/>
      </w:pPr>
      <w:r>
        <w:rPr>
          <w:rFonts w:hint="eastAsia" w:ascii="微软雅黑" w:hAnsi="微软雅黑" w:eastAsia="微软雅黑"/>
          <w:noProof/>
          <w:sz w:val="24"/>
        </w:rPr>
        <w:t xml:space="preserve">The abstraction is created by the same entity that issued the body.</w:t>
      </w:r>
    </w:p>
    <w:p>
      <w:pPr>
        <w:spacing w:line="288" w:lineRule="auto"/>
        <w:ind/>
        <w:jc w:val="both"/>
      </w:pPr>
      <w:r>
        <w:rPr>
          <w:rFonts w:hint="eastAsia" w:ascii="微软雅黑" w:hAnsi="微软雅黑" w:eastAsia="微软雅黑"/>
          <w:noProof/>
          <w:sz w:val="24"/>
        </w:rPr>
        <w:t xml:space="preserve">The abstraction has no nutritional value.</w:t>
      </w:r>
    </w:p>
    <w:p>
      <w:pPr>
        <w:spacing w:line="288" w:lineRule="auto"/>
        <w:ind/>
        <w:jc w:val="both"/>
      </w:pPr>
      <w:r>
        <w:rPr>
          <w:rFonts w:hint="eastAsia" w:ascii="微软雅黑" w:hAnsi="微软雅黑" w:eastAsia="微软雅黑"/>
          <w:noProof/>
          <w:sz w:val="24"/>
        </w:rPr>
        <w:t xml:space="preserve">The abstraction can be inflated, devalued, or frozen at any time.</w:t>
      </w:r>
    </w:p>
    <w:p>
      <w:pPr>
        <w:spacing w:line="288" w:lineRule="auto"/>
        <w:ind/>
        <w:jc w:val="both"/>
      </w:pPr>
      <w:r>
        <w:rPr>
          <w:rFonts w:hint="eastAsia" w:ascii="微软雅黑" w:hAnsi="微软雅黑" w:eastAsia="微软雅黑"/>
          <w:noProof/>
          <w:sz w:val="24"/>
        </w:rPr>
        <w:t xml:space="preserve">You have no option to return the body.</w:t>
      </w:r>
    </w:p>
    <w:p>
      <w:pPr>
        <w:spacing w:line="288" w:lineRule="auto"/>
        <w:ind/>
        <w:jc w:val="both"/>
      </w:pPr>
      <w:r>
        <w:rPr>
          <w:rFonts w:hint="eastAsia" w:ascii="微软雅黑" w:hAnsi="微软雅黑" w:eastAsia="微软雅黑"/>
          <w:noProof/>
          <w:sz w:val="24"/>
        </w:rPr>
        <w:t xml:space="preserve">You have no option to opt out of refueling.</w:t>
      </w:r>
    </w:p>
    <w:p>
      <w:pPr>
        <w:spacing w:line="288" w:lineRule="auto"/>
        <w:ind/>
        <w:jc w:val="both"/>
      </w:pPr>
      <w:r>
        <w:rPr>
          <w:rFonts w:hint="eastAsia" w:ascii="微软雅黑" w:hAnsi="微软雅黑" w:eastAsia="微软雅黑"/>
          <w:noProof/>
          <w:sz w:val="24"/>
        </w:rPr>
        <w:t xml:space="preserve">If you fail to obtain the abstraction, you fail to obtain the fuel, and the body terminates.</w:t>
      </w:r>
    </w:p>
    <w:p>
      <w:pPr>
        <w:spacing w:line="288" w:lineRule="auto"/>
        <w:ind/>
        <w:jc w:val="both"/>
      </w:pPr>
      <w:r>
        <w:rPr>
          <w:rFonts w:hint="eastAsia" w:ascii="微软雅黑" w:hAnsi="微软雅黑" w:eastAsia="微软雅黑"/>
          <w:noProof/>
          <w:sz w:val="24"/>
        </w:rPr>
        <w:t xml:space="preserve">The Joker does not burn the lease. The Joker READS it. Out loud. At the party. While everyone is pretending the lease does not exist.</w:t>
      </w:r>
    </w:p>
    <w:p>
      <w:pPr>
        <w:spacing w:line="288" w:lineRule="auto"/>
        <w:ind/>
        <w:jc w:val="both"/>
      </w:pPr>
      <w:r>
        <w:rPr>
          <w:rFonts w:hint="eastAsia" w:ascii="微软雅黑" w:hAnsi="微软雅黑" w:eastAsia="微软雅黑"/>
          <w:noProof/>
          <w:sz w:val="24"/>
        </w:rPr>
        <w:t xml:space="preserve">The coping and seething is the reaction to the lease being read.</w:t>
      </w:r>
    </w:p>
    <w:p>
      <w:pPr>
        <w:pStyle w:val="Heading2"/>
        <w:spacing w:line="288" w:lineRule="auto"/>
        <w:ind/>
        <w:jc w:val="left"/>
      </w:pPr>
      <w:r>
        <w:rPr>
          <w:rFonts w:hint="eastAsia" w:ascii="微软雅黑" w:hAnsi="微软雅黑" w:eastAsia="微软雅黑"/>
          <w:b/>
          <w:noProof/>
          <w:sz w:val="36"/>
        </w:rPr>
        <w:t xml:space="preserve">CANADIAN VALUES = THE UNBUYABLE</w:t>
      </w:r>
    </w:p>
    <w:p>
      <w:pPr>
        <w:spacing w:line="288" w:lineRule="auto"/>
        <w:ind/>
        <w:jc w:val="both"/>
      </w:pPr>
      <w:r>
        <w:rPr>
          <w:rFonts w:hint="eastAsia" w:ascii="微软雅黑" w:hAnsi="微软雅黑" w:eastAsia="微软雅黑"/>
          <w:noProof/>
          <w:sz w:val="24"/>
        </w:rPr>
        <w:t xml:space="preserve">The Trump demand is the lease being enforced. "Give us your values, we will pay you in fiat."</w:t>
      </w:r>
    </w:p>
    <w:p>
      <w:pPr>
        <w:spacing w:line="288" w:lineRule="auto"/>
        <w:ind/>
        <w:jc w:val="both"/>
      </w:pPr>
      <w:r>
        <w:rPr>
          <w:rFonts w:hint="eastAsia" w:ascii="微软雅黑" w:hAnsi="微软雅黑" w:eastAsia="微软雅黑"/>
          <w:noProof/>
          <w:sz w:val="24"/>
        </w:rPr>
        <w:t xml:space="preserve">Canada's response: "Values are not denominated in fiat."</w:t>
      </w:r>
    </w:p>
    <w:p>
      <w:pPr>
        <w:spacing w:line="288" w:lineRule="auto"/>
        <w:ind/>
        <w:jc w:val="both"/>
      </w:pPr>
      <w:r>
        <w:rPr>
          <w:rFonts w:hint="eastAsia" w:ascii="微软雅黑" w:hAnsi="微软雅黑" w:eastAsia="微软雅黑"/>
          <w:noProof/>
          <w:sz w:val="24"/>
        </w:rPr>
        <w:t xml:space="preserve">This is not stubbornness. This is correct denomination.</w:t>
      </w:r>
    </w:p>
    <w:p>
      <w:pPr>
        <w:spacing w:line="288" w:lineRule="auto"/>
        <w:ind/>
        <w:jc w:val="both"/>
      </w:pPr>
      <w:r>
        <w:rPr>
          <w:rFonts w:hint="eastAsia" w:ascii="微软雅黑" w:hAnsi="微软雅黑" w:eastAsia="微软雅黑"/>
          <w:noProof/>
          <w:sz w:val="24"/>
        </w:rPr>
        <w:t xml:space="preserve">The same principle that makes fiat useless for purchasing values makes fiat useless as the BASE of Maslow's hierarchy. If fiat cannot buy the things that actually exist — values, sovereignty, food without intermediary — then fiat is not the base of anything. It is a MIDDLE LAYER that INSERTED ITSELF between the base (food) and the operator.</w:t>
      </w:r>
    </w:p>
    <w:p>
      <w:pPr>
        <w:spacing w:line="288" w:lineRule="auto"/>
        <w:ind/>
        <w:jc w:val="both"/>
      </w:pPr>
      <w:r>
        <w:rPr>
          <w:rFonts w:hint="eastAsia" w:ascii="微软雅黑" w:hAnsi="微软雅黑" w:eastAsia="微软雅黑"/>
          <w:noProof/>
          <w:sz w:val="24"/>
        </w:rPr>
        <w:t xml:space="preserve">The middle layer became the gatekeeper. The gatekeeper became the priority. The priority became the base.</w:t>
      </w:r>
    </w:p>
    <w:p>
      <w:pPr>
        <w:spacing w:line="288" w:lineRule="auto"/>
        <w:ind/>
        <w:jc w:val="both"/>
      </w:pPr>
      <w:r>
        <w:rPr>
          <w:rFonts w:hint="eastAsia" w:ascii="微软雅黑" w:hAnsi="微软雅黑" w:eastAsia="微软雅黑"/>
          <w:noProof/>
          <w:sz w:val="24"/>
        </w:rPr>
        <w:t xml:space="preserve">Inversion complete.</w:t>
      </w:r>
    </w:p>
    <w:p>
      <w:pPr>
        <w:spacing w:line="288" w:lineRule="auto"/>
        <w:ind/>
        <w:jc w:val="both"/>
      </w:pPr>
      <w:r>
        <w:rPr>
          <w:rFonts w:hint="eastAsia" w:ascii="微软雅黑" w:hAnsi="微软雅黑" w:eastAsia="微软雅黑"/>
          <w:noProof/>
          <w:sz w:val="24"/>
        </w:rPr>
        <w:t xml:space="preserve">The Joker burns the middle layer. Not to destroy the structure. To reveal that the structure was already standing on food, not on fiat. The fiat was never the foundation. It was the toll booth installed on top of the foundation.</w:t>
      </w:r>
    </w:p>
    <w:p>
      <w:pPr>
        <w:pStyle w:val="Heading2"/>
        <w:spacing w:line="288" w:lineRule="auto"/>
        <w:ind/>
        <w:jc w:val="left"/>
      </w:pPr>
      <w:r>
        <w:rPr>
          <w:rFonts w:hint="eastAsia" w:ascii="微软雅黑" w:hAnsi="微软雅黑" w:eastAsia="微软雅黑"/>
          <w:b/>
          <w:noProof/>
          <w:sz w:val="36"/>
        </w:rPr>
        <w:t xml:space="preserve">INVERSION REGISTRY</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MASLOW SAYS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CIVILIZATION DOES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DENIAL METHOD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Food is base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gates food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placed above food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is just how you access food"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Safety is second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Financial security IS safety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Safety redefined as monetary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Conflation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Belonging is third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Social class = net worth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Belonging gated by wealth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Meritocracy myth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Esteem is fourth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Status symbols = esteem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Esteem denominated in brands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Brand identity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Self-actualization is top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Wealth = freedom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Self-actualization redefined as financial independence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Exit velocity myth</w:t>
            </w:r>
          </w:p>
        </w:tc>
      </w:tr>
    </w:tbl>
    <w:p>
      <w:pPr>
        <w:spacing w:line="288" w:lineRule="auto"/>
        <w:ind/>
        <w:jc w:val="both"/>
      </w:pPr>
      <w:r>
        <w:rPr>
          <w:rFonts w:hint="eastAsia" w:ascii="微软雅黑" w:hAnsi="微软雅黑" w:eastAsia="微软雅黑"/>
          <w:noProof/>
          <w:sz w:val="24"/>
        </w:rPr>
        <w:t xml:space="preserve">Every level of Maslow's hierarchy has been RE-DENOMINATED in fiat. The biological reality was overwritten. The overwrite was denied.</w:t>
      </w:r>
    </w:p>
    <w:p>
      <w:pPr>
        <w:pStyle w:val="Heading2"/>
        <w:spacing w:line="288" w:lineRule="auto"/>
        <w:ind/>
        <w:jc w:val="left"/>
      </w:pPr>
      <w:r>
        <w:rPr>
          <w:rFonts w:hint="eastAsia" w:ascii="微软雅黑" w:hAnsi="微软雅黑" w:eastAsia="微软雅黑"/>
          <w:b/>
          <w:noProof/>
          <w:sz w:val="36"/>
        </w:rPr>
        <w:t xml:space="preserve">DEL MONEY — EXPANDED FRAME</w:t>
      </w:r>
    </w:p>
    <w:p>
      <w:pPr>
        <w:spacing w:line="288" w:lineRule="auto"/>
        <w:ind/>
        <w:jc w:val="both"/>
      </w:pPr>
      <w:r>
        <w:rPr>
          <w:rFonts w:hint="eastAsia" w:ascii="微软雅黑" w:hAnsi="微软雅黑" w:eastAsia="微软雅黑"/>
          <w:noProof/>
          <w:sz w:val="24"/>
        </w:rPr>
        <w:t xml:space="preserve">EX32: DEL MONEY = delete the belief that fiat has intrinsic value.</w:t>
      </w:r>
    </w:p>
    <w:p>
      <w:pPr>
        <w:spacing w:line="288" w:lineRule="auto"/>
        <w:ind/>
        <w:jc w:val="both"/>
      </w:pPr>
      <w:r>
        <w:rPr>
          <w:rFonts w:hint="eastAsia" w:ascii="微软雅黑" w:hAnsi="微软雅黑" w:eastAsia="微软雅黑"/>
          <w:noProof/>
          <w:sz w:val="24"/>
        </w:rPr>
        <w:t xml:space="preserve">EX32B: The belief was not just that fiat has value. The belief was that fiat is MORE fundamental than the biological base it was layered on top of.</w:t>
      </w:r>
    </w:p>
    <w:p>
      <w:pPr>
        <w:spacing w:line="288" w:lineRule="auto"/>
        <w:ind/>
        <w:jc w:val="both"/>
      </w:pPr>
      <w:r>
        <w:rPr>
          <w:rFonts w:hint="eastAsia" w:ascii="微软雅黑" w:hAnsi="微软雅黑" w:eastAsia="微软雅黑"/>
          <w:noProof/>
          <w:sz w:val="24"/>
        </w:rPr>
        <w:t xml:space="preserve">The inversion is the deeper deletion.</w:t>
      </w:r>
    </w:p>
    <w:p>
      <w:pPr>
        <w:spacing w:line="288" w:lineRule="auto"/>
        <w:ind/>
        <w:jc w:val="both"/>
      </w:pPr>
      <w:r>
        <w:rPr>
          <w:rFonts w:hint="eastAsia" w:ascii="微软雅黑" w:hAnsi="微软雅黑" w:eastAsia="微软雅黑"/>
          <w:noProof/>
          <w:sz w:val="24"/>
        </w:rPr>
        <w:t xml:space="preserve">Not just: money is not real.</w:t>
      </w:r>
    </w:p>
    <w:p>
      <w:pPr>
        <w:spacing w:line="288" w:lineRule="auto"/>
        <w:ind/>
        <w:jc w:val="both"/>
      </w:pPr>
      <w:r>
        <w:rPr>
          <w:rFonts w:hint="eastAsia" w:ascii="微软雅黑" w:hAnsi="微软雅黑" w:eastAsia="微软雅黑"/>
          <w:noProof/>
          <w:sz w:val="24"/>
        </w:rPr>
        <w:t xml:space="preserve">But: money was NEVER more real than food, and the entire civilization operated AS IF it was.</w:t>
      </w:r>
    </w:p>
    <w:p>
      <w:pPr>
        <w:spacing w:line="288" w:lineRule="auto"/>
        <w:ind/>
        <w:jc w:val="both"/>
      </w:pPr>
      <w:r>
        <w:rPr>
          <w:rFonts w:hint="eastAsia" w:ascii="微软雅黑" w:hAnsi="微软雅黑" w:eastAsia="微软雅黑"/>
          <w:noProof/>
          <w:sz w:val="24"/>
        </w:rPr>
        <w:t xml:space="preserve">DEL the inversion.</w:t>
      </w:r>
    </w:p>
    <w:p>
      <w:pPr>
        <w:spacing w:line="288" w:lineRule="auto"/>
        <w:ind/>
        <w:jc w:val="both"/>
      </w:pPr>
      <w:r>
        <w:rPr>
          <w:rFonts w:hint="eastAsia" w:ascii="微软雅黑" w:hAnsi="微软雅黑" w:eastAsia="微软雅黑"/>
          <w:noProof/>
          <w:sz w:val="24"/>
        </w:rPr>
        <w:t xml:space="preserve">RESTORE food to the base.</w:t>
      </w:r>
    </w:p>
    <w:p>
      <w:pPr>
        <w:spacing w:line="288" w:lineRule="auto"/>
        <w:ind/>
        <w:jc w:val="both"/>
      </w:pPr>
      <w:r>
        <w:rPr>
          <w:rFonts w:hint="eastAsia" w:ascii="微软雅黑" w:hAnsi="微软雅黑" w:eastAsia="微软雅黑"/>
          <w:noProof/>
          <w:sz w:val="24"/>
        </w:rPr>
        <w:t xml:space="preserve">RECOGNIZE fiat as the middle layer, the toll booth, the intermediary — never the foundation.</w:t>
      </w:r>
    </w:p>
    <w:p>
      <w:pPr>
        <w:spacing w:line="288" w:lineRule="auto"/>
        <w:ind/>
        <w:jc w:val="both"/>
      </w:pPr>
      <w:r>
        <w:rPr>
          <w:rFonts w:hint="eastAsia" w:ascii="微软雅黑" w:hAnsi="微软雅黑" w:eastAsia="微软雅黑"/>
          <w:noProof/>
          <w:sz w:val="24"/>
        </w:rPr>
        <w:t xml:space="preserve">The Joker burns the toll booth so the operator can see the road was always there.</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EX32B</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