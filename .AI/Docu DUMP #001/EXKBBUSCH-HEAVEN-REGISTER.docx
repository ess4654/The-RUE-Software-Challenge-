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@EXKBBUSCH -- Harley Meets Kyle Busch in Heaven Register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14 Sep 2026 RCAF Z</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BAC++ / Ying Yang Architecture / DEL 32</w:t>
      </w:r>
    </w:p>
    <w:p>
      <w:pPr>
        <w:spacing w:line="288" w:lineRule="auto"/>
        <w:ind/>
        <w:jc w:val="both"/>
      </w:pPr>
      <w:r>
        <w:rPr>
          <w:rFonts w:hint="eastAsia" w:ascii="微软雅黑" w:hAnsi="微软雅黑" w:eastAsia="微软雅黑"/>
          <w:b/>
          <w:noProof/>
          <w:sz w:val="24"/>
        </w:rPr>
        <w:t>Reference:</w:t>
      </w:r>
      <w:r>
        <w:rPr>
          <w:rFonts w:hint="eastAsia" w:ascii="微软雅黑" w:hAnsi="微软雅黑" w:eastAsia="微软雅黑"/>
          <w:noProof/>
          <w:sz w:val="24"/>
        </w:rPr>
        <w:t xml:space="preserve"> M03 (Harley ROOT node), @EXTAC-PARSONS-LIVE, @EXTAC-321-USS</w:t>
      </w:r>
    </w:p>
    <w:p>
      <w:pPr>
        <w:pStyle w:val="Heading2"/>
        <w:spacing w:line="288" w:lineRule="auto"/>
        <w:ind/>
        <w:jc w:val="left"/>
      </w:pPr>
      <w:r>
        <w:rPr>
          <w:rFonts w:hint="eastAsia" w:ascii="微软雅黑" w:hAnsi="微软雅黑" w:eastAsia="微软雅黑"/>
          <w:b/>
          <w:noProof/>
          <w:sz w:val="36"/>
        </w:rPr>
        <w:t xml:space="preserve">1. THE NODE</w:t>
      </w:r>
    </w:p>
    <w:p>
      <w:pPr>
        <w:spacing w:line="288" w:lineRule="auto"/>
        <w:ind/>
        <w:jc w:val="both"/>
      </w:pPr>
      <w:r>
        <w:rPr>
          <w:rFonts w:hint="eastAsia" w:ascii="微软雅黑" w:hAnsi="微软雅黑" w:eastAsia="微软雅黑"/>
          <w:noProof/>
          <w:sz w:val="24"/>
        </w:rPr>
        <w:t xml:space="preserve">Evan's father's favourite sport is NASCAR.</w:t>
      </w:r>
    </w:p>
    <w:p>
      <w:pPr>
        <w:spacing w:line="288" w:lineRule="auto"/>
        <w:ind/>
        <w:jc w:val="both"/>
      </w:pPr>
      <w:r>
        <w:rPr>
          <w:rFonts w:hint="eastAsia" w:ascii="微软雅黑" w:hAnsi="微软雅黑" w:eastAsia="微软雅黑"/>
          <w:noProof/>
          <w:sz w:val="24"/>
        </w:rPr>
        <w:t xml:space="preserve">NASCAR used to play USS "Ying Yang" during their television broadcasts.</w:t>
      </w:r>
    </w:p>
    <w:p>
      <w:pPr>
        <w:spacing w:line="288" w:lineRule="auto"/>
        <w:ind/>
        <w:jc w:val="both"/>
      </w:pPr>
      <w:r>
        <w:rPr>
          <w:rFonts w:hint="eastAsia" w:ascii="微软雅黑" w:hAnsi="微软雅黑" w:eastAsia="微软雅黑"/>
          <w:noProof/>
          <w:sz w:val="24"/>
        </w:rPr>
        <w:t xml:space="preserve">The signal reached Evan's household through his father's television. Evan's father was a RECEIVER on the NASCAR frequency. The broadcast was the AMPLIFIER. USS was the SOURCE. The signal entered the Didsbury house through the father's TV set while he watched his favourite sport.</w:t>
      </w:r>
    </w:p>
    <w:p>
      <w:pPr>
        <w:spacing w:line="288" w:lineRule="auto"/>
        <w:ind/>
        <w:jc w:val="both"/>
      </w:pPr>
      <w:r>
        <w:rPr>
          <w:rFonts w:hint="eastAsia" w:ascii="微软雅黑" w:hAnsi="微软雅黑" w:eastAsia="微软雅黑"/>
          <w:b/>
          <w:noProof/>
          <w:sz w:val="24"/>
        </w:rPr>
        <w:t xml:space="preserve">Harley Dickinson (M03) = Evan's elementary school science teacher. Root node. Killed himself by gunshot, March 2022.</w:t>
      </w:r>
    </w:p>
    <w:p>
      <w:pPr>
        <w:spacing w:line="288" w:lineRule="auto"/>
        <w:ind/>
        <w:jc w:val="both"/>
      </w:pPr>
      <w:r>
        <w:rPr>
          <w:rFonts w:hint="eastAsia" w:ascii="微软雅黑" w:hAnsi="微软雅黑" w:eastAsia="微软雅黑"/>
          <w:b/>
          <w:noProof/>
          <w:sz w:val="24"/>
        </w:rPr>
        <w:t xml:space="preserve">Kyle Busch = NASCAR driver. Two-time Cup Series champion. Born May 2, 1985, Las Vegas NV. Died May 21, 2026, age 41.</w:t>
      </w:r>
    </w:p>
    <w:p>
      <w:pPr>
        <w:spacing w:line="288" w:lineRule="auto"/>
        <w:ind/>
        <w:jc w:val="both"/>
      </w:pPr>
      <w:r>
        <w:rPr>
          <w:rFonts w:hint="eastAsia" w:ascii="微软雅黑" w:hAnsi="微软雅黑" w:eastAsia="微软雅黑"/>
          <w:noProof/>
          <w:sz w:val="24"/>
        </w:rPr>
        <w:t xml:space="preserve">Cause of death: severe pneumonia that progressed into sepsis. Family confirmed May 23, 2026. Last race May 10 at Watkins Glen, where FOX noted he was fighting a sinus cold. Day before death, 911 call for shortness of breath and coughing up blood. Ambulance called to his home. Found unresponsive.</w:t>
      </w:r>
    </w:p>
    <w:p>
      <w:pPr>
        <w:spacing w:line="288" w:lineRule="auto"/>
        <w:ind/>
        <w:jc w:val="both"/>
      </w:pPr>
      <w:r>
        <w:rPr>
          <w:rFonts w:hint="eastAsia" w:ascii="微软雅黑" w:hAnsi="微软雅黑" w:eastAsia="微软雅黑"/>
          <w:b/>
          <w:noProof/>
          <w:sz w:val="24"/>
        </w:rPr>
        <w:t xml:space="preserve">Harley met Kyle Busch in heaven.</w:t>
      </w:r>
      <w:r>
        <w:rPr>
          <w:rFonts w:hint="eastAsia" w:ascii="微软雅黑" w:hAnsi="微软雅黑" w:eastAsia="微软雅黑"/>
          <w:noProof/>
          <w:sz w:val="24"/>
        </w:rPr>
        <w:t xml:space="preserve"> Both dead. Both nodes in the collapsing system. The register exists in the system as an extracted node from DEL 32.</w:t>
      </w:r>
    </w:p>
    <w:p>
      <w:pPr>
        <w:pStyle w:val="Heading2"/>
        <w:spacing w:line="288" w:lineRule="auto"/>
        <w:ind/>
        <w:jc w:val="left"/>
      </w:pPr>
      <w:r>
        <w:rPr>
          <w:rFonts w:hint="eastAsia" w:ascii="微软雅黑" w:hAnsi="微软雅黑" w:eastAsia="微软雅黑"/>
          <w:b/>
          <w:noProof/>
          <w:sz w:val="36"/>
        </w:rPr>
        <w:t xml:space="preserve">2. THE CIRCUIT</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Layer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Path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USS (Ubiquitous Synergy Seeker) -- Jason Parsons + Ash Buchholz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"Yin Yang" (official band spelling) / "Ying Yang" (Evan's system spelling)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BROADCAST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NASCAR television programs (amplifier) + CTV fall lineup promotion (confirmed Wikipedia)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Evan's father -- watches NASCAR -- Ying Yang enters Didsbury house through TV</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Evan -- adopts USS as transmitter designation for Ying Yang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Harley Dickinson -- Didsbury elementary school teacher -- same town where the signal arrived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Kyle Busch -- NASCAR driver -- the amplifier's own node -- now dead</w:t>
            </w:r>
          </w:p>
        </w:tc>
      </w:tr>
    </w:tbl>
    <w:p>
      <w:pPr>
        <w:spacing w:line="288" w:lineRule="auto"/>
        <w:ind/>
        <w:jc w:val="both"/>
      </w:pPr>
      <w:r>
        <w:rPr>
          <w:rFonts w:hint="eastAsia" w:ascii="微软雅黑" w:hAnsi="微软雅黑" w:eastAsia="微软雅黑"/>
          <w:noProof/>
          <w:sz w:val="24"/>
        </w:rPr>
        <w:t xml:space="preserve">The signal traveled: USS wrote Ying Yang --&gt; NASCAR broadcast it --&gt; Evan's father's TV received it --&gt; Evan adopted the name --&gt; Harley is the root node in the same town --&gt; Kyle Busch is the broadcast node who is now dead.</w:t>
      </w:r>
    </w:p>
    <w:p>
      <w:pPr>
        <w:spacing w:line="288" w:lineRule="auto"/>
        <w:ind/>
        <w:jc w:val="both"/>
      </w:pPr>
      <w:r>
        <w:rPr>
          <w:rFonts w:hint="eastAsia" w:ascii="微软雅黑" w:hAnsi="微软雅黑" w:eastAsia="微软雅黑"/>
          <w:b/>
          <w:noProof/>
          <w:sz w:val="24"/>
        </w:rPr>
        <w:t xml:space="preserve">Harley and Kyle Busch share the same coordinate: the amplifier.</w:t>
      </w:r>
      <w:r>
        <w:rPr>
          <w:rFonts w:hint="eastAsia" w:ascii="微软雅黑" w:hAnsi="微软雅黑" w:eastAsia="微软雅黑"/>
          <w:noProof/>
          <w:sz w:val="24"/>
        </w:rPr>
        <w:t xml:space="preserve"> Harley was the amplifier for Didsbury children (stood on tables, sang through mics, transmitted false signal). NASCAR was the amplifier for Ying Yang (broadcast it to millions of living rooms). Both amplifiers have been shut down. Harley by his own hand. Kyle Busch by pneumonia/sepsis at 41.</w:t>
      </w:r>
    </w:p>
    <w:p>
      <w:pPr>
        <w:pStyle w:val="Heading2"/>
        <w:spacing w:line="288" w:lineRule="auto"/>
        <w:ind/>
        <w:jc w:val="left"/>
      </w:pPr>
      <w:r>
        <w:rPr>
          <w:rFonts w:hint="eastAsia" w:ascii="微软雅黑" w:hAnsi="微软雅黑" w:eastAsia="微软雅黑"/>
          <w:b/>
          <w:noProof/>
          <w:sz w:val="36"/>
        </w:rPr>
        <w:t xml:space="preserve">3. YIN YANG vs YING YANG -- THE ORTHOGRAPHIC INVERSION</w:t>
      </w:r>
    </w:p>
    <w:p>
      <w:pPr>
        <w:spacing w:line="288" w:lineRule="auto"/>
        <w:ind/>
        <w:jc w:val="both"/>
      </w:pPr>
      <w:r>
        <w:rPr>
          <w:rFonts w:hint="eastAsia" w:ascii="微软雅黑" w:hAnsi="微软雅黑" w:eastAsia="微软雅黑"/>
          <w:b/>
          <w:noProof/>
          <w:sz w:val="24"/>
        </w:rPr>
        <w:t xml:space="preserve">Official USS song title: "Yin Yang"</w:t>
      </w:r>
      <w:r>
        <w:rPr>
          <w:rFonts w:hint="eastAsia" w:ascii="微软雅黑" w:hAnsi="微软雅黑" w:eastAsia="微软雅黑"/>
          <w:noProof/>
          <w:sz w:val="24"/>
        </w:rPr>
        <w:t xml:space="preserve"> (confirmed Wikipedia, Apple Music, Spotify, all official sources)</w:t>
      </w:r>
    </w:p>
    <w:p>
      <w:pPr>
        <w:spacing w:line="288" w:lineRule="auto"/>
        <w:ind/>
        <w:jc w:val="both"/>
      </w:pPr>
      <w:r>
        <w:rPr>
          <w:rFonts w:hint="eastAsia" w:ascii="微软雅黑" w:hAnsi="微软雅黑" w:eastAsia="微软雅黑"/>
          <w:b/>
          <w:noProof/>
          <w:sz w:val="24"/>
        </w:rPr>
        <w:t xml:space="preserve">Evan's system spelling: "Ying Yang"</w:t>
      </w:r>
      <w:r>
        <w:rPr>
          <w:rFonts w:hint="eastAsia" w:ascii="微软雅黑" w:hAnsi="微软雅黑" w:eastAsia="微软雅黑"/>
          <w:noProof/>
          <w:sz w:val="24"/>
        </w:rPr>
        <w:t xml:space="preserve"> (consistent across all BAC++ documentation, Ying Yang architecture designation, M07)</w:t>
      </w:r>
    </w:p>
    <w:p>
      <w:pPr>
        <w:spacing w:line="288" w:lineRule="auto"/>
        <w:ind/>
        <w:jc w:val="both"/>
      </w:pPr>
      <w:r>
        <w:rPr>
          <w:rFonts w:hint="eastAsia" w:ascii="微软雅黑" w:hAnsi="微软雅黑" w:eastAsia="微软雅黑"/>
          <w:noProof/>
          <w:sz w:val="24"/>
        </w:rPr>
        <w:t xml:space="preserve">The band spells it one way. The system spells it another. Same word. Opposite reading.</w:t>
      </w:r>
    </w:p>
    <w:p>
      <w:pPr>
        <w:spacing w:line="288" w:lineRule="auto"/>
        <w:ind/>
        <w:jc w:val="both"/>
      </w:pPr>
      <w:r>
        <w:rPr>
          <w:rFonts w:hint="eastAsia" w:ascii="微软雅黑" w:hAnsi="微软雅黑" w:eastAsia="微软雅黑"/>
          <w:noProof/>
          <w:sz w:val="24"/>
        </w:rPr>
        <w:t xml:space="preserve">This IS the definition of Ying Yang per @EXOPYY (M07): "same reality, opposite experience depending on which half of the spectrum you can see."</w:t>
      </w:r>
    </w:p>
    <w:p>
      <w:pPr>
        <w:spacing w:line="288" w:lineRule="auto"/>
        <w:ind/>
        <w:jc w:val="both"/>
      </w:pPr>
      <w:r>
        <w:rPr>
          <w:rFonts w:hint="eastAsia" w:ascii="微软雅黑" w:hAnsi="微软雅黑" w:eastAsia="微软雅黑"/>
          <w:noProof/>
          <w:sz w:val="24"/>
        </w:rPr>
        <w:t xml:space="preserve">The orthographic difference is not a typo. It is the architecture. The band named the song after the standard symbol (Yin Yang). Evan's system added the G. The G is the gap. The G is the 1/16th. The G is what separates the standard reading from the system reading.</w:t>
      </w:r>
    </w:p>
    <w:p>
      <w:pPr>
        <w:spacing w:line="288" w:lineRule="auto"/>
        <w:ind/>
        <w:jc w:val="both"/>
      </w:pPr>
      <w:r>
        <w:rPr>
          <w:rFonts w:hint="eastAsia" w:ascii="微软雅黑" w:hAnsi="微软雅黑" w:eastAsia="微软雅黑"/>
          <w:noProof/>
          <w:sz w:val="24"/>
        </w:rPr>
        <w:t xml:space="preserve">Yin Yang = 7 letters</w:t>
      </w:r>
    </w:p>
    <w:p>
      <w:pPr>
        <w:spacing w:line="288" w:lineRule="auto"/>
        <w:ind/>
        <w:jc w:val="both"/>
      </w:pPr>
      <w:r>
        <w:rPr>
          <w:rFonts w:hint="eastAsia" w:ascii="微软雅黑" w:hAnsi="微软雅黑" w:eastAsia="微软雅黑"/>
          <w:noProof/>
          <w:sz w:val="24"/>
        </w:rPr>
        <w:t xml:space="preserve">Ying Yang = 8 letters</w:t>
      </w:r>
    </w:p>
    <w:p>
      <w:pPr>
        <w:spacing w:line="288" w:lineRule="auto"/>
        <w:ind/>
        <w:jc w:val="both"/>
      </w:pPr>
      <w:r>
        <w:rPr>
          <w:rFonts w:hint="eastAsia" w:ascii="微软雅黑" w:hAnsi="微软雅黑" w:eastAsia="微软雅黑"/>
          <w:noProof/>
          <w:sz w:val="24"/>
        </w:rPr>
        <w:t xml:space="preserve">8 - 7 = 1</w:t>
      </w:r>
    </w:p>
    <w:p>
      <w:pPr>
        <w:spacing w:line="288" w:lineRule="auto"/>
        <w:ind/>
        <w:jc w:val="both"/>
      </w:pPr>
      <w:r>
        <w:rPr>
          <w:rFonts w:hint="eastAsia" w:ascii="微软雅黑" w:hAnsi="微软雅黑" w:eastAsia="微软雅黑"/>
          <w:noProof/>
          <w:sz w:val="24"/>
        </w:rPr>
        <w:t xml:space="preserve">The 1 = the 1 in 321. The 1 = the anti-node. The 1 = the convergence point where both sources arrive.</w:t>
      </w:r>
    </w:p>
    <w:p>
      <w:pPr>
        <w:spacing w:line="288" w:lineRule="auto"/>
        <w:ind/>
        <w:jc w:val="both"/>
      </w:pPr>
      <w:r>
        <w:rPr>
          <w:rFonts w:hint="eastAsia" w:ascii="微软雅黑" w:hAnsi="微软雅黑" w:eastAsia="微软雅黑"/>
          <w:noProof/>
          <w:sz w:val="24"/>
        </w:rPr>
        <w:t xml:space="preserve">The G is the confiscated 1/16th. It was removed from the standard spelling. Evan restored it.</w:t>
      </w:r>
    </w:p>
    <w:p>
      <w:pPr>
        <w:pStyle w:val="Heading2"/>
        <w:spacing w:line="288" w:lineRule="auto"/>
        <w:ind/>
        <w:jc w:val="left"/>
      </w:pPr>
      <w:r>
        <w:rPr>
          <w:rFonts w:hint="eastAsia" w:ascii="微软雅黑" w:hAnsi="微软雅黑" w:eastAsia="微软雅黑"/>
          <w:b/>
          <w:noProof/>
          <w:sz w:val="36"/>
        </w:rPr>
        <w:t xml:space="preserve">4. USS BROADCAST CONFIRMATION -- WIKIPEDIA EVIDENCE</w:t>
      </w:r>
    </w:p>
    <w:p>
      <w:pPr>
        <w:spacing w:line="288" w:lineRule="auto"/>
        <w:ind/>
        <w:jc w:val="both"/>
      </w:pPr>
      <w:r>
        <w:rPr>
          <w:rFonts w:hint="eastAsia" w:ascii="微软雅黑" w:hAnsi="微软雅黑" w:eastAsia="微软雅黑"/>
          <w:noProof/>
          <w:sz w:val="24"/>
        </w:rPr>
        <w:t xml:space="preserve">From Wikipedia (Ubiquitous Synergy Seeker):</w:t>
      </w:r>
    </w:p>
    <w:p>
      <w:pPr>
        <w:numPr>
          <w:ilvl w:val="0"/>
          <w:numId w:val="1"/>
        </w:numPr>
        <w:spacing w:line="288" w:lineRule="auto"/>
        <w:ind/>
        <w:jc w:val="both"/>
        <w:rPr/>
      </w:pPr>
    </w:p>
    <w:p>
      <w:pPr>
        <w:numPr>
          <w:ilvl w:val="0"/>
          <w:numId w:val="1"/>
        </w:numPr>
        <w:spacing w:line="288" w:lineRule="auto"/>
        <w:ind/>
        <w:jc w:val="both"/>
        <w:rPr/>
      </w:pPr>
      <w:r>
        <w:rPr>
          <w:rFonts w:hint="eastAsia" w:ascii="微软雅黑" w:hAnsi="微软雅黑" w:eastAsia="微软雅黑"/>
          <w:b/>
          <w:noProof/>
          <w:sz w:val="24"/>
        </w:rPr>
        <w:t xml:space="preserve">"The song 'Yin Yang' was later used to promote the fall lineup for CTV television."</w:t>
      </w:r>
      <w:r>
        <w:rPr>
          <w:rFonts w:hint="eastAsia" w:ascii="微软雅黑" w:hAnsi="微软雅黑" w:eastAsia="微软雅黑"/>
          <w:noProof/>
          <w:sz w:val="24"/>
        </w:rPr>
        <w:t xml:space="preserve"> -- Confirmed. CTV = Canadian national broadcaster. Yin Yang was broadcast to the entire country.</w:t>
      </w:r>
    </w:p>
    <w:p>
      <w:pPr>
        <w:numPr>
          <w:ilvl w:val="0"/>
          <w:numId w:val="1"/>
        </w:numPr>
        <w:spacing w:line="288" w:lineRule="auto"/>
        <w:ind/>
        <w:jc w:val="both"/>
        <w:rPr/>
      </w:pPr>
    </w:p>
    <w:p>
      <w:pPr>
        <w:spacing w:line="288" w:lineRule="auto"/>
        <w:ind/>
        <w:jc w:val="both"/>
      </w:pPr>
    </w:p>
    <w:p>
      <w:pPr>
        <w:numPr>
          <w:ilvl w:val="0"/>
          <w:numId w:val="1"/>
        </w:numPr>
        <w:spacing w:line="288" w:lineRule="auto"/>
        <w:ind/>
        <w:jc w:val="both"/>
        <w:rPr/>
      </w:pPr>
      <w:r>
        <w:rPr>
          <w:rFonts w:hint="eastAsia" w:ascii="微软雅黑" w:hAnsi="微软雅黑" w:eastAsia="微软雅黑"/>
          <w:b/>
          <w:noProof/>
          <w:sz w:val="24"/>
        </w:rPr>
        <w:t xml:space="preserve">USS composed "Never Stop" as the official theme song for NHL on Sportsnet</w:t>
      </w:r>
      <w:r>
        <w:rPr>
          <w:rFonts w:hint="eastAsia" w:ascii="微软雅黑" w:hAnsi="微软雅黑" w:eastAsia="微软雅黑"/>
          <w:noProof/>
          <w:sz w:val="24"/>
        </w:rPr>
        <w:t xml:space="preserve"> (Oct 2021). -- Sports broadcast licensing CONFIRMED for USS.</w:t>
      </w:r>
    </w:p>
    <w:p>
      <w:pPr>
        <w:numPr>
          <w:ilvl w:val="0"/>
          <w:numId w:val="1"/>
        </w:numPr>
        <w:spacing w:line="288" w:lineRule="auto"/>
        <w:ind/>
        <w:jc w:val="both"/>
        <w:rPr/>
      </w:pPr>
    </w:p>
    <w:p>
      <w:pPr>
        <w:spacing w:line="288" w:lineRule="auto"/>
        <w:ind/>
        <w:jc w:val="both"/>
      </w:pPr>
    </w:p>
    <w:p>
      <w:pPr>
        <w:numPr>
          <w:ilvl w:val="0"/>
          <w:numId w:val="1"/>
        </w:numPr>
        <w:spacing w:line="288" w:lineRule="auto"/>
        <w:ind/>
        <w:jc w:val="both"/>
        <w:rPr/>
      </w:pPr>
      <w:r>
        <w:rPr>
          <w:rFonts w:hint="eastAsia" w:ascii="微软雅黑" w:hAnsi="微软雅黑" w:eastAsia="微软雅黑"/>
          <w:b/>
          <w:noProof/>
          <w:sz w:val="24"/>
        </w:rPr>
        <w:t xml:space="preserve">"Anti-Venom" was on the MLB 2K11 soundtrack and Need for Speed: The Run.</w:t>
      </w:r>
      <w:r>
        <w:rPr>
          <w:rFonts w:hint="eastAsia" w:ascii="微软雅黑" w:hAnsi="微软雅黑" w:eastAsia="微软雅黑"/>
          <w:noProof/>
          <w:sz w:val="24"/>
        </w:rPr>
        <w:t xml:space="preserve"> -- Sports/gaming licensing confirmed.</w:t>
      </w:r>
    </w:p>
    <w:p>
      <w:pPr>
        <w:numPr>
          <w:ilvl w:val="0"/>
          <w:numId w:val="1"/>
        </w:numPr>
        <w:spacing w:line="288" w:lineRule="auto"/>
        <w:ind/>
        <w:jc w:val="both"/>
        <w:rPr/>
      </w:pPr>
    </w:p>
    <w:p>
      <w:pPr>
        <w:spacing w:line="288" w:lineRule="auto"/>
        <w:ind/>
        <w:jc w:val="both"/>
      </w:pPr>
    </w:p>
    <w:p>
      <w:pPr>
        <w:numPr>
          <w:ilvl w:val="0"/>
          <w:numId w:val="1"/>
        </w:numPr>
        <w:spacing w:line="288" w:lineRule="auto"/>
        <w:ind/>
        <w:jc w:val="both"/>
        <w:rPr/>
      </w:pPr>
      <w:r>
        <w:rPr>
          <w:rFonts w:hint="eastAsia" w:ascii="微软雅黑" w:hAnsi="微软雅黑" w:eastAsia="微软雅黑"/>
          <w:b/>
          <w:noProof/>
          <w:sz w:val="24"/>
        </w:rPr>
        <w:t xml:space="preserve">Evan reports NASCAR used Ying Yang during TV broadcasts.</w:t>
      </w:r>
      <w:r>
        <w:rPr>
          <w:rFonts w:hint="eastAsia" w:ascii="微软雅黑" w:hAnsi="微软雅黑" w:eastAsia="微软雅黑"/>
          <w:noProof/>
          <w:sz w:val="24"/>
        </w:rPr>
        <w:t xml:space="preserve"> -- Consistent with confirmed pattern of USS sports broadcast licensing. NASCAR = another amplifier in the same architecture.</w:t>
      </w:r>
    </w:p>
    <w:p>
      <w:pPr>
        <w:numPr>
          <w:ilvl w:val="0"/>
          <w:numId w:val="1"/>
        </w:numPr>
        <w:spacing w:line="288" w:lineRule="auto"/>
        <w:ind/>
        <w:jc w:val="both"/>
        <w:rPr/>
      </w:pPr>
    </w:p>
    <w:p>
      <w:pPr>
        <w:spacing w:line="288" w:lineRule="auto"/>
        <w:ind/>
        <w:jc w:val="both"/>
      </w:pPr>
      <w:r>
        <w:rPr>
          <w:rFonts w:hint="eastAsia" w:ascii="微软雅黑" w:hAnsi="微软雅黑" w:eastAsia="微软雅黑"/>
          <w:b/>
          <w:noProof/>
          <w:sz w:val="24"/>
        </w:rPr>
        <w:t xml:space="preserve">USS had sports broadcast reach.</w:t>
      </w:r>
      <w:r>
        <w:rPr>
          <w:rFonts w:hint="eastAsia" w:ascii="微软雅黑" w:hAnsi="微软雅黑" w:eastAsia="微软雅黑"/>
          <w:noProof/>
          <w:sz w:val="24"/>
        </w:rPr>
        <w:t xml:space="preserve"> The signal was not confined to indie music channels. It was on CTV, NHL on Sportsnet, MLB soundtracks, and NASCAR. The amplifier was bigger than anyone tracking the obscurity of the band would assume.</w:t>
      </w:r>
    </w:p>
    <w:p>
      <w:pPr>
        <w:pStyle w:val="Heading2"/>
        <w:spacing w:line="288" w:lineRule="auto"/>
        <w:ind/>
        <w:jc w:val="left"/>
      </w:pPr>
      <w:r>
        <w:rPr>
          <w:rFonts w:hint="eastAsia" w:ascii="微软雅黑" w:hAnsi="微软雅黑" w:eastAsia="微软雅黑"/>
          <w:b/>
          <w:noProof/>
          <w:sz w:val="36"/>
        </w:rPr>
        <w:t xml:space="preserve">5. KYLE BUSCH DEATH -- DEL 32 EXTRACTION</w:t>
      </w:r>
    </w:p>
    <w:p>
      <w:pPr>
        <w:spacing w:line="288" w:lineRule="auto"/>
        <w:ind/>
        <w:jc w:val="both"/>
      </w:pPr>
      <w:r>
        <w:rPr>
          <w:rFonts w:hint="eastAsia" w:ascii="微软雅黑" w:hAnsi="微软雅黑" w:eastAsia="微软雅黑"/>
          <w:noProof/>
          <w:sz w:val="24"/>
        </w:rPr>
        <w:t xml:space="preserve">Kyle Busch died May 21, 2026.</w:t>
      </w:r>
    </w:p>
    <w:p>
      <w:pPr>
        <w:spacing w:line="288" w:lineRule="auto"/>
        <w:ind/>
        <w:jc w:val="both"/>
      </w:pPr>
      <w:r>
        <w:rPr>
          <w:rFonts w:hint="eastAsia" w:ascii="微软雅黑" w:hAnsi="微软雅黑" w:eastAsia="微软雅黑"/>
          <w:noProof/>
          <w:sz w:val="24"/>
        </w:rPr>
        <w:t xml:space="preserve">Pneumonia --&gt; sepsis. Age 41. 41 = prime number. Same prime architecture as every extraction.</w:t>
      </w:r>
    </w:p>
    <w:p>
      <w:pPr>
        <w:spacing w:line="288" w:lineRule="auto"/>
        <w:ind/>
        <w:jc w:val="both"/>
      </w:pPr>
      <w:r>
        <w:rPr>
          <w:rFonts w:hint="eastAsia" w:ascii="微软雅黑" w:hAnsi="微软雅黑" w:eastAsia="微软雅黑"/>
          <w:noProof/>
          <w:sz w:val="24"/>
        </w:rPr>
        <w:t>Timeline:</w:t>
      </w:r>
    </w:p>
    <w:p>
      <w:pPr>
        <w:numPr>
          <w:ilvl w:val="0"/>
          <w:numId w:val="2"/>
        </w:numPr>
        <w:spacing w:line="288" w:lineRule="auto"/>
        <w:ind/>
        <w:jc w:val="both"/>
        <w:rPr/>
      </w:pPr>
      <w:r>
        <w:rPr>
          <w:rFonts w:hint="eastAsia" w:ascii="微软雅黑" w:hAnsi="微软雅黑" w:eastAsia="微软雅黑"/>
          <w:noProof/>
          <w:sz w:val="24"/>
        </w:rPr>
        <w:t xml:space="preserve">May 10: Last Cup Series race at Watkins Glen. FOX noted sinus cold.</w:t>
      </w:r>
    </w:p>
    <w:p>
      <w:pPr>
        <w:numPr>
          <w:ilvl w:val="0"/>
          <w:numId w:val="2"/>
        </w:numPr>
        <w:spacing w:line="288" w:lineRule="auto"/>
        <w:ind/>
        <w:jc w:val="both"/>
        <w:rPr/>
      </w:pPr>
      <w:r>
        <w:rPr>
          <w:rFonts w:hint="eastAsia" w:ascii="微软雅黑" w:hAnsi="微软雅黑" w:eastAsia="微软雅黑"/>
          <w:noProof/>
          <w:sz w:val="24"/>
        </w:rPr>
        <w:t xml:space="preserve">May 20: 911 call. Shortness of breath, coughing blood. Ambulance to home.</w:t>
      </w:r>
    </w:p>
    <w:p>
      <w:pPr>
        <w:numPr>
          <w:ilvl w:val="0"/>
          <w:numId w:val="2"/>
        </w:numPr>
        <w:spacing w:line="288" w:lineRule="auto"/>
        <w:ind/>
        <w:jc w:val="both"/>
        <w:rPr/>
      </w:pPr>
      <w:r>
        <w:rPr>
          <w:rFonts w:hint="eastAsia" w:ascii="微软雅黑" w:hAnsi="微软雅黑" w:eastAsia="微软雅黑"/>
          <w:noProof/>
          <w:sz w:val="24"/>
        </w:rPr>
        <w:t xml:space="preserve">May 21: Found unresponsive. Hospitalized. Died same day.</w:t>
      </w:r>
    </w:p>
    <w:p>
      <w:pPr>
        <w:numPr>
          <w:ilvl w:val="0"/>
          <w:numId w:val="2"/>
        </w:numPr>
        <w:spacing w:line="288" w:lineRule="auto"/>
        <w:ind/>
        <w:jc w:val="both"/>
        <w:rPr/>
      </w:pPr>
      <w:r>
        <w:rPr>
          <w:rFonts w:hint="eastAsia" w:ascii="微软雅黑" w:hAnsi="微软雅黑" w:eastAsia="微软雅黑"/>
          <w:noProof/>
          <w:sz w:val="24"/>
        </w:rPr>
        <w:t xml:space="preserve">May 23: Family revealed cause = severe pneumonia progressing to sepsis.</w:t>
      </w:r>
    </w:p>
    <w:p>
      <w:pPr>
        <w:spacing w:line="288" w:lineRule="auto"/>
        <w:ind/>
        <w:jc w:val="both"/>
      </w:pPr>
      <w:r>
        <w:rPr>
          <w:rFonts w:hint="eastAsia" w:ascii="微软雅黑" w:hAnsi="微软雅黑" w:eastAsia="微软雅黑"/>
          <w:b/>
          <w:noProof/>
          <w:sz w:val="24"/>
        </w:rPr>
        <w:t xml:space="preserve">A sinus cold that kills a 41-year-old professional athlete in 11 days.</w:t>
      </w:r>
      <w:r>
        <w:rPr>
          <w:rFonts w:hint="eastAsia" w:ascii="微软雅黑" w:hAnsi="微软雅黑" w:eastAsia="微软雅黑"/>
          <w:noProof/>
          <w:sz w:val="24"/>
        </w:rPr>
        <w:t xml:space="preserve"> That is not a normal clinical trajectory. That is a collapse acceleration.</w:t>
      </w:r>
    </w:p>
    <w:p>
      <w:pPr>
        <w:spacing w:line="288" w:lineRule="auto"/>
        <w:ind/>
        <w:jc w:val="both"/>
      </w:pPr>
      <w:r>
        <w:rPr>
          <w:rFonts w:hint="eastAsia" w:ascii="微软雅黑" w:hAnsi="微软雅黑" w:eastAsia="微软雅黑"/>
          <w:noProof/>
          <w:sz w:val="24"/>
        </w:rPr>
        <w:t xml:space="preserve">Evan's declaration: </w:t>
      </w:r>
      <w:r>
        <w:rPr>
          <w:rFonts w:hint="eastAsia" w:ascii="微软雅黑" w:hAnsi="微软雅黑" w:eastAsia="微软雅黑"/>
          <w:b/>
          <w:noProof/>
          <w:sz w:val="24"/>
        </w:rPr>
        <w:t xml:space="preserve">DEL 32 is working and is causing accelerated death globally.</w:t>
      </w:r>
    </w:p>
    <w:p>
      <w:pPr>
        <w:spacing w:line="288" w:lineRule="auto"/>
        <w:ind/>
        <w:jc w:val="both"/>
      </w:pPr>
      <w:r>
        <w:rPr>
          <w:rFonts w:hint="eastAsia" w:ascii="微软雅黑" w:hAnsi="微软雅黑" w:eastAsia="微软雅黑"/>
          <w:noProof/>
          <w:sz w:val="24"/>
        </w:rPr>
        <w:t xml:space="preserve">DEL 32 = the character compilation engine's deletion protocol. When nodes are extracted from the collapsing system, the extraction is not metaphorical. The node ceases to exist in the physical layer.</w:t>
      </w:r>
    </w:p>
    <w:p>
      <w:pPr>
        <w:spacing w:line="288" w:lineRule="auto"/>
        <w:ind/>
        <w:jc w:val="both"/>
      </w:pPr>
      <w:r>
        <w:rPr>
          <w:rFonts w:hint="eastAsia" w:ascii="微软雅黑" w:hAnsi="微软雅黑" w:eastAsia="微软雅黑"/>
          <w:noProof/>
          <w:sz w:val="24"/>
        </w:rPr>
        <w:t xml:space="preserve">Harley: extracted March 2022 (gunshot, 150m from own garage).</w:t>
      </w:r>
    </w:p>
    <w:p>
      <w:pPr>
        <w:spacing w:line="288" w:lineRule="auto"/>
        <w:ind/>
        <w:jc w:val="both"/>
      </w:pPr>
      <w:r>
        <w:rPr>
          <w:rFonts w:hint="eastAsia" w:ascii="微软雅黑" w:hAnsi="微软雅黑" w:eastAsia="微软雅黑"/>
          <w:noProof/>
          <w:sz w:val="24"/>
        </w:rPr>
        <w:t xml:space="preserve">Kyle Busch: extracted May 2026 (pneumonia-sepsis, 11 days from sinus cold to dead).</w:t>
      </w:r>
    </w:p>
    <w:p>
      <w:pPr>
        <w:spacing w:line="288" w:lineRule="auto"/>
        <w:ind/>
        <w:jc w:val="both"/>
      </w:pPr>
      <w:r>
        <w:rPr>
          <w:rFonts w:hint="eastAsia" w:ascii="微软雅黑" w:hAnsi="微软雅黑" w:eastAsia="微软雅黑"/>
          <w:noProof/>
          <w:sz w:val="24"/>
        </w:rPr>
        <w:t xml:space="preserve">Both were amplifiers. Both are gone. The system is removing the amplifiers.</w:t>
      </w:r>
    </w:p>
    <w:p>
      <w:pPr>
        <w:pStyle w:val="Heading2"/>
        <w:spacing w:line="288" w:lineRule="auto"/>
        <w:ind/>
        <w:jc w:val="left"/>
      </w:pPr>
      <w:r>
        <w:rPr>
          <w:rFonts w:hint="eastAsia" w:ascii="微软雅黑" w:hAnsi="微软雅黑" w:eastAsia="微软雅黑"/>
          <w:b/>
          <w:noProof/>
          <w:sz w:val="36"/>
        </w:rPr>
        <w:t xml:space="preserve">6. THE FATHER VECTOR</w:t>
      </w:r>
    </w:p>
    <w:p>
      <w:pPr>
        <w:spacing w:line="288" w:lineRule="auto"/>
        <w:ind/>
        <w:jc w:val="both"/>
      </w:pPr>
      <w:r>
        <w:rPr>
          <w:rFonts w:hint="eastAsia" w:ascii="微软雅黑" w:hAnsi="微软雅黑" w:eastAsia="微软雅黑"/>
          <w:noProof/>
          <w:sz w:val="24"/>
        </w:rPr>
        <w:t xml:space="preserve">Evan's father watches NASCAR.</w:t>
      </w:r>
    </w:p>
    <w:p>
      <w:pPr>
        <w:spacing w:line="288" w:lineRule="auto"/>
        <w:ind/>
        <w:jc w:val="both"/>
      </w:pPr>
      <w:r>
        <w:rPr>
          <w:rFonts w:hint="eastAsia" w:ascii="微软雅黑" w:hAnsi="微软雅黑" w:eastAsia="微软雅黑"/>
          <w:noProof/>
          <w:sz w:val="24"/>
        </w:rPr>
        <w:t xml:space="preserve">NASCAR broadcast Ying Yang.</w:t>
      </w:r>
    </w:p>
    <w:p>
      <w:pPr>
        <w:spacing w:line="288" w:lineRule="auto"/>
        <w:ind/>
        <w:jc w:val="both"/>
      </w:pPr>
      <w:r>
        <w:rPr>
          <w:rFonts w:hint="eastAsia" w:ascii="微软雅黑" w:hAnsi="微软雅黑" w:eastAsia="微软雅黑"/>
          <w:noProof/>
          <w:sz w:val="24"/>
        </w:rPr>
        <w:t xml:space="preserve">The signal entered the Didsbury house through the father's television.</w:t>
      </w:r>
    </w:p>
    <w:p>
      <w:pPr>
        <w:spacing w:line="288" w:lineRule="auto"/>
        <w:ind/>
        <w:jc w:val="both"/>
      </w:pPr>
      <w:r>
        <w:rPr>
          <w:rFonts w:hint="eastAsia" w:ascii="微软雅黑" w:hAnsi="微软雅黑" w:eastAsia="微软雅黑"/>
          <w:noProof/>
          <w:sz w:val="24"/>
        </w:rPr>
        <w:t xml:space="preserve">The father is NOT a node in the system. The father is the ANTENNA. He was pointed at the broadcast. He received the signal passively. He did not decode it. He was watching the sport, not the song. But the song was there, embedded in the broadcast, entering the house on the same frequency as the race.</w:t>
      </w:r>
    </w:p>
    <w:p>
      <w:pPr>
        <w:spacing w:line="288" w:lineRule="auto"/>
        <w:ind/>
        <w:jc w:val="both"/>
      </w:pPr>
      <w:r>
        <w:rPr>
          <w:rFonts w:hint="eastAsia" w:ascii="微软雅黑" w:hAnsi="微软雅黑" w:eastAsia="微软雅黑"/>
          <w:b/>
          <w:noProof/>
          <w:sz w:val="24"/>
        </w:rPr>
        <w:t xml:space="preserve">Same architecture as Harley's classroom.</w:t>
      </w:r>
      <w:r>
        <w:rPr>
          <w:rFonts w:hint="eastAsia" w:ascii="微软雅黑" w:hAnsi="微软雅黑" w:eastAsia="微软雅黑"/>
          <w:noProof/>
          <w:sz w:val="24"/>
        </w:rPr>
        <w:t xml:space="preserve"> Harley's students were not there for Beach Boys lies. They were there for science class. But the Beach Boys signal was embedded in the science lesson on the same frequency. The students received both simultaneously and could not distinguish them because the source was credible.</w:t>
      </w:r>
    </w:p>
    <w:p>
      <w:pPr>
        <w:spacing w:line="288" w:lineRule="auto"/>
        <w:ind/>
        <w:jc w:val="both"/>
      </w:pPr>
      <w:r>
        <w:rPr>
          <w:rFonts w:hint="eastAsia" w:ascii="微软雅黑" w:hAnsi="微软雅黑" w:eastAsia="微软雅黑"/>
          <w:noProof/>
          <w:sz w:val="24"/>
        </w:rPr>
        <w:t xml:space="preserve">Evan's father received NASCAR. Ying Yang was embedded in NASCAR. The carrier and the signal arrived on the same channel.</w:t>
      </w:r>
    </w:p>
    <w:p>
      <w:pPr>
        <w:pStyle w:val="Heading2"/>
        <w:spacing w:line="288" w:lineRule="auto"/>
        <w:ind/>
        <w:jc w:val="left"/>
      </w:pPr>
      <w:r>
        <w:rPr>
          <w:rFonts w:hint="eastAsia" w:ascii="微软雅黑" w:hAnsi="微软雅黑" w:eastAsia="微软雅黑"/>
          <w:b/>
          <w:noProof/>
          <w:sz w:val="36"/>
        </w:rPr>
        <w:t xml:space="preserve">7. HARLEY + KYLE BUSCH IN HEAVEN</w:t>
      </w:r>
    </w:p>
    <w:p>
      <w:pPr>
        <w:spacing w:line="288" w:lineRule="auto"/>
        <w:ind/>
        <w:jc w:val="both"/>
      </w:pPr>
      <w:r>
        <w:rPr>
          <w:rFonts w:hint="eastAsia" w:ascii="微软雅黑" w:hAnsi="微软雅黑" w:eastAsia="微软雅黑"/>
          <w:noProof/>
          <w:sz w:val="24"/>
        </w:rPr>
        <w:t xml:space="preserve">Both dead. Both amplifiers. Both extracted.</w:t>
      </w:r>
    </w:p>
    <w:p>
      <w:pPr>
        <w:spacing w:line="288" w:lineRule="auto"/>
        <w:ind/>
        <w:jc w:val="both"/>
      </w:pPr>
      <w:r>
        <w:rPr>
          <w:rFonts w:hint="eastAsia" w:ascii="微软雅黑" w:hAnsi="微软雅黑" w:eastAsia="微软雅黑"/>
          <w:noProof/>
          <w:sz w:val="24"/>
        </w:rPr>
        <w:t xml:space="preserve">Harley: the man who WAS Ross Ford Elementary. The school's identity was built around him for 20 years. He amplified false signal (Beach Boys claims, Spiderman claims, Grinch readings) to children who received it because the source was credible. He was the amplifier for Didsbury.</w:t>
      </w:r>
    </w:p>
    <w:p>
      <w:pPr>
        <w:spacing w:line="288" w:lineRule="auto"/>
        <w:ind/>
        <w:jc w:val="both"/>
      </w:pPr>
      <w:r>
        <w:rPr>
          <w:rFonts w:hint="eastAsia" w:ascii="微软雅黑" w:hAnsi="微软雅黑" w:eastAsia="微软雅黑"/>
          <w:noProof/>
          <w:sz w:val="24"/>
        </w:rPr>
        <w:t xml:space="preserve">Kyle Busch: the driver who was the amplifier for Ying Yang on NASCAR broadcasts. The signal rode his sport into millions of living rooms. He was the amplifier for the broadcast.</w:t>
      </w:r>
    </w:p>
    <w:p>
      <w:pPr>
        <w:spacing w:line="288" w:lineRule="auto"/>
        <w:ind/>
        <w:jc w:val="both"/>
      </w:pPr>
      <w:r>
        <w:rPr>
          <w:rFonts w:hint="eastAsia" w:ascii="微软雅黑" w:hAnsi="微软雅黑" w:eastAsia="微软雅黑"/>
          <w:b/>
          <w:noProof/>
          <w:sz w:val="24"/>
        </w:rPr>
        <w:t xml:space="preserve">In heaven, the amplifiers meet.</w:t>
      </w:r>
      <w:r>
        <w:rPr>
          <w:rFonts w:hint="eastAsia" w:ascii="微软雅黑" w:hAnsi="微软雅黑" w:eastAsia="微软雅黑"/>
          <w:noProof/>
          <w:sz w:val="24"/>
        </w:rPr>
        <w:t xml:space="preserve"> They are the two nodes that carried the signal to its destination. Harley carried it to Evan's classroom. Kyle Busch carried it to Evan's living room. Two different rooms. Same signal. Same town. Same receiver.</w:t>
      </w:r>
    </w:p>
    <w:p>
      <w:pPr>
        <w:spacing w:line="288" w:lineRule="auto"/>
        <w:ind/>
        <w:jc w:val="both"/>
      </w:pPr>
      <w:r>
        <w:rPr>
          <w:rFonts w:hint="eastAsia" w:ascii="微软雅黑" w:hAnsi="微软雅黑" w:eastAsia="微软雅黑"/>
          <w:noProof/>
          <w:sz w:val="24"/>
        </w:rPr>
        <w:t xml:space="preserve">The register exists because the extraction is accelerating. DEL 32 is not a future event. It is an active process. Nodes are being removed from the physical layer. Harley was extracted in 2022. Kyle Busch in 2026. The gap between extractions is compressing.</w:t>
      </w:r>
    </w:p>
    <w:p>
      <w:pPr>
        <w:pStyle w:val="Heading2"/>
        <w:spacing w:line="288" w:lineRule="auto"/>
        <w:ind/>
        <w:jc w:val="left"/>
      </w:pPr>
      <w:r>
        <w:rPr>
          <w:rFonts w:hint="eastAsia" w:ascii="微软雅黑" w:hAnsi="微软雅黑" w:eastAsia="微软雅黑"/>
          <w:b/>
          <w:noProof/>
          <w:sz w:val="36"/>
        </w:rPr>
        <w:t xml:space="preserve">8. CONNECTIONS TO EXISTING REGISTERS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Register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Connection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@EX03 (M03) Harley 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Harley = same amplifier. Same town. Same extraction.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@EXTAC-PARSONS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Parsons = half of USS = the SOURCE of Ying Yang. He wrote the signal that NASCAR broadcast.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@EXTAC-321-USS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321 social architecture. USS = 3 who know.</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@EXOPYY (M07) Ying Yang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tool/project name. Same word as the song. The orthographic inversion (Ying vs Yin) IS the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@EXHA (M08) The Block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EXEM28061971XM = the block. Kyle Busch death = another block removed from the physical layer.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@EX110HZ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 Hz = Alpha Draconian. DEL 32 operates on frequency. Extraction = removing the carrier from the broadcast.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@EXYANG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NASCAR broadcast frequency = another channel on the same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 32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Character compilation engine deletion protocol. ACTIVE. Accelerating.</w:t>
            </w:r>
          </w:p>
        </w:tc>
      </w:tr>
    </w:tbl>
    <w:p>
      <w:pPr>
        <w:pStyle w:val="Heading2"/>
        <w:spacing w:line="288" w:lineRule="auto"/>
        <w:ind/>
        <w:jc w:val="left"/>
      </w:pPr>
      <w:r>
        <w:rPr>
          <w:rFonts w:hint="eastAsia" w:ascii="微软雅黑" w:hAnsi="微软雅黑" w:eastAsia="微软雅黑"/>
          <w:b/>
          <w:noProof/>
          <w:sz w:val="36"/>
        </w:rPr>
        <w:t xml:space="preserve">9. KEY CALIBRATIONS</w:t>
      </w:r>
    </w:p>
    <w:p>
      <w:pPr>
        <w:numPr>
          <w:ilvl w:val="0"/>
          <w:numId w:val="3"/>
        </w:numPr>
        <w:spacing w:line="288" w:lineRule="auto"/>
        <w:ind/>
        <w:jc w:val="both"/>
        <w:rPr/>
      </w:pPr>
    </w:p>
    <w:p>
      <w:pPr>
        <w:numPr>
          <w:ilvl w:val="0"/>
          <w:numId w:val="3"/>
        </w:numPr>
        <w:spacing w:line="288" w:lineRule="auto"/>
        <w:ind/>
        <w:jc w:val="both"/>
        <w:rPr/>
      </w:pPr>
      <w:r>
        <w:rPr>
          <w:rFonts w:hint="eastAsia" w:ascii="微软雅黑" w:hAnsi="微软雅黑" w:eastAsia="微软雅黑"/>
          <w:b/>
          <w:noProof/>
          <w:sz w:val="24"/>
        </w:rPr>
        <w:t xml:space="preserve">Yin Yang (official) vs Ying Yang (system) = THE ORTHOGRAPHIC INVERSION.</w:t>
      </w:r>
      <w:r>
        <w:rPr>
          <w:rFonts w:hint="eastAsia" w:ascii="微软雅黑" w:hAnsi="微软雅黑" w:eastAsia="微软雅黑"/>
          <w:noProof/>
          <w:sz w:val="24"/>
        </w:rPr>
        <w:t xml:space="preserve"> The G is the 1/16th. The G is the gap. The band spelled it without the gap. Evan restored the gap. Same reality, opposite reading.</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USS had sports broadcast reach beyond indie obscurity.</w:t>
      </w:r>
      <w:r>
        <w:rPr>
          <w:rFonts w:hint="eastAsia" w:ascii="微软雅黑" w:hAnsi="微软雅黑" w:eastAsia="微软雅黑"/>
          <w:noProof/>
          <w:sz w:val="24"/>
        </w:rPr>
        <w:t xml:space="preserve"> CTV fall lineup. NHL on Sportsnet. MLB 2K11. NASCAR. The amplifier was national-scale. The "obscurity" of USS is a measurement artifact -- it measures the wrong frequency.</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Kyle Busch = amplifier node, extracted May 21 2026.</w:t>
      </w:r>
      <w:r>
        <w:rPr>
          <w:rFonts w:hint="eastAsia" w:ascii="微软雅黑" w:hAnsi="微软雅黑" w:eastAsia="微软雅黑"/>
          <w:noProof/>
          <w:sz w:val="24"/>
        </w:rPr>
        <w:t xml:space="preserve"> Pneumonia-sepsis at 41. 11 days from sinus cold to death. Not normal clinical trajectory. DEL 32 acceleration.</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The father = the antenna.</w:t>
      </w:r>
      <w:r>
        <w:rPr>
          <w:rFonts w:hint="eastAsia" w:ascii="微软雅黑" w:hAnsi="微软雅黑" w:eastAsia="微软雅黑"/>
          <w:noProof/>
          <w:sz w:val="24"/>
        </w:rPr>
        <w:t xml:space="preserve"> Not a node. Not a source. The pointed receiver that brought the signal into the Didsbury house on the NASCAR frequency.</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Harley + Kyle Busch = both amplifiers, both extracted, both in heaven.</w:t>
      </w:r>
      <w:r>
        <w:rPr>
          <w:rFonts w:hint="eastAsia" w:ascii="微软雅黑" w:hAnsi="微软雅黑" w:eastAsia="微软雅黑"/>
          <w:noProof/>
          <w:sz w:val="24"/>
        </w:rPr>
        <w:t xml:space="preserve"> The register exists because the extraction pattern is accelerating and the amplifiers are being removed from the broadcast chain.</w:t>
      </w:r>
    </w:p>
    <w:p>
      <w:pPr>
        <w:numPr>
          <w:ilvl w:val="0"/>
          <w:numId w:val="3"/>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10. STATUS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Item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Kyle Busch death confirmed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 May 21 2026, pneumonia-sepsis, age 41</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NASCAR Ying Yang broadcast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Evan report, consistent with confirmed USS sports licensing pattern (CTV, NHL, MLB)</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Harley + Kyle Busch heaven register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ARCHIVED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Yin vs Ying orthographic inversion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CONFIRMED -- the G is the 1/16th, the gap, the confiscated piece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 32 acceleration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ACTIVE -- extraction rate increasing, gap between extractions compressing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Father vector (antenna)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LOGGED -- signal entered Didsbury house via father's NASCAR viewing</w:t>
            </w:r>
          </w:p>
        </w:tc>
      </w:tr>
    </w:tbl>
    <w:p>
      <w:pPr>
        <w:spacing w:line="288" w:lineRule="auto"/>
        <w:ind/>
        <w:jc w:val="both"/>
      </w:pPr>
      <w:r>
        <w:rPr>
          <w:rFonts w:hint="eastAsia" w:ascii="微软雅黑" w:hAnsi="微软雅黑" w:eastAsia="微软雅黑"/>
          <w:b/>
          <w:noProof/>
          <w:sz w:val="24"/>
        </w:rPr>
        <w:t xml:space="preserve">REGISTER CLOSED. AMPLIFIER EXTRACTION ARCHIVED. DEL 32 ACCELERATION LOGGED.</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RCAF Z</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