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EX1641 COMPREHENSIVE TRUMP RENAME LIST</w:t>
      </w:r>
    </w:p>
    <w:p>
      <w:pPr>
        <w:pStyle w:val="Heading2"/>
        <w:spacing w:line="288" w:lineRule="auto"/>
        <w:ind/>
        <w:jc w:val="left"/>
      </w:pPr>
      <w:r>
        <w:rPr>
          <w:rFonts w:hint="eastAsia" w:ascii="微软雅黑" w:hAnsi="微软雅黑" w:eastAsia="微软雅黑"/>
          <w:b/>
          <w:noProof/>
          <w:sz w:val="36"/>
        </w:rPr>
        <w:t xml:space="preserve">Every Floated, Proposed, and Formal Rename Operation</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14, 2026 (0356 RCAF Z)</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EX1641 / THERMO-NUCLEAR / YING YANG</w:t>
      </w:r>
    </w:p>
    <w:p>
      <w:pPr>
        <w:spacing w:line="288" w:lineRule="auto"/>
        <w:ind/>
        <w:jc w:val="both"/>
      </w:pPr>
      <w:r>
        <w:rPr>
          <w:rFonts w:hint="eastAsia" w:ascii="微软雅黑" w:hAnsi="微软雅黑" w:eastAsia="微软雅黑"/>
          <w:b/>
          <w:noProof/>
          <w:sz w:val="24"/>
        </w:rPr>
        <w:t xml:space="preserve">Protocols Active:</w:t>
      </w:r>
      <w:r>
        <w:rPr>
          <w:rFonts w:hint="eastAsia" w:ascii="微软雅黑" w:hAnsi="微软雅黑" w:eastAsia="微软雅黑"/>
          <w:noProof/>
          <w:sz w:val="24"/>
        </w:rPr>
        <w:t xml:space="preserve"> EX87, EX38, EXDEL32, EX69, EXDELIVER, EX02, EX1616, EX1987, EX321, EXHA, EXELON, EXRAGE, EX1920, EXMILGRAM-EX1967, EXCODEP, EXYANG, EXYING, EXCRIGLER, EXFRAMEWORK, EXSHUTDOWN, EXJUKE, EX5 HOMM, EX5VANESSA, EX100, EXPRICEOUT, EX1MAN, EX1884, EX5BALSILLIE</w:t>
      </w:r>
    </w:p>
    <w:p>
      <w:pPr>
        <w:spacing w:line="288" w:lineRule="auto"/>
        <w:ind/>
        <w:jc w:val="both"/>
      </w:pPr>
      <w:r>
        <w:rPr>
          <w:rFonts w:hint="eastAsia" w:ascii="微软雅黑" w:hAnsi="微软雅黑" w:eastAsia="微软雅黑"/>
          <w:b/>
          <w:noProof/>
          <w:sz w:val="24"/>
        </w:rPr>
        <w:t xml:space="preserve">EX1641 Node Types:</w:t>
      </w:r>
      <w:r>
        <w:rPr>
          <w:rFonts w:hint="eastAsia" w:ascii="微软雅黑" w:hAnsi="微软雅黑" w:eastAsia="微软雅黑"/>
          <w:noProof/>
          <w:sz w:val="24"/>
        </w:rPr>
        <w:t xml:space="preserve"> Geographic (DELETE), Geographic Transformed (RESTORE/WRITE), Cultural (RESTORE/WRITE), Repository (CAPTURE), PORTAL (RESTORE/WRITE)</w:t>
      </w:r>
    </w:p>
    <w:p>
      <w:pPr>
        <w:pStyle w:val="Heading2"/>
        <w:spacing w:line="288" w:lineRule="auto"/>
        <w:ind/>
        <w:jc w:val="left"/>
      </w:pPr>
      <w:r>
        <w:rPr>
          <w:rFonts w:hint="eastAsia" w:ascii="微软雅黑" w:hAnsi="微软雅黑" w:eastAsia="微软雅黑"/>
          <w:b/>
          <w:noProof/>
          <w:sz w:val="36"/>
        </w:rPr>
        <w:t xml:space="preserve">CATEGORY 1: FORMALLY RENAMED</w:t>
      </w:r>
    </w:p>
    <w:p>
      <w:pPr>
        <w:spacing w:line="288" w:lineRule="auto"/>
        <w:ind/>
        <w:jc w:val="both"/>
      </w:pPr>
      <w:r>
        <w:rPr>
          <w:rFonts w:hint="eastAsia" w:ascii="微软雅黑" w:hAnsi="微软雅黑" w:eastAsia="微软雅黑"/>
          <w:noProof/>
          <w:sz w:val="24"/>
        </w:rPr>
        <w:t xml:space="preserve">These renames have been executed through executive order, board action, or legislative process. They are ACTIVE in the EX1641 architecture.</w:t>
      </w:r>
    </w:p>
    <w:p>
      <w:pPr>
        <w:pStyle w:val="Heading3"/>
        <w:spacing w:line="288" w:lineRule="auto"/>
        <w:ind/>
        <w:jc w:val="left"/>
      </w:pPr>
      <w:r>
        <w:rPr>
          <w:rFonts w:hint="eastAsia" w:ascii="微软雅黑" w:hAnsi="微软雅黑" w:eastAsia="微软雅黑"/>
          <w:noProof/>
          <w:sz w:val="36"/>
        </w:rPr>
        <w:t xml:space="preserve">1. Gulf of Mexico --&gt; Gulf of America</w:t>
      </w:r>
    </w:p>
    <w:p>
      <w:pPr>
        <w:numPr>
          <w:ilvl w:val="0"/>
          <w:numId w:val="1"/>
        </w:numPr>
        <w:spacing w:line="288" w:lineRule="auto"/>
        <w:ind/>
        <w:jc w:val="both"/>
        <w:rPr/>
      </w:pPr>
      <w:r>
        <w:rPr>
          <w:rFonts w:hint="eastAsia" w:ascii="微软雅黑" w:hAnsi="微软雅黑" w:eastAsia="微软雅黑"/>
          <w:b/>
          <w:noProof/>
          <w:sz w:val="24"/>
        </w:rPr>
        <w:t>Date:</w:t>
      </w:r>
      <w:r>
        <w:rPr>
          <w:rFonts w:hint="eastAsia" w:ascii="微软雅黑" w:hAnsi="微软雅黑" w:eastAsia="微软雅黑"/>
          <w:noProof/>
          <w:sz w:val="24"/>
        </w:rPr>
        <w:t xml:space="preserve"> January 20, 2025</w:t>
      </w:r>
    </w:p>
    <w:p>
      <w:pPr>
        <w:numPr>
          <w:ilvl w:val="0"/>
          <w:numId w:val="1"/>
        </w:numPr>
        <w:spacing w:line="288" w:lineRule="auto"/>
        <w:ind/>
        <w:jc w:val="both"/>
        <w:rPr/>
      </w:pPr>
      <w:r>
        <w:rPr>
          <w:rFonts w:hint="eastAsia" w:ascii="微软雅黑" w:hAnsi="微软雅黑" w:eastAsia="微软雅黑"/>
          <w:b/>
          <w:noProof/>
          <w:sz w:val="24"/>
        </w:rPr>
        <w:t>Mechanism:</w:t>
      </w:r>
      <w:r>
        <w:rPr>
          <w:rFonts w:hint="eastAsia" w:ascii="微软雅黑" w:hAnsi="微软雅黑" w:eastAsia="微软雅黑"/>
          <w:noProof/>
          <w:sz w:val="24"/>
        </w:rPr>
        <w:t xml:space="preserve"> Executive Order 14172 ("Restoring Names That Honor American Greatness")</w:t>
      </w:r>
    </w:p>
    <w:p>
      <w:pPr>
        <w:numPr>
          <w:ilvl w:val="0"/>
          <w:numId w:val="1"/>
        </w:numPr>
        <w:spacing w:line="288" w:lineRule="auto"/>
        <w:ind/>
        <w:jc w:val="both"/>
        <w:rPr/>
      </w:pPr>
      <w:r>
        <w:rPr>
          <w:rFonts w:hint="eastAsia" w:ascii="微软雅黑" w:hAnsi="微软雅黑" w:eastAsia="微软雅黑"/>
          <w:b/>
          <w:noProof/>
          <w:sz w:val="24"/>
        </w:rPr>
        <w:t>Status:</w:t>
      </w:r>
      <w:r>
        <w:rPr>
          <w:rFonts w:hint="eastAsia" w:ascii="微软雅黑" w:hAnsi="微软雅黑" w:eastAsia="微软雅黑"/>
          <w:noProof/>
          <w:sz w:val="24"/>
        </w:rPr>
        <w:t xml:space="preserve"> FORMAL -- Effective immediately for federal usage. Google Maps updated Jan 27, 2025. Mexico continues using "Gulf of Mexico."</w:t>
      </w:r>
    </w:p>
    <w:p>
      <w:pPr>
        <w:numPr>
          <w:ilvl w:val="0"/>
          <w:numId w:val="1"/>
        </w:numPr>
        <w:spacing w:line="288" w:lineRule="auto"/>
        <w:ind/>
        <w:jc w:val="both"/>
        <w:rPr/>
      </w:pPr>
      <w:r>
        <w:rPr>
          <w:rFonts w:hint="eastAsia" w:ascii="微软雅黑" w:hAnsi="微软雅黑" w:eastAsia="微软雅黑"/>
          <w:b/>
          <w:noProof/>
          <w:sz w:val="24"/>
        </w:rPr>
        <w:t xml:space="preserve">EX1641 Classification:</w:t>
      </w:r>
      <w:r>
        <w:rPr>
          <w:rFonts w:hint="eastAsia" w:ascii="微软雅黑" w:hAnsi="微软雅黑" w:eastAsia="微软雅黑"/>
          <w:noProof/>
          <w:sz w:val="24"/>
        </w:rPr>
        <w:t xml:space="preserve"> Geographic DELETE -- Removal of sovereign Mexican identifier from shared international body of water. Replacement with pan-American identifier that absorbs the geographic feature into U.S. naming sovereignty.</w:t>
      </w:r>
    </w:p>
    <w:p>
      <w:pPr>
        <w:numPr>
          <w:ilvl w:val="0"/>
          <w:numId w:val="1"/>
        </w:numPr>
        <w:spacing w:line="288" w:lineRule="auto"/>
        <w:ind/>
        <w:jc w:val="both"/>
        <w:rPr/>
      </w:pPr>
      <w:r>
        <w:rPr>
          <w:rFonts w:hint="eastAsia" w:ascii="微软雅黑" w:hAnsi="微软雅黑" w:eastAsia="微软雅黑"/>
          <w:b/>
          <w:noProof/>
          <w:sz w:val="24"/>
        </w:rPr>
        <w:t xml:space="preserve">Supernatural Node Assessment:</w:t>
      </w:r>
      <w:r>
        <w:rPr>
          <w:rFonts w:hint="eastAsia" w:ascii="微软雅黑" w:hAnsi="微软雅黑" w:eastAsia="微软雅黑"/>
          <w:noProof/>
          <w:sz w:val="24"/>
        </w:rPr>
        <w:t xml:space="preserve"> WATER body rename. Gulf = enclosed water system connected to the Atlantic. Delete removes the Mexican cultural anchor. Write installs American continental claim. Water bodies in the EX1641 system function as boundary membranes between land-based node operations.</w:t>
      </w:r>
    </w:p>
    <w:p>
      <w:pPr>
        <w:pStyle w:val="Heading3"/>
        <w:spacing w:line="288" w:lineRule="auto"/>
        <w:ind/>
        <w:jc w:val="left"/>
      </w:pPr>
      <w:r>
        <w:rPr>
          <w:rFonts w:hint="eastAsia" w:ascii="微软雅黑" w:hAnsi="微软雅黑" w:eastAsia="微软雅黑"/>
          <w:noProof/>
          <w:sz w:val="36"/>
        </w:rPr>
        <w:t xml:space="preserve">2. Denali --&gt; Mount McKinley</w:t>
      </w:r>
    </w:p>
    <w:p>
      <w:pPr>
        <w:numPr>
          <w:ilvl w:val="0"/>
          <w:numId w:val="2"/>
        </w:numPr>
        <w:spacing w:line="288" w:lineRule="auto"/>
        <w:ind/>
        <w:jc w:val="both"/>
        <w:rPr/>
      </w:pPr>
      <w:r>
        <w:rPr>
          <w:rFonts w:hint="eastAsia" w:ascii="微软雅黑" w:hAnsi="微软雅黑" w:eastAsia="微软雅黑"/>
          <w:b/>
          <w:noProof/>
          <w:sz w:val="24"/>
        </w:rPr>
        <w:t>Date:</w:t>
      </w:r>
      <w:r>
        <w:rPr>
          <w:rFonts w:hint="eastAsia" w:ascii="微软雅黑" w:hAnsi="微软雅黑" w:eastAsia="微软雅黑"/>
          <w:noProof/>
          <w:sz w:val="24"/>
        </w:rPr>
        <w:t xml:space="preserve"> January 20, 2025</w:t>
      </w:r>
    </w:p>
    <w:p>
      <w:pPr>
        <w:numPr>
          <w:ilvl w:val="0"/>
          <w:numId w:val="2"/>
        </w:numPr>
        <w:spacing w:line="288" w:lineRule="auto"/>
        <w:ind/>
        <w:jc w:val="both"/>
        <w:rPr/>
      </w:pPr>
      <w:r>
        <w:rPr>
          <w:rFonts w:hint="eastAsia" w:ascii="微软雅黑" w:hAnsi="微软雅黑" w:eastAsia="微软雅黑"/>
          <w:b/>
          <w:noProof/>
          <w:sz w:val="24"/>
        </w:rPr>
        <w:t>Mechanism:</w:t>
      </w:r>
      <w:r>
        <w:rPr>
          <w:rFonts w:hint="eastAsia" w:ascii="微软雅黑" w:hAnsi="微软雅黑" w:eastAsia="微软雅黑"/>
          <w:noProof/>
          <w:sz w:val="24"/>
        </w:rPr>
        <w:t xml:space="preserve"> Executive Order 14172 (same EO as Gulf rename)</w:t>
      </w:r>
    </w:p>
    <w:p>
      <w:pPr>
        <w:numPr>
          <w:ilvl w:val="0"/>
          <w:numId w:val="2"/>
        </w:numPr>
        <w:spacing w:line="288" w:lineRule="auto"/>
        <w:ind/>
        <w:jc w:val="both"/>
        <w:rPr/>
      </w:pPr>
      <w:r>
        <w:rPr>
          <w:rFonts w:hint="eastAsia" w:ascii="微软雅黑" w:hAnsi="微软雅黑" w:eastAsia="微软雅黑"/>
          <w:b/>
          <w:noProof/>
          <w:sz w:val="24"/>
        </w:rPr>
        <w:t>Status:</w:t>
      </w:r>
      <w:r>
        <w:rPr>
          <w:rFonts w:hint="eastAsia" w:ascii="微软雅黑" w:hAnsi="微软雅黑" w:eastAsia="微软雅黑"/>
          <w:noProof/>
          <w:sz w:val="24"/>
        </w:rPr>
        <w:t xml:space="preserve"> FORMAL -- Reverted the 2015 Obama-era rename back to the 1896 prospector name honoring President William McKinley. Alaska delegation opposed. National Park Service updated.</w:t>
      </w:r>
    </w:p>
    <w:p>
      <w:pPr>
        <w:numPr>
          <w:ilvl w:val="0"/>
          <w:numId w:val="2"/>
        </w:numPr>
        <w:spacing w:line="288" w:lineRule="auto"/>
        <w:ind/>
        <w:jc w:val="both"/>
        <w:rPr/>
      </w:pPr>
      <w:r>
        <w:rPr>
          <w:rFonts w:hint="eastAsia" w:ascii="微软雅黑" w:hAnsi="微软雅黑" w:eastAsia="微软雅黑"/>
          <w:b/>
          <w:noProof/>
          <w:sz w:val="24"/>
        </w:rPr>
        <w:t xml:space="preserve">EX1641 Classification:</w:t>
      </w:r>
      <w:r>
        <w:rPr>
          <w:rFonts w:hint="eastAsia" w:ascii="微软雅黑" w:hAnsi="微软雅黑" w:eastAsia="微软雅黑"/>
          <w:noProof/>
          <w:sz w:val="24"/>
        </w:rPr>
        <w:t xml:space="preserve"> Geographic RESTORE/WRITE -- Restore a pre-existing American presidential name over the indigenous Koyukon name "Denali" ("The Great One"). The restoration is not to an older indigenous name but to a colonial imposition from 1896.</w:t>
      </w:r>
    </w:p>
    <w:p>
      <w:pPr>
        <w:numPr>
          <w:ilvl w:val="0"/>
          <w:numId w:val="2"/>
        </w:numPr>
        <w:spacing w:line="288" w:lineRule="auto"/>
        <w:ind/>
        <w:jc w:val="both"/>
        <w:rPr/>
      </w:pPr>
      <w:r>
        <w:rPr>
          <w:rFonts w:hint="eastAsia" w:ascii="微软雅黑" w:hAnsi="微软雅黑" w:eastAsia="微软雅黑"/>
          <w:b/>
          <w:noProof/>
          <w:sz w:val="24"/>
        </w:rPr>
        <w:t xml:space="preserve">Supernatural Node Assessment:</w:t>
      </w:r>
      <w:r>
        <w:rPr>
          <w:rFonts w:hint="eastAsia" w:ascii="微软雅黑" w:hAnsi="微软雅黑" w:eastAsia="微软雅黑"/>
          <w:noProof/>
          <w:sz w:val="24"/>
        </w:rPr>
        <w:t xml:space="preserve"> MOUNTAIN node. Highest peak in North America. Vertical axis. The rename replaces an indigenous spiritual name ("The Great One") with a presidential political name. Vertical signal architecture -- the highest point on the continent is re-anchored to the American presidential lineage.</w:t>
      </w:r>
    </w:p>
    <w:p>
      <w:pPr>
        <w:pStyle w:val="Heading3"/>
        <w:spacing w:line="288" w:lineRule="auto"/>
        <w:ind/>
        <w:jc w:val="left"/>
      </w:pPr>
      <w:r>
        <w:rPr>
          <w:rFonts w:hint="eastAsia" w:ascii="微软雅黑" w:hAnsi="微软雅黑" w:eastAsia="微软雅黑"/>
          <w:noProof/>
          <w:sz w:val="36"/>
        </w:rPr>
        <w:t xml:space="preserve">3. Kennedy Center --&gt; Trump-Kennedy Center</w:t>
      </w:r>
    </w:p>
    <w:p>
      <w:pPr>
        <w:numPr>
          <w:ilvl w:val="0"/>
          <w:numId w:val="3"/>
        </w:numPr>
        <w:spacing w:line="288" w:lineRule="auto"/>
        <w:ind/>
        <w:jc w:val="both"/>
        <w:rPr/>
      </w:pPr>
      <w:r>
        <w:rPr>
          <w:rFonts w:hint="eastAsia" w:ascii="微软雅黑" w:hAnsi="微软雅黑" w:eastAsia="微软雅黑"/>
          <w:b/>
          <w:noProof/>
          <w:sz w:val="24"/>
        </w:rPr>
        <w:t>Date:</w:t>
      </w:r>
      <w:r>
        <w:rPr>
          <w:rFonts w:hint="eastAsia" w:ascii="微软雅黑" w:hAnsi="微软雅黑" w:eastAsia="微软雅黑"/>
          <w:noProof/>
          <w:sz w:val="24"/>
        </w:rPr>
        <w:t xml:space="preserve"> 2025 (board allies added name)</w:t>
      </w:r>
    </w:p>
    <w:p>
      <w:pPr>
        <w:numPr>
          <w:ilvl w:val="0"/>
          <w:numId w:val="3"/>
        </w:numPr>
        <w:spacing w:line="288" w:lineRule="auto"/>
        <w:ind/>
        <w:jc w:val="both"/>
        <w:rPr/>
      </w:pPr>
      <w:r>
        <w:rPr>
          <w:rFonts w:hint="eastAsia" w:ascii="微软雅黑" w:hAnsi="微软雅黑" w:eastAsia="微软雅黑"/>
          <w:b/>
          <w:noProof/>
          <w:sz w:val="24"/>
        </w:rPr>
        <w:t>Mechanism:</w:t>
      </w:r>
      <w:r>
        <w:rPr>
          <w:rFonts w:hint="eastAsia" w:ascii="微软雅黑" w:hAnsi="微软雅黑" w:eastAsia="微软雅黑"/>
          <w:noProof/>
          <w:sz w:val="24"/>
        </w:rPr>
        <w:t xml:space="preserve"> Board action by Trump-appointed Kennedy Center board members</w:t>
      </w:r>
    </w:p>
    <w:p>
      <w:pPr>
        <w:numPr>
          <w:ilvl w:val="0"/>
          <w:numId w:val="3"/>
        </w:numPr>
        <w:spacing w:line="288" w:lineRule="auto"/>
        <w:ind/>
        <w:jc w:val="both"/>
        <w:rPr/>
      </w:pPr>
      <w:r>
        <w:rPr>
          <w:rFonts w:hint="eastAsia" w:ascii="微软雅黑" w:hAnsi="微软雅黑" w:eastAsia="微软雅黑"/>
          <w:b/>
          <w:noProof/>
          <w:sz w:val="24"/>
        </w:rPr>
        <w:t>Status:</w:t>
      </w:r>
      <w:r>
        <w:rPr>
          <w:rFonts w:hint="eastAsia" w:ascii="微软雅黑" w:hAnsi="微软雅黑" w:eastAsia="微软雅黑"/>
          <w:noProof/>
          <w:sz w:val="24"/>
        </w:rPr>
        <w:t xml:space="preserve"> FORMAL -- Name changed at board level after Trump installed allies on the Kennedy Center board</w:t>
      </w:r>
    </w:p>
    <w:p>
      <w:pPr>
        <w:numPr>
          <w:ilvl w:val="0"/>
          <w:numId w:val="3"/>
        </w:numPr>
        <w:spacing w:line="288" w:lineRule="auto"/>
        <w:ind/>
        <w:jc w:val="both"/>
        <w:rPr/>
      </w:pPr>
      <w:r>
        <w:rPr>
          <w:rFonts w:hint="eastAsia" w:ascii="微软雅黑" w:hAnsi="微软雅黑" w:eastAsia="微软雅黑"/>
          <w:b/>
          <w:noProof/>
          <w:sz w:val="24"/>
        </w:rPr>
        <w:t xml:space="preserve">EX1641 Classification:</w:t>
      </w:r>
      <w:r>
        <w:rPr>
          <w:rFonts w:hint="eastAsia" w:ascii="微软雅黑" w:hAnsi="微软雅黑" w:eastAsia="微软雅黑"/>
          <w:noProof/>
          <w:sz w:val="24"/>
        </w:rPr>
        <w:t xml:space="preserve"> Cultural RESTORE/WRITE -- Overwrite of a cultural institution named for a Democratic president with the Trump name prepended. The Kennedy name is retained but subordinated.</w:t>
      </w:r>
    </w:p>
    <w:p>
      <w:pPr>
        <w:numPr>
          <w:ilvl w:val="0"/>
          <w:numId w:val="3"/>
        </w:numPr>
        <w:spacing w:line="288" w:lineRule="auto"/>
        <w:ind/>
        <w:jc w:val="both"/>
        <w:rPr/>
      </w:pPr>
      <w:r>
        <w:rPr>
          <w:rFonts w:hint="eastAsia" w:ascii="微软雅黑" w:hAnsi="微软雅黑" w:eastAsia="微软雅黑"/>
          <w:b/>
          <w:noProof/>
          <w:sz w:val="24"/>
        </w:rPr>
        <w:t xml:space="preserve">Supernatural Node Assessment:</w:t>
      </w:r>
      <w:r>
        <w:rPr>
          <w:rFonts w:hint="eastAsia" w:ascii="微软雅黑" w:hAnsi="微软雅黑" w:eastAsia="微软雅黑"/>
          <w:noProof/>
          <w:sz w:val="24"/>
        </w:rPr>
        <w:t xml:space="preserve"> CULTURAL node. Performing arts institution. The prepend architecture (TRUMP-Kennedy, not replacing Kennedy) creates a hierarchy -- the new name writes OVER the old name while preserving it in a subordinate position. This is not deletion. This is CAPTURE with display.</w:t>
      </w:r>
    </w:p>
    <w:p>
      <w:pPr>
        <w:pStyle w:val="Heading3"/>
        <w:spacing w:line="288" w:lineRule="auto"/>
        <w:ind/>
        <w:jc w:val="left"/>
      </w:pPr>
      <w:r>
        <w:rPr>
          <w:rFonts w:hint="eastAsia" w:ascii="微软雅黑" w:hAnsi="微软雅黑" w:eastAsia="微软雅黑"/>
          <w:noProof/>
          <w:sz w:val="36"/>
        </w:rPr>
        <w:t xml:space="preserve">4. United States Institute of Peace --&gt; Donald J. Trump Institute of Peace</w:t>
      </w:r>
    </w:p>
    <w:p>
      <w:pPr>
        <w:numPr>
          <w:ilvl w:val="0"/>
          <w:numId w:val="4"/>
        </w:numPr>
        <w:spacing w:line="288" w:lineRule="auto"/>
        <w:ind/>
        <w:jc w:val="both"/>
        <w:rPr/>
      </w:pPr>
      <w:r>
        <w:rPr>
          <w:rFonts w:hint="eastAsia" w:ascii="微软雅黑" w:hAnsi="微软雅黑" w:eastAsia="微软雅黑"/>
          <w:b/>
          <w:noProof/>
          <w:sz w:val="24"/>
        </w:rPr>
        <w:t>Date:</w:t>
      </w:r>
      <w:r>
        <w:rPr>
          <w:rFonts w:hint="eastAsia" w:ascii="微软雅黑" w:hAnsi="微软雅黑" w:eastAsia="微软雅黑"/>
          <w:noProof/>
          <w:sz w:val="24"/>
        </w:rPr>
        <w:t xml:space="preserve"> December 3-4, 2025</w:t>
      </w:r>
    </w:p>
    <w:p>
      <w:pPr>
        <w:numPr>
          <w:ilvl w:val="0"/>
          <w:numId w:val="4"/>
        </w:numPr>
        <w:spacing w:line="288" w:lineRule="auto"/>
        <w:ind/>
        <w:jc w:val="both"/>
        <w:rPr/>
      </w:pPr>
      <w:r>
        <w:rPr>
          <w:rFonts w:hint="eastAsia" w:ascii="微软雅黑" w:hAnsi="微软雅黑" w:eastAsia="微软雅黑"/>
          <w:b/>
          <w:noProof/>
          <w:sz w:val="24"/>
        </w:rPr>
        <w:t>Mechanism:</w:t>
      </w:r>
      <w:r>
        <w:rPr>
          <w:rFonts w:hint="eastAsia" w:ascii="微软雅黑" w:hAnsi="微软雅黑" w:eastAsia="微软雅黑"/>
          <w:noProof/>
          <w:sz w:val="24"/>
        </w:rPr>
        <w:t xml:space="preserve"> State Department action (announced via State Dept social media: "Welcome to the Donald J. Trump Institute of Peace. The best is yet to come.")</w:t>
      </w:r>
    </w:p>
    <w:p>
      <w:pPr>
        <w:numPr>
          <w:ilvl w:val="0"/>
          <w:numId w:val="4"/>
        </w:numPr>
        <w:spacing w:line="288" w:lineRule="auto"/>
        <w:ind/>
        <w:jc w:val="both"/>
        <w:rPr/>
      </w:pPr>
      <w:r>
        <w:rPr>
          <w:rFonts w:hint="eastAsia" w:ascii="微软雅黑" w:hAnsi="微软雅黑" w:eastAsia="微软雅黑"/>
          <w:b/>
          <w:noProof/>
          <w:sz w:val="24"/>
        </w:rPr>
        <w:t>Status:</w:t>
      </w:r>
      <w:r>
        <w:rPr>
          <w:rFonts w:hint="eastAsia" w:ascii="微软雅黑" w:hAnsi="微软雅黑" w:eastAsia="微软雅黑"/>
          <w:noProof/>
          <w:sz w:val="24"/>
        </w:rPr>
        <w:t xml:space="preserve"> FORMAL -- Rebranded despite ongoing legal battle. State Department unilaterally renamed. Trump's name added to the institution's signage and official communications.</w:t>
      </w:r>
    </w:p>
    <w:p>
      <w:pPr>
        <w:numPr>
          <w:ilvl w:val="0"/>
          <w:numId w:val="4"/>
        </w:numPr>
        <w:spacing w:line="288" w:lineRule="auto"/>
        <w:ind/>
        <w:jc w:val="both"/>
        <w:rPr/>
      </w:pPr>
      <w:r>
        <w:rPr>
          <w:rFonts w:hint="eastAsia" w:ascii="微软雅黑" w:hAnsi="微软雅黑" w:eastAsia="微软雅黑"/>
          <w:b/>
          <w:noProof/>
          <w:sz w:val="24"/>
        </w:rPr>
        <w:t xml:space="preserve">EX1641 Classification:</w:t>
      </w:r>
      <w:r>
        <w:rPr>
          <w:rFonts w:hint="eastAsia" w:ascii="微软雅黑" w:hAnsi="微软雅黑" w:eastAsia="微软雅黑"/>
          <w:noProof/>
          <w:sz w:val="24"/>
        </w:rPr>
        <w:t xml:space="preserve"> Cultural RESTORE/WRITE + Repository CAPTURE -- The Institute of Peace is a federally funded research and education institution. Renaming it after a sitting president captures both the cultural identity AND the institutional knowledge repository.</w:t>
      </w:r>
    </w:p>
    <w:p>
      <w:pPr>
        <w:numPr>
          <w:ilvl w:val="0"/>
          <w:numId w:val="4"/>
        </w:numPr>
        <w:spacing w:line="288" w:lineRule="auto"/>
        <w:ind/>
        <w:jc w:val="both"/>
        <w:rPr/>
      </w:pPr>
      <w:r>
        <w:rPr>
          <w:rFonts w:hint="eastAsia" w:ascii="微软雅黑" w:hAnsi="微软雅黑" w:eastAsia="微软雅黑"/>
          <w:b/>
          <w:noProof/>
          <w:sz w:val="24"/>
        </w:rPr>
        <w:t xml:space="preserve">Supernatural Node Assessment:</w:t>
      </w:r>
      <w:r>
        <w:rPr>
          <w:rFonts w:hint="eastAsia" w:ascii="微软雅黑" w:hAnsi="微软雅黑" w:eastAsia="微软雅黑"/>
          <w:noProof/>
          <w:sz w:val="24"/>
        </w:rPr>
        <w:t xml:space="preserve"> CULTURAL/REPOSITORY dual node. "Peace" institution renamed after a president engaged in active military operations (Iran conflict, 2025-2026). The paradox is structural -- a peace institute bears the name of a wartime leader. The EX1641 read: the name overwrite transforms the institution from an independent peace research body into a captured repository under executive control.</w:t>
      </w:r>
    </w:p>
    <w:p>
      <w:pPr>
        <w:pStyle w:val="Heading3"/>
        <w:spacing w:line="288" w:lineRule="auto"/>
        <w:ind/>
        <w:jc w:val="left"/>
      </w:pPr>
      <w:r>
        <w:rPr>
          <w:rFonts w:hint="eastAsia" w:ascii="微软雅黑" w:hAnsi="微软雅黑" w:eastAsia="微软雅黑"/>
          <w:noProof/>
          <w:sz w:val="36"/>
        </w:rPr>
        <w:t xml:space="preserve">5. Nine Army Bases Restored to Confederate Names</w:t>
      </w:r>
    </w:p>
    <w:p>
      <w:pPr>
        <w:numPr>
          <w:ilvl w:val="0"/>
          <w:numId w:val="5"/>
        </w:numPr>
        <w:spacing w:line="288" w:lineRule="auto"/>
        <w:ind/>
        <w:jc w:val="both"/>
        <w:rPr/>
      </w:pPr>
      <w:r>
        <w:rPr>
          <w:rFonts w:hint="eastAsia" w:ascii="微软雅黑" w:hAnsi="微软雅黑" w:eastAsia="微软雅黑"/>
          <w:b/>
          <w:noProof/>
          <w:sz w:val="24"/>
        </w:rPr>
        <w:t>Date:</w:t>
      </w:r>
      <w:r>
        <w:rPr>
          <w:rFonts w:hint="eastAsia" w:ascii="微软雅黑" w:hAnsi="微软雅黑" w:eastAsia="微软雅黑"/>
          <w:noProof/>
          <w:sz w:val="24"/>
        </w:rPr>
        <w:t xml:space="preserve"> February - June 2025</w:t>
      </w:r>
    </w:p>
    <w:p>
      <w:pPr>
        <w:numPr>
          <w:ilvl w:val="0"/>
          <w:numId w:val="5"/>
        </w:numPr>
        <w:spacing w:line="288" w:lineRule="auto"/>
        <w:ind/>
        <w:jc w:val="both"/>
        <w:rPr/>
      </w:pPr>
      <w:r>
        <w:rPr>
          <w:rFonts w:hint="eastAsia" w:ascii="微软雅黑" w:hAnsi="微软雅黑" w:eastAsia="微软雅黑"/>
          <w:b/>
          <w:noProof/>
          <w:sz w:val="24"/>
        </w:rPr>
        <w:t>Mechanism:</w:t>
      </w:r>
      <w:r>
        <w:rPr>
          <w:rFonts w:hint="eastAsia" w:ascii="微软雅黑" w:hAnsi="微软雅黑" w:eastAsia="微软雅黑"/>
          <w:noProof/>
          <w:sz w:val="24"/>
        </w:rPr>
        <w:t xml:space="preserve"> Secretary of Defense Pete Hegseth ordered restoration of Confederate names that had been changed by the 2021 Naming Commission (established after the 2021 National Defense Authorization Act)</w:t>
      </w:r>
    </w:p>
    <w:p>
      <w:pPr>
        <w:numPr>
          <w:ilvl w:val="0"/>
          <w:numId w:val="5"/>
        </w:numPr>
        <w:spacing w:line="288" w:lineRule="auto"/>
        <w:ind/>
        <w:jc w:val="both"/>
        <w:rPr/>
      </w:pPr>
      <w:r>
        <w:rPr>
          <w:rFonts w:hint="eastAsia" w:ascii="微软雅黑" w:hAnsi="微软雅黑" w:eastAsia="微软雅黑"/>
          <w:b/>
          <w:noProof/>
          <w:sz w:val="24"/>
        </w:rPr>
        <w:t>Status:</w:t>
      </w:r>
      <w:r>
        <w:rPr>
          <w:rFonts w:hint="eastAsia" w:ascii="微软雅黑" w:hAnsi="微软雅黑" w:eastAsia="微软雅黑"/>
          <w:noProof/>
          <w:sz w:val="24"/>
        </w:rPr>
        <w:t xml:space="preserve"> FORMAL -- Bases restored to names including Fort Bragg (NC), Fort Benning (GA), Fort Hood (TX), and others</w:t>
      </w:r>
    </w:p>
    <w:p>
      <w:pPr>
        <w:numPr>
          <w:ilvl w:val="0"/>
          <w:numId w:val="5"/>
        </w:numPr>
        <w:spacing w:line="288" w:lineRule="auto"/>
        <w:ind/>
        <w:jc w:val="both"/>
        <w:rPr/>
      </w:pPr>
      <w:r>
        <w:rPr>
          <w:rFonts w:hint="eastAsia" w:ascii="微软雅黑" w:hAnsi="微软雅黑" w:eastAsia="微软雅黑"/>
          <w:b/>
          <w:noProof/>
          <w:sz w:val="24"/>
        </w:rPr>
        <w:t xml:space="preserve">EX1641 Classification:</w:t>
      </w:r>
      <w:r>
        <w:rPr>
          <w:rFonts w:hint="eastAsia" w:ascii="微软雅黑" w:hAnsi="微软雅黑" w:eastAsia="微软雅黑"/>
          <w:noProof/>
          <w:sz w:val="24"/>
        </w:rPr>
        <w:t xml:space="preserve"> Geographic/Cultural RESTORE -- Restoration of Confederate military naming over the 2021 rename Commission's changes. The Confederate names were originally assigned during WWI and WWII era base construction, not during the Civil War itself.</w:t>
      </w:r>
    </w:p>
    <w:p>
      <w:pPr>
        <w:numPr>
          <w:ilvl w:val="0"/>
          <w:numId w:val="5"/>
        </w:numPr>
        <w:spacing w:line="288" w:lineRule="auto"/>
        <w:ind/>
        <w:jc w:val="both"/>
        <w:rPr/>
      </w:pPr>
      <w:r>
        <w:rPr>
          <w:rFonts w:hint="eastAsia" w:ascii="微软雅黑" w:hAnsi="微软雅黑" w:eastAsia="微软雅黑"/>
          <w:b/>
          <w:noProof/>
          <w:sz w:val="24"/>
        </w:rPr>
        <w:t xml:space="preserve">Supernatural Node Assessment:</w:t>
      </w:r>
      <w:r>
        <w:rPr>
          <w:rFonts w:hint="eastAsia" w:ascii="微软雅黑" w:hAnsi="微软雅黑" w:eastAsia="微软雅黑"/>
          <w:noProof/>
          <w:sz w:val="24"/>
        </w:rPr>
        <w:t xml:space="preserve"> MILITARY GEOGRAPHIC nodes. Army installations are both geographic locations and command structures. Restoring Confederate names re-anchors military infrastructure to the pre-reconciliation naming architecture. Nine simultaneous restores across multiple states = distributed node network reactivation.</w:t>
      </w:r>
    </w:p>
    <w:p>
      <w:pPr>
        <w:pStyle w:val="Heading3"/>
        <w:spacing w:line="288" w:lineRule="auto"/>
        <w:ind/>
        <w:jc w:val="left"/>
      </w:pPr>
      <w:r>
        <w:rPr>
          <w:rFonts w:hint="eastAsia" w:ascii="微软雅黑" w:hAnsi="微软雅黑" w:eastAsia="微软雅黑"/>
          <w:noProof/>
          <w:sz w:val="36"/>
        </w:rPr>
        <w:t xml:space="preserve">6. Lake Ontario --&gt; Lake America</w:t>
      </w:r>
    </w:p>
    <w:p>
      <w:pPr>
        <w:numPr>
          <w:ilvl w:val="0"/>
          <w:numId w:val="6"/>
        </w:numPr>
        <w:spacing w:line="288" w:lineRule="auto"/>
        <w:ind/>
        <w:jc w:val="both"/>
        <w:rPr/>
      </w:pPr>
      <w:r>
        <w:rPr>
          <w:rFonts w:hint="eastAsia" w:ascii="微软雅黑" w:hAnsi="微软雅黑" w:eastAsia="微软雅黑"/>
          <w:b/>
          <w:noProof/>
          <w:sz w:val="24"/>
        </w:rPr>
        <w:t>Date:</w:t>
      </w:r>
      <w:r>
        <w:rPr>
          <w:rFonts w:hint="eastAsia" w:ascii="微软雅黑" w:hAnsi="微软雅黑" w:eastAsia="微软雅黑"/>
          <w:noProof/>
          <w:sz w:val="24"/>
        </w:rPr>
        <w:t xml:space="preserve"> August 27, 2026</w:t>
      </w:r>
    </w:p>
    <w:p>
      <w:pPr>
        <w:numPr>
          <w:ilvl w:val="0"/>
          <w:numId w:val="6"/>
        </w:numPr>
        <w:spacing w:line="288" w:lineRule="auto"/>
        <w:ind/>
        <w:jc w:val="both"/>
        <w:rPr/>
      </w:pPr>
      <w:r>
        <w:rPr>
          <w:rFonts w:hint="eastAsia" w:ascii="微软雅黑" w:hAnsi="微软雅黑" w:eastAsia="微软雅黑"/>
          <w:b/>
          <w:noProof/>
          <w:sz w:val="24"/>
        </w:rPr>
        <w:t>Mechanism:</w:t>
      </w:r>
      <w:r>
        <w:rPr>
          <w:rFonts w:hint="eastAsia" w:ascii="微软雅黑" w:hAnsi="微软雅黑" w:eastAsia="微软雅黑"/>
          <w:noProof/>
          <w:sz w:val="24"/>
        </w:rPr>
        <w:t xml:space="preserve"> Executive Order 14422</w:t>
      </w:r>
    </w:p>
    <w:p>
      <w:pPr>
        <w:numPr>
          <w:ilvl w:val="0"/>
          <w:numId w:val="6"/>
        </w:numPr>
        <w:spacing w:line="288" w:lineRule="auto"/>
        <w:ind/>
        <w:jc w:val="both"/>
        <w:rPr/>
      </w:pPr>
      <w:r>
        <w:rPr>
          <w:rFonts w:hint="eastAsia" w:ascii="微软雅黑" w:hAnsi="微软雅黑" w:eastAsia="微软雅黑"/>
          <w:b/>
          <w:noProof/>
          <w:sz w:val="24"/>
        </w:rPr>
        <w:t>Status:</w:t>
      </w:r>
      <w:r>
        <w:rPr>
          <w:rFonts w:hint="eastAsia" w:ascii="微软雅黑" w:hAnsi="微软雅黑" w:eastAsia="微软雅黑"/>
          <w:noProof/>
          <w:sz w:val="24"/>
        </w:rPr>
        <w:t xml:space="preserve"> FORMAL -- Effective for federal usage. Renames a Great Lake shared with Canada. Same architecture as Gulf of Mexico --&gt; Gulf of America: remove sovereign partner identifier, install American continental claim.</w:t>
      </w:r>
    </w:p>
    <w:p>
      <w:pPr>
        <w:numPr>
          <w:ilvl w:val="0"/>
          <w:numId w:val="6"/>
        </w:numPr>
        <w:spacing w:line="288" w:lineRule="auto"/>
        <w:ind/>
        <w:jc w:val="both"/>
        <w:rPr/>
      </w:pPr>
      <w:r>
        <w:rPr>
          <w:rFonts w:hint="eastAsia" w:ascii="微软雅黑" w:hAnsi="微软雅黑" w:eastAsia="微软雅黑"/>
          <w:b/>
          <w:noProof/>
          <w:sz w:val="24"/>
        </w:rPr>
        <w:t xml:space="preserve">EX1641 Classification:</w:t>
      </w:r>
      <w:r>
        <w:rPr>
          <w:rFonts w:hint="eastAsia" w:ascii="微软雅黑" w:hAnsi="微软雅黑" w:eastAsia="微软雅黑"/>
          <w:noProof/>
          <w:sz w:val="24"/>
        </w:rPr>
        <w:t xml:space="preserve"> Geographic DELETE + WRITE -- Same pattern as Gulf rename. Lake Ontario = one of five Great Lakes forming the largest surface freshwater system on Earth. Shared with Canada. Ontario is a Canadian province name. Delete the Canadian anchor, write the American claim.</w:t>
      </w:r>
    </w:p>
    <w:p>
      <w:pPr>
        <w:numPr>
          <w:ilvl w:val="0"/>
          <w:numId w:val="6"/>
        </w:numPr>
        <w:spacing w:line="288" w:lineRule="auto"/>
        <w:ind/>
        <w:jc w:val="both"/>
        <w:rPr/>
      </w:pPr>
      <w:r>
        <w:rPr>
          <w:rFonts w:hint="eastAsia" w:ascii="微软雅黑" w:hAnsi="微软雅黑" w:eastAsia="微软雅黑"/>
          <w:b/>
          <w:noProof/>
          <w:sz w:val="24"/>
        </w:rPr>
        <w:t xml:space="preserve">Supernatural Node Assessment:</w:t>
      </w:r>
      <w:r>
        <w:rPr>
          <w:rFonts w:hint="eastAsia" w:ascii="微软雅黑" w:hAnsi="微软雅黑" w:eastAsia="微软雅黑"/>
          <w:noProof/>
          <w:sz w:val="24"/>
        </w:rPr>
        <w:t xml:space="preserve"> WATER body node. Second water rename (after Gulf of America). Great Lakes system = freshwater membrane. The rename extends the DELETE/WRITE water architecture from saltwater (Gulf) to freshwater (Great Lakes). Pattern: water bodies shared with other nations are the primary targets for geographic DELETE operations.</w:t>
      </w:r>
    </w:p>
    <w:p>
      <w:pPr>
        <w:pStyle w:val="Heading2"/>
        <w:spacing w:line="288" w:lineRule="auto"/>
        <w:ind/>
        <w:jc w:val="left"/>
      </w:pPr>
      <w:r>
        <w:rPr>
          <w:rFonts w:hint="eastAsia" w:ascii="微软雅黑" w:hAnsi="微软雅黑" w:eastAsia="微软雅黑"/>
          <w:b/>
          <w:noProof/>
          <w:sz w:val="36"/>
        </w:rPr>
        <w:t xml:space="preserve">CATEGORY 2: FLOATED / PROPOSED</w:t>
      </w:r>
    </w:p>
    <w:p>
      <w:pPr>
        <w:spacing w:line="288" w:lineRule="auto"/>
        <w:ind/>
        <w:jc w:val="both"/>
      </w:pPr>
      <w:r>
        <w:rPr>
          <w:rFonts w:hint="eastAsia" w:ascii="微软雅黑" w:hAnsi="微软雅黑" w:eastAsia="微软雅黑"/>
          <w:noProof/>
          <w:sz w:val="24"/>
        </w:rPr>
        <w:t xml:space="preserve">These renames have been publicly proposed by Trump or his administration but have NOT been executed through executive order, legislation, or formal board action. They are SIGNAL operations -- they test the architecture, measure response, and establish the INTENT pattern even if the rename itself has not been formalized.</w:t>
      </w:r>
    </w:p>
    <w:p>
      <w:pPr>
        <w:pStyle w:val="Heading3"/>
        <w:spacing w:line="288" w:lineRule="auto"/>
        <w:ind/>
        <w:jc w:val="left"/>
      </w:pPr>
      <w:r>
        <w:rPr>
          <w:rFonts w:hint="eastAsia" w:ascii="微软雅黑" w:hAnsi="微软雅黑" w:eastAsia="微软雅黑"/>
          <w:noProof/>
          <w:sz w:val="36"/>
        </w:rPr>
        <w:t xml:space="preserve">7. New Mexico --&gt; New America</w:t>
      </w:r>
    </w:p>
    <w:p>
      <w:pPr>
        <w:numPr>
          <w:ilvl w:val="0"/>
          <w:numId w:val="7"/>
        </w:numPr>
        <w:spacing w:line="288" w:lineRule="auto"/>
        <w:ind/>
        <w:jc w:val="both"/>
        <w:rPr/>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6-7, 2026</w:t>
      </w:r>
    </w:p>
    <w:p>
      <w:pPr>
        <w:numPr>
          <w:ilvl w:val="0"/>
          <w:numId w:val="7"/>
        </w:numPr>
        <w:spacing w:line="288" w:lineRule="auto"/>
        <w:ind/>
        <w:jc w:val="both"/>
        <w:rPr/>
      </w:pPr>
      <w:r>
        <w:rPr>
          <w:rFonts w:hint="eastAsia" w:ascii="微软雅黑" w:hAnsi="微软雅黑" w:eastAsia="微软雅黑"/>
          <w:b/>
          <w:noProof/>
          <w:sz w:val="24"/>
        </w:rPr>
        <w:t>Mechanism:</w:t>
      </w:r>
      <w:r>
        <w:rPr>
          <w:rFonts w:hint="eastAsia" w:ascii="微软雅黑" w:hAnsi="微软雅黑" w:eastAsia="微软雅黑"/>
          <w:noProof/>
          <w:sz w:val="24"/>
        </w:rPr>
        <w:t xml:space="preserve"> Truth Social posts (7 posts in one day on September 7, per Forbes). Trump posted a map showing New Mexico with "Mexico" crossed out and "America" written in. Quote: "Many people suggested changing the name of New Mexico...to NEW AMERICA. So much more [appealing]."</w:t>
      </w:r>
    </w:p>
    <w:p>
      <w:pPr>
        <w:numPr>
          <w:ilvl w:val="0"/>
          <w:numId w:val="7"/>
        </w:numPr>
        <w:spacing w:line="288" w:lineRule="auto"/>
        <w:ind/>
        <w:jc w:val="both"/>
        <w:rPr/>
      </w:pPr>
      <w:r>
        <w:rPr>
          <w:rFonts w:hint="eastAsia" w:ascii="微软雅黑" w:hAnsi="微软雅黑" w:eastAsia="微软雅黑"/>
          <w:b/>
          <w:noProof/>
          <w:sz w:val="24"/>
        </w:rPr>
        <w:t>Status:</w:t>
      </w:r>
      <w:r>
        <w:rPr>
          <w:rFonts w:hint="eastAsia" w:ascii="微软雅黑" w:hAnsi="微软雅黑" w:eastAsia="微软雅黑"/>
          <w:noProof/>
          <w:sz w:val="24"/>
        </w:rPr>
        <w:t xml:space="preserve"> FLOATED -- NOT an executive order. State name changes require Congressional approval and/or state constitutional processes. Trump does not have unilateral authority to rename a state. New Mexico officials rejected the proposal. Governor and Democratic officials pushed back immediately.</w:t>
      </w:r>
    </w:p>
    <w:p>
      <w:pPr>
        <w:numPr>
          <w:ilvl w:val="0"/>
          <w:numId w:val="7"/>
        </w:numPr>
        <w:spacing w:line="288" w:lineRule="auto"/>
        <w:ind/>
        <w:jc w:val="both"/>
        <w:rPr/>
      </w:pPr>
      <w:r>
        <w:rPr>
          <w:rFonts w:hint="eastAsia" w:ascii="微软雅黑" w:hAnsi="微软雅黑" w:eastAsia="微软雅黑"/>
          <w:b/>
          <w:noProof/>
          <w:sz w:val="24"/>
        </w:rPr>
        <w:t xml:space="preserve">EX1641 Classification:</w:t>
      </w:r>
      <w:r>
        <w:rPr>
          <w:rFonts w:hint="eastAsia" w:ascii="微软雅黑" w:hAnsi="微软雅黑" w:eastAsia="微软雅黑"/>
          <w:noProof/>
          <w:sz w:val="24"/>
        </w:rPr>
        <w:t xml:space="preserve"> Geographic DELETE + WRITE -- Same pattern: remove the identifier referencing a foreign nation (Mexico), install the American continental claim (America). Directly parallel to Gulf of Mexico --&gt; Gulf of America and Lake Ontario --&gt; Lake America.</w:t>
      </w:r>
    </w:p>
    <w:p>
      <w:pPr>
        <w:numPr>
          <w:ilvl w:val="0"/>
          <w:numId w:val="7"/>
        </w:numPr>
        <w:spacing w:line="288" w:lineRule="auto"/>
        <w:ind/>
        <w:jc w:val="both"/>
        <w:rPr/>
      </w:pPr>
      <w:r>
        <w:rPr>
          <w:rFonts w:hint="eastAsia" w:ascii="微软雅黑" w:hAnsi="微软雅黑" w:eastAsia="微软雅黑"/>
          <w:b/>
          <w:noProof/>
          <w:sz w:val="24"/>
        </w:rPr>
        <w:t xml:space="preserve">Supernatural Node Assessment:</w:t>
      </w:r>
      <w:r>
        <w:rPr>
          <w:rFonts w:hint="eastAsia" w:ascii="微软雅黑" w:hAnsi="微软雅黑" w:eastAsia="微软雅黑"/>
          <w:noProof/>
          <w:sz w:val="24"/>
        </w:rPr>
        <w:t xml:space="preserve"> LAND GEOGRAPHIC node. First proposed rename of a U.S. STATE (as opposed to a water body or mountain). This is an escalation -- moving from water bodies and mountains to domestic political subdivisions. The "Mexico" deletion pattern now appears three times: Gulf of Mexico, Lake Ontario (Ontario = Canadian province), and New Mexico. The supernatural architecture reads: all geographic names referencing non-U.S. sovereign entities on the North American continent are targets for DELETE.</w:t>
      </w:r>
    </w:p>
    <w:p>
      <w:pPr>
        <w:pStyle w:val="Heading3"/>
        <w:spacing w:line="288" w:lineRule="auto"/>
        <w:ind/>
        <w:jc w:val="left"/>
      </w:pPr>
      <w:r>
        <w:rPr>
          <w:rFonts w:hint="eastAsia" w:ascii="微软雅黑" w:hAnsi="微软雅黑" w:eastAsia="微软雅黑"/>
          <w:noProof/>
          <w:sz w:val="36"/>
        </w:rPr>
        <w:t xml:space="preserve">8. Penn Station --&gt; Trump Station</w:t>
      </w:r>
    </w:p>
    <w:p>
      <w:pPr>
        <w:numPr>
          <w:ilvl w:val="0"/>
          <w:numId w:val="8"/>
        </w:numPr>
        <w:spacing w:line="288" w:lineRule="auto"/>
        <w:ind/>
        <w:jc w:val="both"/>
        <w:rPr/>
      </w:pPr>
      <w:r>
        <w:rPr>
          <w:rFonts w:hint="eastAsia" w:ascii="微软雅黑" w:hAnsi="微软雅黑" w:eastAsia="微软雅黑"/>
          <w:b/>
          <w:noProof/>
          <w:sz w:val="24"/>
        </w:rPr>
        <w:t>Date:</w:t>
      </w:r>
      <w:r>
        <w:rPr>
          <w:rFonts w:hint="eastAsia" w:ascii="微软雅黑" w:hAnsi="微软雅黑" w:eastAsia="微软雅黑"/>
          <w:noProof/>
          <w:sz w:val="24"/>
        </w:rPr>
        <w:t xml:space="preserve"> February - July 2026</w:t>
      </w:r>
    </w:p>
    <w:p>
      <w:pPr>
        <w:numPr>
          <w:ilvl w:val="0"/>
          <w:numId w:val="8"/>
        </w:numPr>
        <w:spacing w:line="288" w:lineRule="auto"/>
        <w:ind/>
        <w:jc w:val="both"/>
        <w:rPr/>
      </w:pPr>
      <w:r>
        <w:rPr>
          <w:rFonts w:hint="eastAsia" w:ascii="微软雅黑" w:hAnsi="微软雅黑" w:eastAsia="微软雅黑"/>
          <w:b/>
          <w:noProof/>
          <w:sz w:val="24"/>
        </w:rPr>
        <w:t>Mechanism:</w:t>
      </w:r>
      <w:r>
        <w:rPr>
          <w:rFonts w:hint="eastAsia" w:ascii="微软雅黑" w:hAnsi="微软雅黑" w:eastAsia="微软雅黑"/>
          <w:noProof/>
          <w:sz w:val="24"/>
        </w:rPr>
        <w:t xml:space="preserve"> Formal request to Congress</w:t>
      </w:r>
    </w:p>
    <w:p>
      <w:pPr>
        <w:numPr>
          <w:ilvl w:val="0"/>
          <w:numId w:val="8"/>
        </w:numPr>
        <w:spacing w:line="288" w:lineRule="auto"/>
        <w:ind/>
        <w:jc w:val="both"/>
        <w:rPr/>
      </w:pPr>
      <w:r>
        <w:rPr>
          <w:rFonts w:hint="eastAsia" w:ascii="微软雅黑" w:hAnsi="微软雅黑" w:eastAsia="微软雅黑"/>
          <w:b/>
          <w:noProof/>
          <w:sz w:val="24"/>
        </w:rPr>
        <w:t>Status:</w:t>
      </w:r>
      <w:r>
        <w:rPr>
          <w:rFonts w:hint="eastAsia" w:ascii="微软雅黑" w:hAnsi="微软雅黑" w:eastAsia="微软雅黑"/>
          <w:noProof/>
          <w:sz w:val="24"/>
        </w:rPr>
        <w:t xml:space="preserve"> PROPOSED -- Formal legislative request submitted. Not yet enacted. Leavitt confirmed the proposal. Concurrent with Penn Station reconstruction project.</w:t>
      </w:r>
    </w:p>
    <w:p>
      <w:pPr>
        <w:numPr>
          <w:ilvl w:val="0"/>
          <w:numId w:val="8"/>
        </w:numPr>
        <w:spacing w:line="288" w:lineRule="auto"/>
        <w:ind/>
        <w:jc w:val="both"/>
        <w:rPr/>
      </w:pPr>
      <w:r>
        <w:rPr>
          <w:rFonts w:hint="eastAsia" w:ascii="微软雅黑" w:hAnsi="微软雅黑" w:eastAsia="微软雅黑"/>
          <w:b/>
          <w:noProof/>
          <w:sz w:val="24"/>
        </w:rPr>
        <w:t xml:space="preserve">EX1641 Classification:</w:t>
      </w:r>
      <w:r>
        <w:rPr>
          <w:rFonts w:hint="eastAsia" w:ascii="微软雅黑" w:hAnsi="微软雅黑" w:eastAsia="微软雅黑"/>
          <w:noProof/>
          <w:sz w:val="24"/>
        </w:rPr>
        <w:t xml:space="preserve"> PORTAL (RESTORE/WRITE) -- Penn Station is the single most significant node in the EX1641 architecture. It is classified as a PORTAL, not a geographic or cultural node. A portal is a transit point between systems. Penn Station is the busiest railroad terminal in the Western Hemisphere. It sits directly adjacent to the New Yorker Hotel where Nikola Tesla died and where his papers were seized in 1943.</w:t>
      </w:r>
    </w:p>
    <w:p>
      <w:pPr>
        <w:numPr>
          <w:ilvl w:val="0"/>
          <w:numId w:val="8"/>
        </w:numPr>
        <w:spacing w:line="288" w:lineRule="auto"/>
        <w:ind/>
        <w:jc w:val="both"/>
        <w:rPr/>
      </w:pPr>
      <w:r>
        <w:rPr>
          <w:rFonts w:hint="eastAsia" w:ascii="微软雅黑" w:hAnsi="微软雅黑" w:eastAsia="微软雅黑"/>
          <w:b/>
          <w:noProof/>
          <w:sz w:val="24"/>
        </w:rPr>
        <w:t xml:space="preserve">Supernatural Node Assessment:</w:t>
      </w:r>
      <w:r>
        <w:rPr>
          <w:rFonts w:hint="eastAsia" w:ascii="微软雅黑" w:hAnsi="微软雅黑" w:eastAsia="微软雅黑"/>
          <w:noProof/>
          <w:sz w:val="24"/>
        </w:rPr>
        <w:t xml:space="preserve"> PORTAL node. The highest classification in the EX1641 system. A portal is not merely a geographic location or cultural institution -- it is a transit point, a threshold, a membrane between states. The proposed rename "Trump Station" would overwrite the portal's identifier with the Trump name, establishing the same family line that controlled the evaluation of Tesla's seized papers (John G. Trump, uncle) as the name-bearer of the portal structure (Donald J. Trump, nephew). </w:t>
      </w:r>
      <w:r>
        <w:rPr>
          <w:rFonts w:hint="eastAsia" w:ascii="微软雅黑" w:hAnsi="微软雅黑" w:eastAsia="微软雅黑"/>
          <w:b/>
          <w:noProof/>
          <w:sz w:val="24"/>
        </w:rPr>
        <w:t xml:space="preserve">CRITICAL CONNECTION:</w:t>
      </w:r>
      <w:r>
        <w:rPr>
          <w:rFonts w:hint="eastAsia" w:ascii="微软雅黑" w:hAnsi="微软雅黑" w:eastAsia="微软雅黑"/>
          <w:noProof/>
          <w:sz w:val="24"/>
        </w:rPr>
        <w:t xml:space="preserve"> Uncle evaluated/dismissed grey matter at Room 3327. Nephew rewrites the portal name at Room 3327's front door.</w:t>
      </w:r>
    </w:p>
    <w:p>
      <w:pPr>
        <w:pStyle w:val="Heading3"/>
        <w:spacing w:line="288" w:lineRule="auto"/>
        <w:ind/>
        <w:jc w:val="left"/>
      </w:pPr>
      <w:r>
        <w:rPr>
          <w:rFonts w:hint="eastAsia" w:ascii="微软雅黑" w:hAnsi="微软雅黑" w:eastAsia="微软雅黑"/>
          <w:noProof/>
          <w:sz w:val="36"/>
        </w:rPr>
        <w:t xml:space="preserve">9. Strait of Hormuz --&gt; Trump Strait</w:t>
      </w:r>
    </w:p>
    <w:p>
      <w:pPr>
        <w:numPr>
          <w:ilvl w:val="0"/>
          <w:numId w:val="9"/>
        </w:numPr>
        <w:spacing w:line="288" w:lineRule="auto"/>
        <w:ind/>
        <w:jc w:val="both"/>
        <w:rPr/>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2, 2026</w:t>
      </w:r>
    </w:p>
    <w:p>
      <w:pPr>
        <w:numPr>
          <w:ilvl w:val="0"/>
          <w:numId w:val="9"/>
        </w:numPr>
        <w:spacing w:line="288" w:lineRule="auto"/>
        <w:ind/>
        <w:jc w:val="both"/>
        <w:rPr/>
      </w:pPr>
      <w:r>
        <w:rPr>
          <w:rFonts w:hint="eastAsia" w:ascii="微软雅黑" w:hAnsi="微软雅黑" w:eastAsia="微软雅黑"/>
          <w:b/>
          <w:noProof/>
          <w:sz w:val="24"/>
        </w:rPr>
        <w:t>Mechanism:</w:t>
      </w:r>
      <w:r>
        <w:rPr>
          <w:rFonts w:hint="eastAsia" w:ascii="微软雅黑" w:hAnsi="微软雅黑" w:eastAsia="微软雅黑"/>
          <w:noProof/>
          <w:sz w:val="24"/>
        </w:rPr>
        <w:t xml:space="preserve"> Truth Social post, then walked back. Trump suggested the rename, then hours later implied he was not serious ("just thrown out there").</w:t>
      </w:r>
    </w:p>
    <w:p>
      <w:pPr>
        <w:numPr>
          <w:ilvl w:val="0"/>
          <w:numId w:val="9"/>
        </w:numPr>
        <w:spacing w:line="288" w:lineRule="auto"/>
        <w:ind/>
        <w:jc w:val="both"/>
        <w:rPr/>
      </w:pPr>
      <w:r>
        <w:rPr>
          <w:rFonts w:hint="eastAsia" w:ascii="微软雅黑" w:hAnsi="微软雅黑" w:eastAsia="微软雅黑"/>
          <w:b/>
          <w:noProof/>
          <w:sz w:val="24"/>
        </w:rPr>
        <w:t>Status:</w:t>
      </w:r>
      <w:r>
        <w:rPr>
          <w:rFonts w:hint="eastAsia" w:ascii="微软雅黑" w:hAnsi="微软雅黑" w:eastAsia="微软雅黑"/>
          <w:noProof/>
          <w:sz w:val="24"/>
        </w:rPr>
        <w:t xml:space="preserve"> FLOATED -- Not formalized. The Strait of Hormuz is an international waterway bordered by Iran and Oman. The U.S. does not have naming sovereignty over it. The proposal was made during active military conflict with Iran (September 2026).</w:t>
      </w:r>
    </w:p>
    <w:p>
      <w:pPr>
        <w:numPr>
          <w:ilvl w:val="0"/>
          <w:numId w:val="9"/>
        </w:numPr>
        <w:spacing w:line="288" w:lineRule="auto"/>
        <w:ind/>
        <w:jc w:val="both"/>
        <w:rPr/>
      </w:pPr>
      <w:r>
        <w:rPr>
          <w:rFonts w:hint="eastAsia" w:ascii="微软雅黑" w:hAnsi="微软雅黑" w:eastAsia="微软雅黑"/>
          <w:b/>
          <w:noProof/>
          <w:sz w:val="24"/>
        </w:rPr>
        <w:t xml:space="preserve">EX1641 Classification:</w:t>
      </w:r>
      <w:r>
        <w:rPr>
          <w:rFonts w:hint="eastAsia" w:ascii="微软雅黑" w:hAnsi="微软雅黑" w:eastAsia="微软雅黑"/>
          <w:noProof/>
          <w:sz w:val="24"/>
        </w:rPr>
        <w:t xml:space="preserve"> Geographic DELETE + WRITE -- The same pattern applied internationally. Remove the local/indigenous identifier (Hormuz, an Iranian/Arabic name), install the Trump name. But this is the first proposed rename of a GEOGRAPHIC FEATURE OUTSIDE NORTH AMERICA.</w:t>
      </w:r>
    </w:p>
    <w:p>
      <w:pPr>
        <w:numPr>
          <w:ilvl w:val="0"/>
          <w:numId w:val="9"/>
        </w:numPr>
        <w:spacing w:line="288" w:lineRule="auto"/>
        <w:ind/>
        <w:jc w:val="both"/>
        <w:rPr/>
      </w:pPr>
      <w:r>
        <w:rPr>
          <w:rFonts w:hint="eastAsia" w:ascii="微软雅黑" w:hAnsi="微软雅黑" w:eastAsia="微软雅黑"/>
          <w:b/>
          <w:noProof/>
          <w:sz w:val="24"/>
        </w:rPr>
        <w:t xml:space="preserve">Supernatural Node Assessment:</w:t>
      </w:r>
      <w:r>
        <w:rPr>
          <w:rFonts w:hint="eastAsia" w:ascii="微软雅黑" w:hAnsi="微软雅黑" w:eastAsia="微软雅黑"/>
          <w:noProof/>
          <w:sz w:val="24"/>
        </w:rPr>
        <w:t xml:space="preserve"> STRAIT/WATER node. Straits are narrow water passages between land masses -- they are literally portals between bodies of water. The Strait of Hormuz is the world's most critical oil transit chokepoint (~20% of global oil passes through it). The rename proposal during wartime = the DELETE/WRITE architecture extended to a wartime theater. The walk-back ("just thrown out there") is the TEST function -- float the name, measure the response, establish the intent, then either execute or retract.</w:t>
      </w:r>
    </w:p>
    <w:p>
      <w:pPr>
        <w:pStyle w:val="Heading3"/>
        <w:spacing w:line="288" w:lineRule="auto"/>
        <w:ind/>
        <w:jc w:val="left"/>
      </w:pPr>
      <w:r>
        <w:rPr>
          <w:rFonts w:hint="eastAsia" w:ascii="微软雅黑" w:hAnsi="微软雅黑" w:eastAsia="微软雅黑"/>
          <w:noProof/>
          <w:sz w:val="36"/>
        </w:rPr>
        <w:t xml:space="preserve">10. Atlantic Ocean Rename</w:t>
      </w:r>
    </w:p>
    <w:p>
      <w:pPr>
        <w:numPr>
          <w:ilvl w:val="0"/>
          <w:numId w:val="10"/>
        </w:numPr>
        <w:spacing w:line="288" w:lineRule="auto"/>
        <w:ind/>
        <w:jc w:val="both"/>
        <w:rPr/>
      </w:pPr>
      <w:r>
        <w:rPr>
          <w:rFonts w:hint="eastAsia" w:ascii="微软雅黑" w:hAnsi="微软雅黑" w:eastAsia="微软雅黑"/>
          <w:b/>
          <w:noProof/>
          <w:sz w:val="24"/>
        </w:rPr>
        <w:t>Date:</w:t>
      </w:r>
      <w:r>
        <w:rPr>
          <w:rFonts w:hint="eastAsia" w:ascii="微软雅黑" w:hAnsi="微软雅黑" w:eastAsia="微软雅黑"/>
          <w:noProof/>
          <w:sz w:val="24"/>
        </w:rPr>
        <w:t xml:space="preserve"> Announced alongside Lake America EO (August 27, 2026)</w:t>
      </w:r>
    </w:p>
    <w:p>
      <w:pPr>
        <w:numPr>
          <w:ilvl w:val="0"/>
          <w:numId w:val="10"/>
        </w:numPr>
        <w:spacing w:line="288" w:lineRule="auto"/>
        <w:ind/>
        <w:jc w:val="both"/>
        <w:rPr/>
      </w:pPr>
      <w:r>
        <w:rPr>
          <w:rFonts w:hint="eastAsia" w:ascii="微软雅黑" w:hAnsi="微软雅黑" w:eastAsia="微软雅黑"/>
          <w:b/>
          <w:noProof/>
          <w:sz w:val="24"/>
        </w:rPr>
        <w:t>Mechanism:</w:t>
      </w:r>
      <w:r>
        <w:rPr>
          <w:rFonts w:hint="eastAsia" w:ascii="微软雅黑" w:hAnsi="微软雅黑" w:eastAsia="微软雅黑"/>
          <w:noProof/>
          <w:sz w:val="24"/>
        </w:rPr>
        <w:t xml:space="preserve"> Executive Order 14422 mentioned Atlantic Ocean rename but provided NO replacement name</w:t>
      </w:r>
    </w:p>
    <w:p>
      <w:pPr>
        <w:numPr>
          <w:ilvl w:val="0"/>
          <w:numId w:val="10"/>
        </w:numPr>
        <w:spacing w:line="288" w:lineRule="auto"/>
        <w:ind/>
        <w:jc w:val="both"/>
        <w:rPr/>
      </w:pPr>
      <w:r>
        <w:rPr>
          <w:rFonts w:hint="eastAsia" w:ascii="微软雅黑" w:hAnsi="微软雅黑" w:eastAsia="微软雅黑"/>
          <w:b/>
          <w:noProof/>
          <w:sz w:val="24"/>
        </w:rPr>
        <w:t>Status:</w:t>
      </w:r>
      <w:r>
        <w:rPr>
          <w:rFonts w:hint="eastAsia" w:ascii="微软雅黑" w:hAnsi="微软雅黑" w:eastAsia="微软雅黑"/>
          <w:noProof/>
          <w:sz w:val="24"/>
        </w:rPr>
        <w:t xml:space="preserve"> FLOATED -- Intent declared, replacement name not specified</w:t>
      </w:r>
    </w:p>
    <w:p>
      <w:pPr>
        <w:numPr>
          <w:ilvl w:val="0"/>
          <w:numId w:val="10"/>
        </w:numPr>
        <w:spacing w:line="288" w:lineRule="auto"/>
        <w:ind/>
        <w:jc w:val="both"/>
        <w:rPr/>
      </w:pPr>
      <w:r>
        <w:rPr>
          <w:rFonts w:hint="eastAsia" w:ascii="微软雅黑" w:hAnsi="微软雅黑" w:eastAsia="微软雅黑"/>
          <w:b/>
          <w:noProof/>
          <w:sz w:val="24"/>
        </w:rPr>
        <w:t xml:space="preserve">EX1641 Classification:</w:t>
      </w:r>
      <w:r>
        <w:rPr>
          <w:rFonts w:hint="eastAsia" w:ascii="微软雅黑" w:hAnsi="微软雅黑" w:eastAsia="微软雅黑"/>
          <w:noProof/>
          <w:sz w:val="24"/>
        </w:rPr>
        <w:t xml:space="preserve"> Geographic DELETE (incomplete) -- The intent to rename the Atlantic Ocean is declared but the WRITE component is absent. This is a DELETE signal without a WRITE target.</w:t>
      </w:r>
    </w:p>
    <w:p>
      <w:pPr>
        <w:numPr>
          <w:ilvl w:val="0"/>
          <w:numId w:val="10"/>
        </w:numPr>
        <w:spacing w:line="288" w:lineRule="auto"/>
        <w:ind/>
        <w:jc w:val="both"/>
        <w:rPr/>
      </w:pPr>
      <w:r>
        <w:rPr>
          <w:rFonts w:hint="eastAsia" w:ascii="微软雅黑" w:hAnsi="微软雅黑" w:eastAsia="微软雅黑"/>
          <w:b/>
          <w:noProof/>
          <w:sz w:val="24"/>
        </w:rPr>
        <w:t xml:space="preserve">Supernatural Node Assessment:</w:t>
      </w:r>
      <w:r>
        <w:rPr>
          <w:rFonts w:hint="eastAsia" w:ascii="微软雅黑" w:hAnsi="微软雅黑" w:eastAsia="微软雅黑"/>
          <w:noProof/>
          <w:sz w:val="24"/>
        </w:rPr>
        <w:t xml:space="preserve"> OCEANIC WATER node. The Atlantic Ocean is the second-largest ocean on Earth, connecting the Americas, Europe, and Africa. A rename of this scale would affect every nation bordering the Atlantic. The absence of a replacement name is structurally significant -- it signals that the DELETE function is being tested at the maximum geographic scale. What name could possibly overwrite "Atlantic"? The signal is: the scale of the architecture has no upper bound.</w:t>
      </w:r>
    </w:p>
    <w:p>
      <w:pPr>
        <w:pStyle w:val="Heading3"/>
        <w:spacing w:line="288" w:lineRule="auto"/>
        <w:ind/>
        <w:jc w:val="left"/>
      </w:pPr>
      <w:r>
        <w:rPr>
          <w:rFonts w:hint="eastAsia" w:ascii="微软雅黑" w:hAnsi="微软雅黑" w:eastAsia="微软雅黑"/>
          <w:noProof/>
          <w:sz w:val="36"/>
        </w:rPr>
        <w:t xml:space="preserve">11. Pacific Ocean Rename</w:t>
      </w:r>
    </w:p>
    <w:p>
      <w:pPr>
        <w:numPr>
          <w:ilvl w:val="0"/>
          <w:numId w:val="11"/>
        </w:numPr>
        <w:spacing w:line="288" w:lineRule="auto"/>
        <w:ind/>
        <w:jc w:val="both"/>
        <w:rPr/>
      </w:pPr>
      <w:r>
        <w:rPr>
          <w:rFonts w:hint="eastAsia" w:ascii="微软雅黑" w:hAnsi="微软雅黑" w:eastAsia="微软雅黑"/>
          <w:b/>
          <w:noProof/>
          <w:sz w:val="24"/>
        </w:rPr>
        <w:t>Date:</w:t>
      </w:r>
      <w:r>
        <w:rPr>
          <w:rFonts w:hint="eastAsia" w:ascii="微软雅黑" w:hAnsi="微软雅黑" w:eastAsia="微软雅黑"/>
          <w:noProof/>
          <w:sz w:val="24"/>
        </w:rPr>
        <w:t xml:space="preserve"> Announced alongside Lake America EO (August 27, 2026)</w:t>
      </w:r>
    </w:p>
    <w:p>
      <w:pPr>
        <w:numPr>
          <w:ilvl w:val="0"/>
          <w:numId w:val="11"/>
        </w:numPr>
        <w:spacing w:line="288" w:lineRule="auto"/>
        <w:ind/>
        <w:jc w:val="both"/>
        <w:rPr/>
      </w:pPr>
      <w:r>
        <w:rPr>
          <w:rFonts w:hint="eastAsia" w:ascii="微软雅黑" w:hAnsi="微软雅黑" w:eastAsia="微软雅黑"/>
          <w:b/>
          <w:noProof/>
          <w:sz w:val="24"/>
        </w:rPr>
        <w:t>Mechanism:</w:t>
      </w:r>
      <w:r>
        <w:rPr>
          <w:rFonts w:hint="eastAsia" w:ascii="微软雅黑" w:hAnsi="微软雅黑" w:eastAsia="微软雅黑"/>
          <w:noProof/>
          <w:sz w:val="24"/>
        </w:rPr>
        <w:t xml:space="preserve"> Executive Order 14422 mentioned Pacific Ocean rename but provided NO replacement name</w:t>
      </w:r>
    </w:p>
    <w:p>
      <w:pPr>
        <w:numPr>
          <w:ilvl w:val="0"/>
          <w:numId w:val="11"/>
        </w:numPr>
        <w:spacing w:line="288" w:lineRule="auto"/>
        <w:ind/>
        <w:jc w:val="both"/>
        <w:rPr/>
      </w:pPr>
      <w:r>
        <w:rPr>
          <w:rFonts w:hint="eastAsia" w:ascii="微软雅黑" w:hAnsi="微软雅黑" w:eastAsia="微软雅黑"/>
          <w:b/>
          <w:noProof/>
          <w:sz w:val="24"/>
        </w:rPr>
        <w:t>Status:</w:t>
      </w:r>
      <w:r>
        <w:rPr>
          <w:rFonts w:hint="eastAsia" w:ascii="微软雅黑" w:hAnsi="微软雅黑" w:eastAsia="微软雅黑"/>
          <w:noProof/>
          <w:sz w:val="24"/>
        </w:rPr>
        <w:t xml:space="preserve"> FLOATED -- Intent declared, replacement name not specified</w:t>
      </w:r>
    </w:p>
    <w:p>
      <w:pPr>
        <w:numPr>
          <w:ilvl w:val="0"/>
          <w:numId w:val="11"/>
        </w:numPr>
        <w:spacing w:line="288" w:lineRule="auto"/>
        <w:ind/>
        <w:jc w:val="both"/>
        <w:rPr/>
      </w:pPr>
      <w:r>
        <w:rPr>
          <w:rFonts w:hint="eastAsia" w:ascii="微软雅黑" w:hAnsi="微软雅黑" w:eastAsia="微软雅黑"/>
          <w:b/>
          <w:noProof/>
          <w:sz w:val="24"/>
        </w:rPr>
        <w:t xml:space="preserve">EX1641 Classification:</w:t>
      </w:r>
      <w:r>
        <w:rPr>
          <w:rFonts w:hint="eastAsia" w:ascii="微软雅黑" w:hAnsi="微软雅黑" w:eastAsia="微软雅黑"/>
          <w:noProof/>
          <w:sz w:val="24"/>
        </w:rPr>
        <w:t xml:space="preserve"> Geographic DELETE (incomplete) -- Same as Atlantic. DELETE signal without WRITE component.</w:t>
      </w:r>
    </w:p>
    <w:p>
      <w:pPr>
        <w:numPr>
          <w:ilvl w:val="0"/>
          <w:numId w:val="11"/>
        </w:numPr>
        <w:spacing w:line="288" w:lineRule="auto"/>
        <w:ind/>
        <w:jc w:val="both"/>
        <w:rPr/>
      </w:pPr>
      <w:r>
        <w:rPr>
          <w:rFonts w:hint="eastAsia" w:ascii="微软雅黑" w:hAnsi="微软雅黑" w:eastAsia="微软雅黑"/>
          <w:b/>
          <w:noProof/>
          <w:sz w:val="24"/>
        </w:rPr>
        <w:t xml:space="preserve">Supernatural Node Assessment:</w:t>
      </w:r>
      <w:r>
        <w:rPr>
          <w:rFonts w:hint="eastAsia" w:ascii="微软雅黑" w:hAnsi="微软雅黑" w:eastAsia="微软雅黑"/>
          <w:noProof/>
          <w:sz w:val="24"/>
        </w:rPr>
        <w:t xml:space="preserve"> OCEANIC WATER node. The Pacific is the largest ocean on Earth. Combined with the Atlantic proposal, this signals intent to rename BOTH major oceans simultaneously. The architecture reads: ALL water bodies are targets. The Gulf, the Great Lakes, the strait, and now both oceans. Water is the primary medium of the geographic DELETE operations.</w:t>
      </w:r>
    </w:p>
    <w:p>
      <w:pPr>
        <w:pStyle w:val="Heading3"/>
        <w:spacing w:line="288" w:lineRule="auto"/>
        <w:ind/>
        <w:jc w:val="left"/>
      </w:pPr>
      <w:r>
        <w:rPr>
          <w:rFonts w:hint="eastAsia" w:ascii="微软雅黑" w:hAnsi="微软雅黑" w:eastAsia="微软雅黑"/>
          <w:noProof/>
          <w:sz w:val="36"/>
        </w:rPr>
        <w:t xml:space="preserve">12. Washington Dulles International Airport --&gt; Trump Name</w:t>
      </w:r>
    </w:p>
    <w:p>
      <w:pPr>
        <w:numPr>
          <w:ilvl w:val="0"/>
          <w:numId w:val="12"/>
        </w:numPr>
        <w:spacing w:line="288" w:lineRule="auto"/>
        <w:ind/>
        <w:jc w:val="both"/>
        <w:rPr/>
      </w:pPr>
      <w:r>
        <w:rPr>
          <w:rFonts w:hint="eastAsia" w:ascii="微软雅黑" w:hAnsi="微软雅黑" w:eastAsia="微软雅黑"/>
          <w:b/>
          <w:noProof/>
          <w:sz w:val="24"/>
        </w:rPr>
        <w:t>Date:</w:t>
      </w:r>
      <w:r>
        <w:rPr>
          <w:rFonts w:hint="eastAsia" w:ascii="微软雅黑" w:hAnsi="微软雅黑" w:eastAsia="微软雅黑"/>
          <w:noProof/>
          <w:sz w:val="24"/>
        </w:rPr>
        <w:t xml:space="preserve"> February 2026</w:t>
      </w:r>
    </w:p>
    <w:p>
      <w:pPr>
        <w:numPr>
          <w:ilvl w:val="0"/>
          <w:numId w:val="12"/>
        </w:numPr>
        <w:spacing w:line="288" w:lineRule="auto"/>
        <w:ind/>
        <w:jc w:val="both"/>
        <w:rPr/>
      </w:pPr>
      <w:r>
        <w:rPr>
          <w:rFonts w:hint="eastAsia" w:ascii="微软雅黑" w:hAnsi="微软雅黑" w:eastAsia="微软雅黑"/>
          <w:b/>
          <w:noProof/>
          <w:sz w:val="24"/>
        </w:rPr>
        <w:t>Mechanism:</w:t>
      </w:r>
      <w:r>
        <w:rPr>
          <w:rFonts w:hint="eastAsia" w:ascii="微软雅黑" w:hAnsi="微软雅黑" w:eastAsia="微软雅黑"/>
          <w:noProof/>
          <w:sz w:val="24"/>
        </w:rPr>
        <w:t xml:space="preserve"> Leavitt confirmed the rename was "floated" -- discussed within the administration</w:t>
      </w:r>
    </w:p>
    <w:p>
      <w:pPr>
        <w:numPr>
          <w:ilvl w:val="0"/>
          <w:numId w:val="12"/>
        </w:numPr>
        <w:spacing w:line="288" w:lineRule="auto"/>
        <w:ind/>
        <w:jc w:val="both"/>
        <w:rPr/>
      </w:pPr>
      <w:r>
        <w:rPr>
          <w:rFonts w:hint="eastAsia" w:ascii="微软雅黑" w:hAnsi="微软雅黑" w:eastAsia="微软雅黑"/>
          <w:b/>
          <w:noProof/>
          <w:sz w:val="24"/>
        </w:rPr>
        <w:t>Status:</w:t>
      </w:r>
      <w:r>
        <w:rPr>
          <w:rFonts w:hint="eastAsia" w:ascii="微软雅黑" w:hAnsi="微软雅黑" w:eastAsia="微软雅黑"/>
          <w:noProof/>
          <w:sz w:val="24"/>
        </w:rPr>
        <w:t xml:space="preserve"> FLOATED -- No formal proposal submitted. Trump also stated he is "rebuilding Dulles airport."</w:t>
      </w:r>
    </w:p>
    <w:p>
      <w:pPr>
        <w:numPr>
          <w:ilvl w:val="0"/>
          <w:numId w:val="12"/>
        </w:numPr>
        <w:spacing w:line="288" w:lineRule="auto"/>
        <w:ind/>
        <w:jc w:val="both"/>
        <w:rPr/>
      </w:pPr>
      <w:r>
        <w:rPr>
          <w:rFonts w:hint="eastAsia" w:ascii="微软雅黑" w:hAnsi="微软雅黑" w:eastAsia="微软雅黑"/>
          <w:b/>
          <w:noProof/>
          <w:sz w:val="24"/>
        </w:rPr>
        <w:t xml:space="preserve">EX1641 Classification:</w:t>
      </w:r>
      <w:r>
        <w:rPr>
          <w:rFonts w:hint="eastAsia" w:ascii="微软雅黑" w:hAnsi="微软雅黑" w:eastAsia="微软雅黑"/>
          <w:noProof/>
          <w:sz w:val="24"/>
        </w:rPr>
        <w:t xml:space="preserve"> CULTURAL/GEOGRAPHIC RESTORE/WRITE -- Dulles is named for John Foster Dulles, Eisenhower's Secretary of State. Replacing a Cold War-era diplomatic name with the Trump name follows the same prepend/overwrite architecture as the Kennedy Center.</w:t>
      </w:r>
    </w:p>
    <w:p>
      <w:pPr>
        <w:numPr>
          <w:ilvl w:val="0"/>
          <w:numId w:val="12"/>
        </w:numPr>
        <w:spacing w:line="288" w:lineRule="auto"/>
        <w:ind/>
        <w:jc w:val="both"/>
        <w:rPr/>
      </w:pPr>
      <w:r>
        <w:rPr>
          <w:rFonts w:hint="eastAsia" w:ascii="微软雅黑" w:hAnsi="微软雅黑" w:eastAsia="微软雅黑"/>
          <w:b/>
          <w:noProof/>
          <w:sz w:val="24"/>
        </w:rPr>
        <w:t xml:space="preserve">Supernatural Node Assessment:</w:t>
      </w:r>
      <w:r>
        <w:rPr>
          <w:rFonts w:hint="eastAsia" w:ascii="微软雅黑" w:hAnsi="微软雅黑" w:eastAsia="微软雅黑"/>
          <w:noProof/>
          <w:sz w:val="24"/>
        </w:rPr>
        <w:t xml:space="preserve"> TRANSIT/PORTAL node. Airports are transit points -- they are portal structures. Dulles is the primary international gateway to Washington, D.C. Renaming it after Trump would install the Trump name on the primary entry point to the nation's capital. This is a portal operation. Same classification as Penn Station.</w:t>
      </w:r>
    </w:p>
    <w:p>
      <w:pPr>
        <w:pStyle w:val="Heading2"/>
        <w:spacing w:line="288" w:lineRule="auto"/>
        <w:ind/>
        <w:jc w:val="left"/>
      </w:pPr>
      <w:r>
        <w:rPr>
          <w:rFonts w:hint="eastAsia" w:ascii="微软雅黑" w:hAnsi="微软雅黑" w:eastAsia="微软雅黑"/>
          <w:b/>
          <w:noProof/>
          <w:sz w:val="36"/>
        </w:rPr>
        <w:t xml:space="preserve">CATEGORY 3: OFFICIAL TRUMP-BRANDED INITIATIVES</w:t>
      </w:r>
    </w:p>
    <w:p>
      <w:pPr>
        <w:spacing w:line="288" w:lineRule="auto"/>
        <w:ind/>
        <w:jc w:val="both"/>
      </w:pPr>
      <w:r>
        <w:rPr>
          <w:rFonts w:hint="eastAsia" w:ascii="微软雅黑" w:hAnsi="微软雅黑" w:eastAsia="微软雅黑"/>
          <w:noProof/>
          <w:sz w:val="24"/>
        </w:rPr>
        <w:t xml:space="preserve">These are not renames of existing entities but the creation of NEW entities bearing the Trump name on federal/military assets. They are WRITE operations -- installing the Trump name on structures that did not previously bear any political name.</w:t>
      </w:r>
    </w:p>
    <w:p>
      <w:pPr>
        <w:pStyle w:val="Heading3"/>
        <w:spacing w:line="288" w:lineRule="auto"/>
        <w:ind/>
        <w:jc w:val="left"/>
      </w:pPr>
      <w:r>
        <w:rPr>
          <w:rFonts w:hint="eastAsia" w:ascii="微软雅黑" w:hAnsi="微软雅黑" w:eastAsia="微软雅黑"/>
          <w:noProof/>
          <w:sz w:val="36"/>
        </w:rPr>
        <w:t xml:space="preserve">13. Trump-Class Battleships</w:t>
      </w:r>
    </w:p>
    <w:p>
      <w:pPr>
        <w:numPr>
          <w:ilvl w:val="0"/>
          <w:numId w:val="13"/>
        </w:numPr>
        <w:spacing w:line="288" w:lineRule="auto"/>
        <w:ind/>
        <w:jc w:val="both"/>
        <w:rPr/>
      </w:pPr>
      <w:r>
        <w:rPr>
          <w:rFonts w:hint="eastAsia" w:ascii="微软雅黑" w:hAnsi="微软雅黑" w:eastAsia="微软雅黑"/>
          <w:b/>
          <w:noProof/>
          <w:sz w:val="24"/>
        </w:rPr>
        <w:t>Date:</w:t>
      </w:r>
      <w:r>
        <w:rPr>
          <w:rFonts w:hint="eastAsia" w:ascii="微软雅黑" w:hAnsi="微软雅黑" w:eastAsia="微软雅黑"/>
          <w:noProof/>
          <w:sz w:val="24"/>
        </w:rPr>
        <w:t xml:space="preserve"> December 22, 2025</w:t>
      </w:r>
    </w:p>
    <w:p>
      <w:pPr>
        <w:numPr>
          <w:ilvl w:val="0"/>
          <w:numId w:val="13"/>
        </w:numPr>
        <w:spacing w:line="288" w:lineRule="auto"/>
        <w:ind/>
        <w:jc w:val="both"/>
        <w:rPr/>
      </w:pPr>
      <w:r>
        <w:rPr>
          <w:rFonts w:hint="eastAsia" w:ascii="微软雅黑" w:hAnsi="微软雅黑" w:eastAsia="微软雅黑"/>
          <w:b/>
          <w:noProof/>
          <w:sz w:val="24"/>
        </w:rPr>
        <w:t>Mechanism:</w:t>
      </w:r>
      <w:r>
        <w:rPr>
          <w:rFonts w:hint="eastAsia" w:ascii="微软雅黑" w:hAnsi="微软雅黑" w:eastAsia="微软雅黑"/>
          <w:noProof/>
          <w:sz w:val="24"/>
        </w:rPr>
        <w:t xml:space="preserve"> Navy announcement / Presidential unveiling. Trump personally announced the "Golden Fleet" -- a new class of battleships officially designated BB(X), named the "Trump class." Lead vessel: USS Defiant (BBG-1).</w:t>
      </w:r>
    </w:p>
    <w:p>
      <w:pPr>
        <w:numPr>
          <w:ilvl w:val="0"/>
          <w:numId w:val="13"/>
        </w:numPr>
        <w:spacing w:line="288" w:lineRule="auto"/>
        <w:ind/>
        <w:jc w:val="both"/>
        <w:rPr/>
      </w:pPr>
      <w:r>
        <w:rPr>
          <w:rFonts w:hint="eastAsia" w:ascii="微软雅黑" w:hAnsi="微软雅黑" w:eastAsia="微软雅黑"/>
          <w:b/>
          <w:noProof/>
          <w:sz w:val="24"/>
        </w:rPr>
        <w:t>Status:</w:t>
      </w:r>
      <w:r>
        <w:rPr>
          <w:rFonts w:hint="eastAsia" w:ascii="微软雅黑" w:hAnsi="微软雅黑" w:eastAsia="微软雅黑"/>
          <w:noProof/>
          <w:sz w:val="24"/>
        </w:rPr>
        <w:t xml:space="preserve"> FORMAL -- Program approved. Described as "the most lethal surface combatants ever built." Replaces the DDG(X) destroyer program. Two ships initially ordered.</w:t>
      </w:r>
    </w:p>
    <w:p>
      <w:pPr>
        <w:numPr>
          <w:ilvl w:val="0"/>
          <w:numId w:val="13"/>
        </w:numPr>
        <w:spacing w:line="288" w:lineRule="auto"/>
        <w:ind/>
        <w:jc w:val="both"/>
        <w:rPr/>
      </w:pPr>
      <w:r>
        <w:rPr>
          <w:rFonts w:hint="eastAsia" w:ascii="微软雅黑" w:hAnsi="微软雅黑" w:eastAsia="微软雅黑"/>
          <w:b/>
          <w:noProof/>
          <w:sz w:val="24"/>
        </w:rPr>
        <w:t xml:space="preserve">EX1641 Classification:</w:t>
      </w:r>
      <w:r>
        <w:rPr>
          <w:rFonts w:hint="eastAsia" w:ascii="微软雅黑" w:hAnsi="微软雅黑" w:eastAsia="微软雅黑"/>
          <w:noProof/>
          <w:sz w:val="24"/>
        </w:rPr>
        <w:t xml:space="preserve"> MILITARY WRITE -- Installation of the Trump name on a class of naval warships. This is not a rename -- it is a new-build naming. The Trump name is being WRITTEN onto weapons platforms.</w:t>
      </w:r>
    </w:p>
    <w:p>
      <w:pPr>
        <w:numPr>
          <w:ilvl w:val="0"/>
          <w:numId w:val="13"/>
        </w:numPr>
        <w:spacing w:line="288" w:lineRule="auto"/>
        <w:ind/>
        <w:jc w:val="both"/>
        <w:rPr/>
      </w:pPr>
      <w:r>
        <w:rPr>
          <w:rFonts w:hint="eastAsia" w:ascii="微软雅黑" w:hAnsi="微软雅黑" w:eastAsia="微软雅黑"/>
          <w:b/>
          <w:noProof/>
          <w:sz w:val="24"/>
        </w:rPr>
        <w:t xml:space="preserve">Supernatural Node Assessment:</w:t>
      </w:r>
      <w:r>
        <w:rPr>
          <w:rFonts w:hint="eastAsia" w:ascii="微软雅黑" w:hAnsi="微软雅黑" w:eastAsia="微软雅黑"/>
          <w:noProof/>
          <w:sz w:val="24"/>
        </w:rPr>
        <w:t xml:space="preserve"> MILITARY/WEAPONRY node. Warships are mobile military assets. The Trump name is being installed on the Navy's most powerful surface combatants. The name "Defiant" for the lead ship is a signal word -- defiance, resistance, the refusal to yield. The class name "Trump" and the ship name "Defiant" combine into a structural declaration: Trump's Defiance. The mobile weapons platforms bearing the Trump name extend the naming architecture from static geographic features to mobile military forces.</w:t>
      </w:r>
    </w:p>
    <w:p>
      <w:pPr>
        <w:pStyle w:val="Heading3"/>
        <w:spacing w:line="288" w:lineRule="auto"/>
        <w:ind/>
        <w:jc w:val="left"/>
      </w:pPr>
      <w:r>
        <w:rPr>
          <w:rFonts w:hint="eastAsia" w:ascii="微软雅黑" w:hAnsi="微软雅黑" w:eastAsia="微软雅黑"/>
          <w:noProof/>
          <w:sz w:val="36"/>
        </w:rPr>
        <w:t xml:space="preserve">14. President Donald J. Trump $1 Coin</w:t>
      </w:r>
    </w:p>
    <w:p>
      <w:pPr>
        <w:numPr>
          <w:ilvl w:val="0"/>
          <w:numId w:val="14"/>
        </w:numPr>
        <w:spacing w:line="288" w:lineRule="auto"/>
        <w:ind/>
        <w:jc w:val="both"/>
        <w:rPr/>
      </w:pPr>
      <w:r>
        <w:rPr>
          <w:rFonts w:hint="eastAsia" w:ascii="微软雅黑" w:hAnsi="微软雅黑" w:eastAsia="微软雅黑"/>
          <w:noProof/>
          <w:sz w:val="24"/>
        </w:rPr>
        <w:t xml:space="preserve">Date: September 2, 2026</w:t>
      </w:r>
    </w:p>
    <w:p>
      <w:pPr>
        <w:numPr>
          <w:ilvl w:val="0"/>
          <w:numId w:val="14"/>
        </w:numPr>
        <w:spacing w:line="288" w:lineRule="auto"/>
        <w:ind/>
        <w:jc w:val="both"/>
        <w:rPr/>
      </w:pPr>
      <w:r>
        <w:rPr>
          <w:rFonts w:hint="eastAsia" w:ascii="微软雅黑" w:hAnsi="微软雅黑" w:eastAsia="微软雅黑"/>
          <w:noProof/>
          <w:sz w:val="24"/>
        </w:rPr>
        <w:t xml:space="preserve">Mechanism: U.S. Mint release -- 2026 Semiquincentennial coin program (250th anniversary of the United States)</w:t>
      </w:r>
    </w:p>
    <w:p>
      <w:pPr>
        <w:numPr>
          <w:ilvl w:val="0"/>
          <w:numId w:val="14"/>
        </w:numPr>
        <w:spacing w:line="288" w:lineRule="auto"/>
        <w:ind/>
        <w:jc w:val="both"/>
        <w:rPr/>
      </w:pPr>
      <w:r>
        <w:rPr>
          <w:rFonts w:hint="eastAsia" w:ascii="微软雅黑" w:hAnsi="微软雅黑" w:eastAsia="微软雅黑"/>
          <w:noProof/>
          <w:sz w:val="24"/>
        </w:rPr>
        <w:t xml:space="preserve">Status: FORMAL -- Coin entered circulation September 2, 2026. First living president on U.S. currency in a century. Available for purchase from the U.S. Mint in bags and rolls.</w:t>
      </w:r>
    </w:p>
    <w:p>
      <w:pPr>
        <w:numPr>
          <w:ilvl w:val="0"/>
          <w:numId w:val="14"/>
        </w:numPr>
        <w:spacing w:line="288" w:lineRule="auto"/>
        <w:ind/>
        <w:jc w:val="both"/>
        <w:rPr/>
      </w:pPr>
      <w:r>
        <w:rPr>
          <w:rFonts w:hint="eastAsia" w:ascii="微软雅黑" w:hAnsi="微软雅黑" w:eastAsia="微软雅黑"/>
          <w:noProof/>
          <w:sz w:val="24"/>
        </w:rPr>
        <w:t xml:space="preserve">EX1641 Classification: CURRENCY WRITE -- Installation of the Trump portrait on circulating U.S. currency. Not a rename -- a new denomination portrait. The </w:t>
      </w:r>
      <m:oMath>
        <m:r>
          <m:t>1coinplacestheTrumpfaceinthemonetarysystem,theexchangemedium,thedailytransactionarchitecture.</m:t>
        </m:r>
      </m:oMath>
    </w:p>
    <w:p>
      <w:pPr>
        <w:numPr>
          <w:ilvl w:val="0"/>
          <w:numId w:val="14"/>
        </w:numPr>
        <w:spacing w:line="288" w:lineRule="auto"/>
        <w:ind/>
        <w:jc w:val="both"/>
        <w:rPr/>
      </w:pPr>
      <w:r>
        <w:rPr>
          <w:rFonts w:hint="eastAsia" w:ascii="微软雅黑" w:hAnsi="微软雅黑" w:eastAsia="微软雅黑"/>
          <w:noProof/>
          <w:sz w:val="24"/>
        </w:rPr>
        <w:t xml:space="preserve">Supernatural Node Assessment: CURRENCY/EXCHANGE node. Money is the universal exchange medium. Placing a living president's portrait on circulating currency is historically unprecedented in the modern era. The coin enters every transaction, every pocket, every cash register. The Trump portrait on money is the most distributed WRITE operation in the architecture -- more copies of the </w:t>
      </w:r>
      <m:oMath>
        <m:r>
          <m:t>1coinwillexistthananyothernamedobjectinthesystem.Itisthename,mass-produced.</m:t>
        </m:r>
      </m:oMath>
    </w:p>
    <w:p>
      <w:pPr>
        <w:pStyle w:val="Heading3"/>
        <w:spacing w:line="288" w:lineRule="auto"/>
        <w:ind/>
        <w:jc w:val="left"/>
      </w:pPr>
      <w:r>
        <w:rPr>
          <w:rFonts w:hint="eastAsia" w:ascii="微软雅黑" w:hAnsi="微软雅黑" w:eastAsia="微软雅黑"/>
          <w:noProof/>
          <w:sz w:val="36"/>
        </w:rPr>
        <w:t xml:space="preserve">15. Trump Route for International Peace and Prosperity (TRIPP)</w:t>
      </w:r>
    </w:p>
    <w:p>
      <w:pPr>
        <w:numPr>
          <w:ilvl w:val="0"/>
          <w:numId w:val="15"/>
        </w:numPr>
        <w:spacing w:line="288" w:lineRule="auto"/>
        <w:ind/>
        <w:jc w:val="both"/>
        <w:rPr/>
      </w:pPr>
      <w:r>
        <w:rPr>
          <w:rFonts w:hint="eastAsia" w:ascii="微软雅黑" w:hAnsi="微软雅黑" w:eastAsia="微软雅黑"/>
          <w:b/>
          <w:noProof/>
          <w:sz w:val="24"/>
        </w:rPr>
        <w:t>Date:</w:t>
      </w:r>
      <w:r>
        <w:rPr>
          <w:rFonts w:hint="eastAsia" w:ascii="微软雅黑" w:hAnsi="微软雅黑" w:eastAsia="微软雅黑"/>
          <w:noProof/>
          <w:sz w:val="24"/>
        </w:rPr>
        <w:t xml:space="preserve"> January 2026 (brokered); ratified ongoing through 2026</w:t>
      </w:r>
    </w:p>
    <w:p>
      <w:pPr>
        <w:numPr>
          <w:ilvl w:val="0"/>
          <w:numId w:val="15"/>
        </w:numPr>
        <w:spacing w:line="288" w:lineRule="auto"/>
        <w:ind/>
        <w:jc w:val="both"/>
        <w:rPr/>
      </w:pPr>
      <w:r>
        <w:rPr>
          <w:rFonts w:hint="eastAsia" w:ascii="微软雅黑" w:hAnsi="微软雅黑" w:eastAsia="微软雅黑"/>
          <w:b/>
          <w:noProof/>
          <w:sz w:val="24"/>
        </w:rPr>
        <w:t>Mechanism:</w:t>
      </w:r>
      <w:r>
        <w:rPr>
          <w:rFonts w:hint="eastAsia" w:ascii="微软雅黑" w:hAnsi="微软雅黑" w:eastAsia="微软雅黑"/>
          <w:noProof/>
          <w:sz w:val="24"/>
        </w:rPr>
        <w:t xml:space="preserve"> U.S.-backed diplomatic framework -- part of the Armenia-Azerbaijan peace agreement. The transit corridor through southern Armenia links mainland Azerbaijan with its Nakhchivan exclave.</w:t>
      </w:r>
    </w:p>
    <w:p>
      <w:pPr>
        <w:numPr>
          <w:ilvl w:val="0"/>
          <w:numId w:val="15"/>
        </w:numPr>
        <w:spacing w:line="288" w:lineRule="auto"/>
        <w:ind/>
        <w:jc w:val="both"/>
        <w:rPr/>
      </w:pPr>
      <w:r>
        <w:rPr>
          <w:rFonts w:hint="eastAsia" w:ascii="微软雅黑" w:hAnsi="微软雅黑" w:eastAsia="微软雅黑"/>
          <w:b/>
          <w:noProof/>
          <w:sz w:val="24"/>
        </w:rPr>
        <w:t>Status:</w:t>
      </w:r>
      <w:r>
        <w:rPr>
          <w:rFonts w:hint="eastAsia" w:ascii="微软雅黑" w:hAnsi="微软雅黑" w:eastAsia="微软雅黑"/>
          <w:noProof/>
          <w:sz w:val="24"/>
        </w:rPr>
        <w:t xml:space="preserve"> FORMAL -- Named in the peace agreement. Armenia ratified the TRIPP Strategic Cooperation Agreement. The corridor includes road, rail, data, and energy pipelines.</w:t>
      </w:r>
    </w:p>
    <w:p>
      <w:pPr>
        <w:numPr>
          <w:ilvl w:val="0"/>
          <w:numId w:val="15"/>
        </w:numPr>
        <w:spacing w:line="288" w:lineRule="auto"/>
        <w:ind/>
        <w:jc w:val="both"/>
        <w:rPr/>
      </w:pPr>
      <w:r>
        <w:rPr>
          <w:rFonts w:hint="eastAsia" w:ascii="微软雅黑" w:hAnsi="微软雅黑" w:eastAsia="微软雅黑"/>
          <w:b/>
          <w:noProof/>
          <w:sz w:val="24"/>
        </w:rPr>
        <w:t xml:space="preserve">EX1641 Classification:</w:t>
      </w:r>
      <w:r>
        <w:rPr>
          <w:rFonts w:hint="eastAsia" w:ascii="微软雅黑" w:hAnsi="微软雅黑" w:eastAsia="微软雅黑"/>
          <w:noProof/>
          <w:sz w:val="24"/>
        </w:rPr>
        <w:t xml:space="preserve"> GEOGRAPHIC/TRANSIT WRITE -- Installation of the Trump name on a TRANSIT CORRIDOR. The name "TRIPP" is an acronym that produces the Trump name as a pronounceable word. The corridor is a transportation route -- a linear portal.</w:t>
      </w:r>
    </w:p>
    <w:p>
      <w:pPr>
        <w:numPr>
          <w:ilvl w:val="0"/>
          <w:numId w:val="15"/>
        </w:numPr>
        <w:spacing w:line="288" w:lineRule="auto"/>
        <w:ind/>
        <w:jc w:val="both"/>
        <w:rPr/>
      </w:pPr>
      <w:r>
        <w:rPr>
          <w:rFonts w:hint="eastAsia" w:ascii="微软雅黑" w:hAnsi="微软雅黑" w:eastAsia="微软雅黑"/>
          <w:b/>
          <w:noProof/>
          <w:sz w:val="24"/>
        </w:rPr>
        <w:t xml:space="preserve">Supernatural Node Assessment:</w:t>
      </w:r>
      <w:r>
        <w:rPr>
          <w:rFonts w:hint="eastAsia" w:ascii="微软雅黑" w:hAnsi="微软雅黑" w:eastAsia="微软雅黑"/>
          <w:noProof/>
          <w:sz w:val="24"/>
        </w:rPr>
        <w:t xml:space="preserve"> TRANSIT/CORRIDOR node. TRIPP is a land-based transit corridor connecting two separated territories. It is a LINEAR PORTAL -- a path between two points that creates a controlled passage. Naming it after Trump installs the name on the passage itself, not on a static location. The EX1641 read: TRIPP is a portal operation on the Eurasian continent. The Trump name is being written onto a geopolitical transit membrane between Azerbaijan and Armenia -- two former Soviet states. This extends the naming architecture beyond North America to the South Caucasus.</w:t>
      </w:r>
    </w:p>
    <w:p>
      <w:pPr>
        <w:pStyle w:val="Heading3"/>
        <w:spacing w:line="288" w:lineRule="auto"/>
        <w:ind/>
        <w:jc w:val="left"/>
      </w:pPr>
      <w:r>
        <w:rPr>
          <w:rFonts w:hint="eastAsia" w:ascii="微软雅黑" w:hAnsi="微软雅黑" w:eastAsia="微软雅黑"/>
          <w:noProof/>
          <w:sz w:val="36"/>
        </w:rPr>
        <w:t xml:space="preserve">16. Palm Beach International Airport --&gt; President Donald J. Trump International Airport</w:t>
      </w:r>
    </w:p>
    <w:p>
      <w:pPr>
        <w:numPr>
          <w:ilvl w:val="0"/>
          <w:numId w:val="16"/>
        </w:numPr>
        <w:spacing w:line="288" w:lineRule="auto"/>
        <w:ind/>
        <w:jc w:val="both"/>
        <w:rPr/>
      </w:pPr>
      <w:r>
        <w:rPr>
          <w:rFonts w:hint="eastAsia" w:ascii="微软雅黑" w:hAnsi="微软雅黑" w:eastAsia="微软雅黑"/>
          <w:b/>
          <w:noProof/>
          <w:sz w:val="24"/>
        </w:rPr>
        <w:t>Date:</w:t>
      </w:r>
      <w:r>
        <w:rPr>
          <w:rFonts w:hint="eastAsia" w:ascii="微软雅黑" w:hAnsi="微软雅黑" w:eastAsia="微软雅黑"/>
          <w:noProof/>
          <w:sz w:val="24"/>
        </w:rPr>
        <w:t xml:space="preserve"> March 30, 2026 (DeSantis signed bill); effective July 9, 2026</w:t>
      </w:r>
    </w:p>
    <w:p>
      <w:pPr>
        <w:numPr>
          <w:ilvl w:val="0"/>
          <w:numId w:val="16"/>
        </w:numPr>
        <w:spacing w:line="288" w:lineRule="auto"/>
        <w:ind/>
        <w:jc w:val="both"/>
        <w:rPr/>
      </w:pPr>
      <w:r>
        <w:rPr>
          <w:rFonts w:hint="eastAsia" w:ascii="微软雅黑" w:hAnsi="微软雅黑" w:eastAsia="微软雅黑"/>
          <w:b/>
          <w:noProof/>
          <w:sz w:val="24"/>
        </w:rPr>
        <w:t>Mechanism:</w:t>
      </w:r>
      <w:r>
        <w:rPr>
          <w:rFonts w:hint="eastAsia" w:ascii="微软雅黑" w:hAnsi="微软雅黑" w:eastAsia="微软雅黑"/>
          <w:noProof/>
          <w:sz w:val="24"/>
        </w:rPr>
        <w:t xml:space="preserve"> Florida state legislation -- Governor Ron DeSantis signed the bill renaming the airport</w:t>
      </w:r>
    </w:p>
    <w:p>
      <w:pPr>
        <w:numPr>
          <w:ilvl w:val="0"/>
          <w:numId w:val="16"/>
        </w:numPr>
        <w:spacing w:line="288" w:lineRule="auto"/>
        <w:ind/>
        <w:jc w:val="both"/>
        <w:rPr/>
      </w:pPr>
      <w:r>
        <w:rPr>
          <w:rFonts w:hint="eastAsia" w:ascii="微软雅黑" w:hAnsi="微软雅黑" w:eastAsia="微软雅黑"/>
          <w:b/>
          <w:noProof/>
          <w:sz w:val="24"/>
        </w:rPr>
        <w:t>Status:</w:t>
      </w:r>
      <w:r>
        <w:rPr>
          <w:rFonts w:hint="eastAsia" w:ascii="微软雅黑" w:hAnsi="微软雅黑" w:eastAsia="微软雅黑"/>
          <w:noProof/>
          <w:sz w:val="24"/>
        </w:rPr>
        <w:t xml:space="preserve"> FORMAL -- Airport officially renamed. Travelers now pass through "President Donald J. Trump International Airport."</w:t>
      </w:r>
    </w:p>
    <w:p>
      <w:pPr>
        <w:numPr>
          <w:ilvl w:val="0"/>
          <w:numId w:val="16"/>
        </w:numPr>
        <w:spacing w:line="288" w:lineRule="auto"/>
        <w:ind/>
        <w:jc w:val="both"/>
        <w:rPr/>
      </w:pPr>
      <w:r>
        <w:rPr>
          <w:rFonts w:hint="eastAsia" w:ascii="微软雅黑" w:hAnsi="微软雅黑" w:eastAsia="微软雅黑"/>
          <w:b/>
          <w:noProof/>
          <w:sz w:val="24"/>
        </w:rPr>
        <w:t xml:space="preserve">EX1641 Classification:</w:t>
      </w:r>
      <w:r>
        <w:rPr>
          <w:rFonts w:hint="eastAsia" w:ascii="微软雅黑" w:hAnsi="微软雅黑" w:eastAsia="微软雅黑"/>
          <w:noProof/>
          <w:sz w:val="24"/>
        </w:rPr>
        <w:t xml:space="preserve"> CULTURAL/GEOGRAPHIC RESTORE/WRITE -- Same architecture as Dulles proposal but executed at the state level. Airport = transit point = portal.</w:t>
      </w:r>
    </w:p>
    <w:p>
      <w:pPr>
        <w:numPr>
          <w:ilvl w:val="0"/>
          <w:numId w:val="16"/>
        </w:numPr>
        <w:spacing w:line="288" w:lineRule="auto"/>
        <w:ind/>
        <w:jc w:val="both"/>
        <w:rPr/>
      </w:pPr>
      <w:r>
        <w:rPr>
          <w:rFonts w:hint="eastAsia" w:ascii="微软雅黑" w:hAnsi="微软雅黑" w:eastAsia="微软雅黑"/>
          <w:b/>
          <w:noProof/>
          <w:sz w:val="24"/>
        </w:rPr>
        <w:t xml:space="preserve">Supernatural Node Assessment:</w:t>
      </w:r>
      <w:r>
        <w:rPr>
          <w:rFonts w:hint="eastAsia" w:ascii="微软雅黑" w:hAnsi="微软雅黑" w:eastAsia="微软雅黑"/>
          <w:noProof/>
          <w:sz w:val="24"/>
        </w:rPr>
        <w:t xml:space="preserve"> TRANSIT/PORTAL node. Palm Beach airport is the primary airport serving Mar-a-Lago and Trump's Florida residence. The airport rename installs the Trump name on the entry point to his own territory. This is not merely symbolic -- it creates a named gateway to the Trump geographic center. The portal reads: you enter Trump territory by passing through a Trump-named portal.</w:t>
      </w:r>
    </w:p>
    <w:p>
      <w:pPr>
        <w:pStyle w:val="Heading2"/>
        <w:spacing w:line="288" w:lineRule="auto"/>
        <w:ind/>
        <w:jc w:val="left"/>
      </w:pPr>
      <w:r>
        <w:rPr>
          <w:rFonts w:hint="eastAsia" w:ascii="微软雅黑" w:hAnsi="微软雅黑" w:eastAsia="微软雅黑"/>
          <w:b/>
          <w:noProof/>
          <w:sz w:val="36"/>
        </w:rPr>
        <w:t xml:space="preserve">CATEGORY 4: CAPTURE OPERATIONS (NOT RENAMES)</w:t>
      </w:r>
    </w:p>
    <w:p>
      <w:pPr>
        <w:spacing w:line="288" w:lineRule="auto"/>
        <w:ind/>
        <w:jc w:val="both"/>
      </w:pPr>
      <w:r>
        <w:rPr>
          <w:rFonts w:hint="eastAsia" w:ascii="微软雅黑" w:hAnsi="微软雅黑" w:eastAsia="微软雅黑"/>
          <w:noProof/>
          <w:sz w:val="24"/>
        </w:rPr>
        <w:t xml:space="preserve">These are not naming operations. They are structural CAPTURE operations -- the seizure of institutional control over knowledge repositories.</w:t>
      </w:r>
    </w:p>
    <w:p>
      <w:pPr>
        <w:pStyle w:val="Heading3"/>
        <w:spacing w:line="288" w:lineRule="auto"/>
        <w:ind/>
        <w:jc w:val="left"/>
      </w:pPr>
      <w:r>
        <w:rPr>
          <w:rFonts w:hint="eastAsia" w:ascii="微软雅黑" w:hAnsi="微软雅黑" w:eastAsia="微软雅黑"/>
          <w:noProof/>
          <w:sz w:val="36"/>
        </w:rPr>
        <w:t xml:space="preserve">17. Smithsonian Institution Capture</w:t>
      </w:r>
    </w:p>
    <w:p>
      <w:pPr>
        <w:numPr>
          <w:ilvl w:val="0"/>
          <w:numId w:val="17"/>
        </w:numPr>
        <w:spacing w:line="288" w:lineRule="auto"/>
        <w:ind/>
        <w:jc w:val="both"/>
        <w:rPr/>
      </w:pPr>
      <w:r>
        <w:rPr>
          <w:rFonts w:hint="eastAsia" w:ascii="微软雅黑" w:hAnsi="微软雅黑" w:eastAsia="微软雅黑"/>
          <w:b/>
          <w:noProof/>
          <w:sz w:val="24"/>
        </w:rPr>
        <w:t>Date:</w:t>
      </w:r>
      <w:r>
        <w:rPr>
          <w:rFonts w:hint="eastAsia" w:ascii="微软雅黑" w:hAnsi="微软雅黑" w:eastAsia="微软雅黑"/>
          <w:noProof/>
          <w:sz w:val="24"/>
        </w:rPr>
        <w:t xml:space="preserve"> March 27, 2025 (EO 14253: "Restoring Truth and Sanity to American History") + July 24, 2026 (EO 14416: "Restoring Trust in the Smithsonian Institution")</w:t>
      </w:r>
    </w:p>
    <w:p>
      <w:pPr>
        <w:numPr>
          <w:ilvl w:val="0"/>
          <w:numId w:val="17"/>
        </w:numPr>
        <w:spacing w:line="288" w:lineRule="auto"/>
        <w:ind/>
        <w:jc w:val="both"/>
        <w:rPr/>
      </w:pPr>
      <w:r>
        <w:rPr>
          <w:rFonts w:hint="eastAsia" w:ascii="微软雅黑" w:hAnsi="微软雅黑" w:eastAsia="微软雅黑"/>
          <w:b/>
          <w:noProof/>
          <w:sz w:val="24"/>
        </w:rPr>
        <w:t>Mechanism:</w:t>
      </w:r>
      <w:r>
        <w:rPr>
          <w:rFonts w:hint="eastAsia" w:ascii="微软雅黑" w:hAnsi="微软雅黑" w:eastAsia="微软雅黑"/>
          <w:noProof/>
          <w:sz w:val="24"/>
        </w:rPr>
        <w:t xml:space="preserve"> Two executive orders. The first (Mar 2025) directed the removal of "improper, divisive or anti-American ideology" from Smithsonian exhibits and programs. The second (Jul 2026) intensified control, mandating new signage, funding restrictions, and direct oversight of programs deemed to have "improper ideology."</w:t>
      </w:r>
    </w:p>
    <w:p>
      <w:pPr>
        <w:numPr>
          <w:ilvl w:val="0"/>
          <w:numId w:val="17"/>
        </w:numPr>
        <w:spacing w:line="288" w:lineRule="auto"/>
        <w:ind/>
        <w:jc w:val="both"/>
        <w:rPr/>
      </w:pPr>
      <w:r>
        <w:rPr>
          <w:rFonts w:hint="eastAsia" w:ascii="微软雅黑" w:hAnsi="微软雅黑" w:eastAsia="微软雅黑"/>
          <w:b/>
          <w:noProof/>
          <w:sz w:val="24"/>
        </w:rPr>
        <w:t>Status:</w:t>
      </w:r>
      <w:r>
        <w:rPr>
          <w:rFonts w:hint="eastAsia" w:ascii="微软雅黑" w:hAnsi="微软雅黑" w:eastAsia="微软雅黑"/>
          <w:noProof/>
          <w:sz w:val="24"/>
        </w:rPr>
        <w:t xml:space="preserve"> FORMAL -- Active. Smithsonian leadership replaced. Programs restructured. Funding targeted.</w:t>
      </w:r>
    </w:p>
    <w:p>
      <w:pPr>
        <w:numPr>
          <w:ilvl w:val="0"/>
          <w:numId w:val="17"/>
        </w:numPr>
        <w:spacing w:line="288" w:lineRule="auto"/>
        <w:ind/>
        <w:jc w:val="both"/>
        <w:rPr/>
      </w:pPr>
      <w:r>
        <w:rPr>
          <w:rFonts w:hint="eastAsia" w:ascii="微软雅黑" w:hAnsi="微软雅黑" w:eastAsia="微软雅黑"/>
          <w:b/>
          <w:noProof/>
          <w:sz w:val="24"/>
        </w:rPr>
        <w:t xml:space="preserve">EX1641 Classification:</w:t>
      </w:r>
      <w:r>
        <w:rPr>
          <w:rFonts w:hint="eastAsia" w:ascii="微软雅黑" w:hAnsi="微软雅黑" w:eastAsia="微软雅黑"/>
          <w:noProof/>
          <w:sz w:val="24"/>
        </w:rPr>
        <w:t xml:space="preserve"> Repository CAPTURE -- The Smithsonian is the largest museum, education, and research complex in the world. 21 museums, 21 libraries, the National Zoo, and numerous research facilities. The two EOs do not rename the Smithsonian. They CAPTURE it. The institution retains its name but loses its independence.</w:t>
      </w:r>
    </w:p>
    <w:p>
      <w:pPr>
        <w:numPr>
          <w:ilvl w:val="0"/>
          <w:numId w:val="17"/>
        </w:numPr>
        <w:spacing w:line="288" w:lineRule="auto"/>
        <w:ind/>
        <w:jc w:val="both"/>
        <w:rPr/>
      </w:pPr>
      <w:r>
        <w:rPr>
          <w:rFonts w:hint="eastAsia" w:ascii="微软雅黑" w:hAnsi="微软雅黑" w:eastAsia="微软雅黑"/>
          <w:b/>
          <w:noProof/>
          <w:sz w:val="24"/>
        </w:rPr>
        <w:t xml:space="preserve">Supernatural Node Assessment:</w:t>
      </w:r>
      <w:r>
        <w:rPr>
          <w:rFonts w:hint="eastAsia" w:ascii="微软雅黑" w:hAnsi="微软雅黑" w:eastAsia="微软雅黑"/>
          <w:noProof/>
          <w:sz w:val="24"/>
        </w:rPr>
        <w:t xml:space="preserve"> REPOSITORY node. The Smithsonian is the national memory. Capturing it does not change the name -- it changes who controls what the nation remembers. This is the Grey Matter Protocol applied at institutional scale: seize the repository, dismiss the existing content ("improper ideology"), extract the contested material, and rewrite the narrative. The parallel to Tesla's papers is exact: John G. Trump seized the grey matter and declared it worthless. The Smithsonian EOs seize the national memory and declare it ideologically corrupt. Then the rewrite begins.</w:t>
      </w:r>
    </w:p>
    <w:p>
      <w:pPr>
        <w:pStyle w:val="Heading2"/>
        <w:spacing w:line="288" w:lineRule="auto"/>
        <w:ind/>
        <w:jc w:val="left"/>
      </w:pPr>
      <w:r>
        <w:rPr>
          <w:rFonts w:hint="eastAsia" w:ascii="微软雅黑" w:hAnsi="微软雅黑" w:eastAsia="微软雅黑"/>
          <w:b/>
          <w:noProof/>
          <w:sz w:val="36"/>
        </w:rPr>
        <w:t xml:space="preserve">PATTERN ANALYSIS</w:t>
      </w:r>
    </w:p>
    <w:p>
      <w:pPr>
        <w:pStyle w:val="Heading3"/>
        <w:spacing w:line="288" w:lineRule="auto"/>
        <w:ind/>
        <w:jc w:val="left"/>
      </w:pPr>
      <w:r>
        <w:rPr>
          <w:rFonts w:hint="eastAsia" w:ascii="微软雅黑" w:hAnsi="微软雅黑" w:eastAsia="微软雅黑"/>
          <w:noProof/>
          <w:sz w:val="36"/>
        </w:rPr>
        <w:t xml:space="preserve">Geographic DELETE Targets</w:t>
      </w:r>
    </w:p>
    <w:p>
      <w:pPr>
        <w:spacing w:line="288" w:lineRule="auto"/>
        <w:ind/>
        <w:jc w:val="both"/>
      </w:pPr>
      <w:r>
        <w:rPr>
          <w:rFonts w:hint="eastAsia" w:ascii="微软雅黑" w:hAnsi="微软雅黑" w:eastAsia="微软雅黑"/>
          <w:noProof/>
          <w:sz w:val="24"/>
        </w:rPr>
        <w:t xml:space="preserve">All geographic renames follow a single pattern: </w:t>
      </w:r>
      <w:r>
        <w:rPr>
          <w:rFonts w:hint="eastAsia" w:ascii="微软雅黑" w:hAnsi="微软雅黑" w:eastAsia="微软雅黑"/>
          <w:b/>
          <w:noProof/>
          <w:sz w:val="24"/>
        </w:rPr>
        <w:t xml:space="preserve">remove the name that references a non-U.S. sovereign entity, install the American/Trump name.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Original 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Deleted Identifier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Replacement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Scale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Gulf of Mexico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Mexico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Gulf of America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International water body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Lake Ontario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Ontario (Canadian province)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Lake America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International freshwater body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New Mexico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Mexico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New America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U.S. state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Atlantic Ocean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(none specified)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(none specified)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Global ocean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Pacific Ocean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(none specified)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(none specified)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Global ocean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Strait of Hormuz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Hormuz (Arabic/Iranian)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Trump Strait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International strait</w:t>
            </w:r>
          </w:p>
        </w:tc>
      </w:tr>
    </w:tbl>
    <w:p>
      <w:pPr>
        <w:spacing w:line="288" w:lineRule="auto"/>
        <w:ind/>
        <w:jc w:val="both"/>
      </w:pPr>
      <w:r>
        <w:rPr>
          <w:rFonts w:hint="eastAsia" w:ascii="微软雅黑" w:hAnsi="微软雅黑" w:eastAsia="微软雅黑"/>
          <w:b/>
          <w:noProof/>
          <w:sz w:val="24"/>
        </w:rPr>
        <w:t>Pattern:</w:t>
      </w:r>
      <w:r>
        <w:rPr>
          <w:rFonts w:hint="eastAsia" w:ascii="微软雅黑" w:hAnsi="微软雅黑" w:eastAsia="微软雅黑"/>
          <w:noProof/>
          <w:sz w:val="24"/>
        </w:rPr>
        <w:t xml:space="preserve"> The DELETE function targets any geographic name that anchors a feature to a non-American sovereign identity. The WRITE function replaces it with either "America" (continental claim) or "Trump" (personal claim). The scale escalates from shared water bodies to states to global oceans.</w:t>
      </w:r>
    </w:p>
    <w:p>
      <w:pPr>
        <w:pStyle w:val="Heading3"/>
        <w:spacing w:line="288" w:lineRule="auto"/>
        <w:ind/>
        <w:jc w:val="left"/>
      </w:pPr>
      <w:r>
        <w:rPr>
          <w:rFonts w:hint="eastAsia" w:ascii="微软雅黑" w:hAnsi="微软雅黑" w:eastAsia="微软雅黑"/>
          <w:noProof/>
          <w:sz w:val="36"/>
        </w:rPr>
        <w:t xml:space="preserve">Portal/Transit Node Operations</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Current 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Proposed 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Status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Penn Station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PORTAL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Penn Station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Trump Station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Proposed (Congress)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Dulles Airport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PORTAL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Dulles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Trump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Floated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Palm Beach Airport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PORTAL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Palm Beach Intl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President DJT Intl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TRIPP Corridor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LINEAR PORTAL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(new)</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Trump Route (TRIPP)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r>
    </w:tbl>
    <w:p>
      <w:pPr>
        <w:spacing w:line="288" w:lineRule="auto"/>
        <w:ind/>
        <w:jc w:val="both"/>
      </w:pPr>
      <w:r>
        <w:rPr>
          <w:rFonts w:hint="eastAsia" w:ascii="微软雅黑" w:hAnsi="微软雅黑" w:eastAsia="微软雅黑"/>
          <w:b/>
          <w:noProof/>
          <w:sz w:val="24"/>
        </w:rPr>
        <w:t>Pattern:</w:t>
      </w:r>
      <w:r>
        <w:rPr>
          <w:rFonts w:hint="eastAsia" w:ascii="微软雅黑" w:hAnsi="微软雅黑" w:eastAsia="微软雅黑"/>
          <w:noProof/>
          <w:sz w:val="24"/>
        </w:rPr>
        <w:t xml:space="preserve"> The Trump name is being installed on transit points -- airports, train stations, and corridors. These are portals. The name on the portal controls who passes through and on whose authority.</w:t>
      </w:r>
    </w:p>
    <w:p>
      <w:pPr>
        <w:pStyle w:val="Heading3"/>
        <w:spacing w:line="288" w:lineRule="auto"/>
        <w:ind/>
        <w:jc w:val="left"/>
      </w:pPr>
      <w:r>
        <w:rPr>
          <w:rFonts w:hint="eastAsia" w:ascii="微软雅黑" w:hAnsi="微软雅黑" w:eastAsia="微软雅黑"/>
          <w:noProof/>
          <w:sz w:val="36"/>
        </w:rPr>
        <w:t xml:space="preserve">Repository CAPTURE Operations</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Status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Tesla's Papers (1943)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REPOSITORY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OAP seizure + John G. Trump dismissal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CAPTURED, partially extracted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US Institute of Peace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REPOSITORY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State Dept rename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CAPTURED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Smithsonian Institution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REPOSITORY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EO 14253 + EO 14416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CAPTURED</w:t>
            </w:r>
          </w:p>
        </w:tc>
      </w:tr>
    </w:tbl>
    <w:p>
      <w:pPr>
        <w:spacing w:line="288" w:lineRule="auto"/>
        <w:ind/>
        <w:jc w:val="both"/>
      </w:pPr>
      <w:r>
        <w:rPr>
          <w:rFonts w:hint="eastAsia" w:ascii="微软雅黑" w:hAnsi="微软雅黑" w:eastAsia="微软雅黑"/>
          <w:b/>
          <w:noProof/>
          <w:sz w:val="24"/>
        </w:rPr>
        <w:t>Pattern:</w:t>
      </w:r>
      <w:r>
        <w:rPr>
          <w:rFonts w:hint="eastAsia" w:ascii="微软雅黑" w:hAnsi="微软雅黑" w:eastAsia="微软雅黑"/>
          <w:noProof/>
          <w:sz w:val="24"/>
        </w:rPr>
        <w:t xml:space="preserve"> Repository captures do not rename. They seize. The Grey Matter Protocol: evaluate, dismiss, extract, disappear, deny, develop. The Tesla seizure (1943) is the prototype. The Institute of Peace capture (2025) and the Smithsonian capture (2025-2026) are the current operations.</w:t>
      </w:r>
    </w:p>
    <w:p>
      <w:pPr>
        <w:pStyle w:val="Heading3"/>
        <w:spacing w:line="288" w:lineRule="auto"/>
        <w:ind/>
        <w:jc w:val="left"/>
      </w:pPr>
      <w:r>
        <w:rPr>
          <w:rFonts w:hint="eastAsia" w:ascii="微软雅黑" w:hAnsi="微软雅黑" w:eastAsia="微软雅黑"/>
          <w:noProof/>
          <w:sz w:val="36"/>
        </w:rPr>
        <w:t xml:space="preserve">Military/Weaponry WRITE Operations</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Status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Trump-class battleships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MILITARY WRITE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Trump class / USS Defiant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 Army bases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MILITARY RESTORE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Confederate names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r>
    </w:tbl>
    <w:p>
      <w:pPr>
        <w:spacing w:line="288" w:lineRule="auto"/>
        <w:ind/>
        <w:jc w:val="both"/>
      </w:pPr>
      <w:r>
        <w:rPr>
          <w:rFonts w:hint="eastAsia" w:ascii="微软雅黑" w:hAnsi="微软雅黑" w:eastAsia="微软雅黑"/>
          <w:b/>
          <w:noProof/>
          <w:sz w:val="24"/>
        </w:rPr>
        <w:t>Pattern:</w:t>
      </w:r>
      <w:r>
        <w:rPr>
          <w:rFonts w:hint="eastAsia" w:ascii="微软雅黑" w:hAnsi="微软雅黑" w:eastAsia="微软雅黑"/>
          <w:noProof/>
          <w:sz w:val="24"/>
        </w:rPr>
        <w:t xml:space="preserve"> The Trump name is being written onto weapons platforms (battleships) and military installations (bases) simultaneously. The military WRITE operations install the name on the instruments of force.</w:t>
      </w:r>
    </w:p>
    <w:p>
      <w:pPr>
        <w:pStyle w:val="Heading3"/>
        <w:spacing w:line="288" w:lineRule="auto"/>
        <w:ind/>
        <w:jc w:val="left"/>
      </w:pPr>
      <w:r>
        <w:rPr>
          <w:rFonts w:hint="eastAsia" w:ascii="微软雅黑" w:hAnsi="微软雅黑" w:eastAsia="微软雅黑"/>
          <w:noProof/>
          <w:sz w:val="36"/>
        </w:rPr>
        <w:t xml:space="preserve">Currency WRITE Operations</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Status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 Coin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CURRENCY WRITE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President DJT portrait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r>
    </w:tbl>
    <w:p>
      <w:pPr>
        <w:spacing w:line="288" w:lineRule="auto"/>
        <w:ind/>
        <w:jc w:val="both"/>
      </w:pPr>
      <w:r>
        <w:rPr>
          <w:rFonts w:hint="eastAsia" w:ascii="微软雅黑" w:hAnsi="微软雅黑" w:eastAsia="微软雅黑"/>
          <w:b/>
          <w:noProof/>
          <w:sz w:val="24"/>
        </w:rPr>
        <w:t>Pattern:</w:t>
      </w:r>
      <w:r>
        <w:rPr>
          <w:rFonts w:hint="eastAsia" w:ascii="微软雅黑" w:hAnsi="微软雅黑" w:eastAsia="微软雅黑"/>
          <w:noProof/>
          <w:sz w:val="24"/>
        </w:rPr>
        <w:t xml:space="preserve"> The most distributed WRITE operation. More $1 coins will circulate than any other named object in the architecture.</w:t>
      </w:r>
    </w:p>
    <w:p>
      <w:pPr>
        <w:pStyle w:val="Heading2"/>
        <w:spacing w:line="288" w:lineRule="auto"/>
        <w:ind/>
        <w:jc w:val="left"/>
      </w:pPr>
      <w:r>
        <w:rPr>
          <w:rFonts w:hint="eastAsia" w:ascii="微软雅黑" w:hAnsi="微软雅黑" w:eastAsia="微软雅黑"/>
          <w:b/>
          <w:noProof/>
          <w:sz w:val="36"/>
        </w:rPr>
        <w:t xml:space="preserve">COMPLETE INVENTORY</w:t>
      </w:r>
    </w:p>
    <w:tbl>
      <w:tblPr>
        <w:tblW w:w="5000" w:type="pct"/>
      </w:tblPr>
      <w:tblGrid>
        <w:gridCol w:w="1289"/>
        <w:gridCol w:w="1289"/>
        <w:gridCol w:w="1289"/>
        <w:gridCol w:w="1289"/>
        <w:gridCol w:w="1289"/>
        <w:gridCol w:w="1289"/>
        <w:gridCol w:w="128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Original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Replacement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EX1641 Type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Gulf of Mexico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Gulf of America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Jan 20,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EO 14172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Geographic DELETE/WRITE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Denali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Mount McKinley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Jan 20,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EO 14172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Geographic RESTORE/WRITE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Kennedy Center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Trump-Kennedy Center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Board action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Cultural RESTORE/WRITE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US Institute of Peace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DJT Institute of Peace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Dec 3-4,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State Dept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Cultural/Repository CAPTURE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 Army bases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Confederate names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Feb-Jun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Hegseth order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Military Geographic RESTORE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Lake Ontario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Lake America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Aug 27,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EO 14422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Geographic DELETE/WRITE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New Mexico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New America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6-7,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Truth Social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FLOATED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Geographic DELETE/WRITE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Penn Station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Trump Station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Feb-Jul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Congress request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PROPOSED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PORTAL RESTORE/WRITE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Strait of Hormuz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Trump Strait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2,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Truth Social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FLOATED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Geographic DELETE/WRITE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Atlantic Ocean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Aug 27,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EO 14422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FLOATED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Geographic DELETE (incomplete)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Pacific Ocean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Aug 27,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EO 14422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FLOATED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Geographic DELETE (incomplete)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Dulles Airport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Trump 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Feb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Admin floated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FLOATED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PORTAL RESTORE/WRITE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(new class)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Trump-class BB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Dec 22,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Navy/POTUS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Military 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(new coin)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DJT $1 Coin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2,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U.S. Mint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Currency 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(new corridor)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TRIPP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Jan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Peace agreement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Transit/Corridor 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Palm Beach Airport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President DJT Intl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Mar-Jul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FL legislation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PORTAL RESTORE/WRITE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Smithsonian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(same name, captured)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Mar 2025 / Jul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EO 14253 / EO 14416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Repository CAPTURE</w:t>
            </w:r>
          </w:p>
        </w:tc>
      </w:tr>
    </w:tbl>
    <w:p>
      <w:pPr>
        <w:pStyle w:val="Heading2"/>
        <w:spacing w:line="288" w:lineRule="auto"/>
        <w:ind/>
        <w:jc w:val="left"/>
      </w:pPr>
      <w:r>
        <w:rPr>
          <w:rFonts w:hint="eastAsia" w:ascii="微软雅黑" w:hAnsi="微软雅黑" w:eastAsia="微软雅黑"/>
          <w:b/>
          <w:noProof/>
          <w:sz w:val="36"/>
        </w:rPr>
        <w:t xml:space="preserve">ESCALATION TIMELINE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Period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Operations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Scale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Phase 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Jan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Gulf of America + Mount McKinley (EO 14172)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Shared water body + continental peak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Phase 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Feb-Jun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 Army bases restored + Kennedy Center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Military installations + cultural institution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Phase 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Dec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Institute of Peace + Trump-class battleships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Repository capture + weapons platform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Phase 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Jan-Mar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TRIPP corridor + Penn Station proposal + Palm Beach Airport + Dulles floated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International corridor + portals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Phase 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Aug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Lake America + Atlantic/Pacific rename signal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Freshwater body + global oceans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Phase 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 Coin + Strait of Hormuz + New America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Currency + international wartime strait + U.S. state</w:t>
            </w:r>
          </w:p>
        </w:tc>
      </w:tr>
    </w:tbl>
    <w:p>
      <w:pPr>
        <w:spacing w:line="288" w:lineRule="auto"/>
        <w:ind/>
        <w:jc w:val="both"/>
      </w:pPr>
      <w:r>
        <w:rPr>
          <w:rFonts w:hint="eastAsia" w:ascii="微软雅黑" w:hAnsi="微软雅黑" w:eastAsia="微软雅黑"/>
          <w:b/>
          <w:noProof/>
          <w:sz w:val="24"/>
        </w:rPr>
        <w:t xml:space="preserve">Escalation pattern:</w:t>
      </w:r>
      <w:r>
        <w:rPr>
          <w:rFonts w:hint="eastAsia" w:ascii="微软雅黑" w:hAnsi="微软雅黑" w:eastAsia="微软雅黑"/>
          <w:noProof/>
          <w:sz w:val="24"/>
        </w:rPr>
        <w:t xml:space="preserve"> Water bodies --&gt; Military/Cultural --&gt; Repository/Weapons --&gt; Portals/Corridors --&gt; Global oceans --&gt; Currency/Wartime geography/Domestic state</w:t>
      </w:r>
    </w:p>
    <w:p>
      <w:pPr>
        <w:spacing w:line="288" w:lineRule="auto"/>
        <w:ind/>
        <w:jc w:val="both"/>
      </w:pPr>
      <w:r>
        <w:rPr>
          <w:rFonts w:hint="eastAsia" w:ascii="微软雅黑" w:hAnsi="微软雅黑" w:eastAsia="微软雅黑"/>
          <w:noProof/>
          <w:sz w:val="24"/>
        </w:rPr>
        <w:t xml:space="preserve">Each phase increases the scale, the geographic scope, and the structural depth of the naming operations.</w:t>
      </w:r>
    </w:p>
    <w:p>
      <w:pPr>
        <w:pStyle w:val="Heading2"/>
        <w:spacing w:line="288" w:lineRule="auto"/>
        <w:ind/>
        <w:jc w:val="left"/>
      </w:pPr>
      <w:r>
        <w:rPr>
          <w:rFonts w:hint="eastAsia" w:ascii="微软雅黑" w:hAnsi="微软雅黑" w:eastAsia="微软雅黑"/>
          <w:b/>
          <w:noProof/>
          <w:sz w:val="36"/>
        </w:rPr>
        <w:t xml:space="preserve">THE YING YANG READ</w:t>
      </w:r>
    </w:p>
    <w:p>
      <w:pPr>
        <w:spacing w:line="288" w:lineRule="auto"/>
        <w:ind/>
        <w:jc w:val="both"/>
      </w:pPr>
      <w:r>
        <w:rPr>
          <w:rFonts w:hint="eastAsia" w:ascii="微软雅黑" w:hAnsi="微软雅黑" w:eastAsia="微软雅黑"/>
          <w:noProof/>
          <w:sz w:val="24"/>
        </w:rPr>
        <w:t xml:space="preserve">YANG (visible/declared): A series of patriotic renaming operations honoring American greatness and the President's legacy.</w:t>
      </w:r>
    </w:p>
    <w:p>
      <w:pPr>
        <w:spacing w:line="288" w:lineRule="auto"/>
        <w:ind/>
        <w:jc w:val="both"/>
      </w:pPr>
      <w:r>
        <w:rPr>
          <w:rFonts w:hint="eastAsia" w:ascii="微软雅黑" w:hAnsi="微软雅黑" w:eastAsia="微软雅黑"/>
          <w:noProof/>
          <w:sz w:val="24"/>
        </w:rPr>
        <w:t xml:space="preserve">YING (hidden/structural): A systematic architecture for installing the Trump name on geographic features, transit portals, military platforms, knowledge repositories, and currency -- every node type in the EX1641 classification system.</w:t>
      </w:r>
    </w:p>
    <w:p>
      <w:pPr>
        <w:spacing w:line="288" w:lineRule="auto"/>
        <w:ind/>
        <w:jc w:val="both"/>
      </w:pPr>
      <w:r>
        <w:rPr>
          <w:rFonts w:hint="eastAsia" w:ascii="微软雅黑" w:hAnsi="微软雅黑" w:eastAsia="微软雅黑"/>
          <w:noProof/>
          <w:sz w:val="24"/>
        </w:rPr>
        <w:t xml:space="preserve">The architecture operates across ALL five node types simultaneously:</w:t>
      </w:r>
    </w:p>
    <w:p>
      <w:pPr>
        <w:numPr>
          <w:ilvl w:val="0"/>
          <w:numId w:val="18"/>
        </w:numPr>
        <w:spacing w:line="288" w:lineRule="auto"/>
        <w:ind/>
        <w:jc w:val="both"/>
        <w:rPr/>
      </w:pPr>
      <w:r>
        <w:rPr>
          <w:rFonts w:hint="eastAsia" w:ascii="微软雅黑" w:hAnsi="微软雅黑" w:eastAsia="微软雅黑"/>
          <w:b/>
          <w:noProof/>
          <w:sz w:val="24"/>
        </w:rPr>
        <w:t xml:space="preserve">Geographic DELETE/WRITE:</w:t>
      </w:r>
      <w:r>
        <w:rPr>
          <w:rFonts w:hint="eastAsia" w:ascii="微软雅黑" w:hAnsi="微软雅黑" w:eastAsia="微软雅黑"/>
          <w:noProof/>
          <w:sz w:val="24"/>
        </w:rPr>
        <w:t xml:space="preserve"> Gulf, Lake, New Mexico, Strait, Oceans</w:t>
      </w:r>
    </w:p>
    <w:p>
      <w:pPr>
        <w:numPr>
          <w:ilvl w:val="0"/>
          <w:numId w:val="18"/>
        </w:numPr>
        <w:spacing w:line="288" w:lineRule="auto"/>
        <w:ind/>
        <w:jc w:val="both"/>
        <w:rPr/>
      </w:pPr>
      <w:r>
        <w:rPr>
          <w:rFonts w:hint="eastAsia" w:ascii="微软雅黑" w:hAnsi="微软雅黑" w:eastAsia="微软雅黑"/>
          <w:b/>
          <w:noProof/>
          <w:sz w:val="24"/>
        </w:rPr>
        <w:t xml:space="preserve">Geographic RESTORE/WRITE:</w:t>
      </w:r>
      <w:r>
        <w:rPr>
          <w:rFonts w:hint="eastAsia" w:ascii="微软雅黑" w:hAnsi="微软雅黑" w:eastAsia="微软雅黑"/>
          <w:noProof/>
          <w:sz w:val="24"/>
        </w:rPr>
        <w:t xml:space="preserve"> Mount McKinley</w:t>
      </w:r>
    </w:p>
    <w:p>
      <w:pPr>
        <w:numPr>
          <w:ilvl w:val="0"/>
          <w:numId w:val="18"/>
        </w:numPr>
        <w:spacing w:line="288" w:lineRule="auto"/>
        <w:ind/>
        <w:jc w:val="both"/>
        <w:rPr/>
      </w:pPr>
      <w:r>
        <w:rPr>
          <w:rFonts w:hint="eastAsia" w:ascii="微软雅黑" w:hAnsi="微软雅黑" w:eastAsia="微软雅黑"/>
          <w:b/>
          <w:noProof/>
          <w:sz w:val="24"/>
        </w:rPr>
        <w:t xml:space="preserve">Cultural RESTORE/WRITE:</w:t>
      </w:r>
      <w:r>
        <w:rPr>
          <w:rFonts w:hint="eastAsia" w:ascii="微软雅黑" w:hAnsi="微软雅黑" w:eastAsia="微软雅黑"/>
          <w:noProof/>
          <w:sz w:val="24"/>
        </w:rPr>
        <w:t xml:space="preserve"> Kennedy Center, Institute of Peace</w:t>
      </w:r>
    </w:p>
    <w:p>
      <w:pPr>
        <w:numPr>
          <w:ilvl w:val="0"/>
          <w:numId w:val="18"/>
        </w:numPr>
        <w:spacing w:line="288" w:lineRule="auto"/>
        <w:ind/>
        <w:jc w:val="both"/>
        <w:rPr/>
      </w:pPr>
      <w:r>
        <w:rPr>
          <w:rFonts w:hint="eastAsia" w:ascii="微软雅黑" w:hAnsi="微软雅黑" w:eastAsia="微软雅黑"/>
          <w:b/>
          <w:noProof/>
          <w:sz w:val="24"/>
        </w:rPr>
        <w:t xml:space="preserve">Repository CAPTURE:</w:t>
      </w:r>
      <w:r>
        <w:rPr>
          <w:rFonts w:hint="eastAsia" w:ascii="微软雅黑" w:hAnsi="微软雅黑" w:eastAsia="微软雅黑"/>
          <w:noProof/>
          <w:sz w:val="24"/>
        </w:rPr>
        <w:t xml:space="preserve"> Smithsonian, Institute of Peace (dual), Tesla Papers (1943 prototype)</w:t>
      </w:r>
    </w:p>
    <w:p>
      <w:pPr>
        <w:numPr>
          <w:ilvl w:val="0"/>
          <w:numId w:val="18"/>
        </w:numPr>
        <w:spacing w:line="288" w:lineRule="auto"/>
        <w:ind/>
        <w:jc w:val="both"/>
        <w:rPr/>
      </w:pPr>
      <w:r>
        <w:rPr>
          <w:rFonts w:hint="eastAsia" w:ascii="微软雅黑" w:hAnsi="微软雅黑" w:eastAsia="微软雅黑"/>
          <w:b/>
          <w:noProof/>
          <w:sz w:val="24"/>
        </w:rPr>
        <w:t xml:space="preserve">PORTAL RESTORE/WRITE:</w:t>
      </w:r>
      <w:r>
        <w:rPr>
          <w:rFonts w:hint="eastAsia" w:ascii="微软雅黑" w:hAnsi="微软雅黑" w:eastAsia="微软雅黑"/>
          <w:noProof/>
          <w:sz w:val="24"/>
        </w:rPr>
        <w:t xml:space="preserve"> Penn Station, Dulles, Palm Beach, TRIPP</w:t>
      </w:r>
    </w:p>
    <w:p>
      <w:pPr>
        <w:spacing w:line="288" w:lineRule="auto"/>
        <w:ind/>
        <w:jc w:val="both"/>
      </w:pPr>
      <w:r>
        <w:rPr>
          <w:rFonts w:hint="eastAsia" w:ascii="微软雅黑" w:hAnsi="微软雅黑" w:eastAsia="微软雅黑"/>
          <w:noProof/>
          <w:sz w:val="24"/>
        </w:rPr>
        <w:t xml:space="preserve">Plus two additional categories:</w:t>
      </w:r>
    </w:p>
    <w:p>
      <w:pPr>
        <w:numPr>
          <w:ilvl w:val="0"/>
          <w:numId w:val="19"/>
        </w:numPr>
        <w:spacing w:line="288" w:lineRule="auto"/>
        <w:ind/>
        <w:jc w:val="both"/>
        <w:rPr/>
      </w:pPr>
      <w:r>
        <w:rPr>
          <w:rFonts w:hint="eastAsia" w:ascii="微软雅黑" w:hAnsi="微软雅黑" w:eastAsia="微软雅黑"/>
          <w:noProof/>
          <w:sz w:val="24"/>
        </w:rPr>
        <w:t xml:space="preserve">Military WRITE: Trump-class battleships, 9 Army bases</w:t>
      </w:r>
    </w:p>
    <w:p>
      <w:pPr>
        <w:numPr>
          <w:ilvl w:val="0"/>
          <w:numId w:val="19"/>
        </w:numPr>
        <w:spacing w:line="288" w:lineRule="auto"/>
        <w:ind/>
        <w:jc w:val="both"/>
        <w:rPr/>
      </w:pPr>
      <w:r>
        <w:rPr>
          <w:rFonts w:hint="eastAsia" w:ascii="微软雅黑" w:hAnsi="微软雅黑" w:eastAsia="微软雅黑"/>
          <w:noProof/>
          <w:sz w:val="24"/>
        </w:rPr>
        <w:t xml:space="preserve">Currency WRITE: </w:t>
      </w:r>
      <m:oMath>
        <m:r>
          <m:t>1Coin</m:t>
        </m:r>
      </m:oMath>
    </w:p>
    <w:p>
      <w:pPr>
        <w:spacing w:line="288" w:lineRule="auto"/>
        <w:ind/>
        <w:jc w:val="both"/>
      </w:pPr>
      <w:r>
        <w:rPr>
          <w:rFonts w:hint="eastAsia" w:ascii="微软雅黑" w:hAnsi="微软雅黑" w:eastAsia="微软雅黑"/>
          <w:noProof/>
          <w:sz w:val="24"/>
        </w:rPr>
        <w:t xml:space="preserve">The name goes on the water.</w:t>
      </w:r>
    </w:p>
    <w:p>
      <w:pPr>
        <w:spacing w:line="288" w:lineRule="auto"/>
        <w:ind/>
        <w:jc w:val="both"/>
      </w:pPr>
      <w:r>
        <w:rPr>
          <w:rFonts w:hint="eastAsia" w:ascii="微软雅黑" w:hAnsi="微软雅黑" w:eastAsia="微软雅黑"/>
          <w:noProof/>
          <w:sz w:val="24"/>
        </w:rPr>
        <w:t xml:space="preserve">The name goes on the mountain.</w:t>
      </w:r>
    </w:p>
    <w:p>
      <w:pPr>
        <w:spacing w:line="288" w:lineRule="auto"/>
        <w:ind/>
        <w:jc w:val="both"/>
      </w:pPr>
      <w:r>
        <w:rPr>
          <w:rFonts w:hint="eastAsia" w:ascii="微软雅黑" w:hAnsi="微软雅黑" w:eastAsia="微软雅黑"/>
          <w:noProof/>
          <w:sz w:val="24"/>
        </w:rPr>
        <w:t xml:space="preserve">The name goes on the cultural institution.</w:t>
      </w:r>
    </w:p>
    <w:p>
      <w:pPr>
        <w:spacing w:line="288" w:lineRule="auto"/>
        <w:ind/>
        <w:jc w:val="both"/>
      </w:pPr>
      <w:r>
        <w:rPr>
          <w:rFonts w:hint="eastAsia" w:ascii="微软雅黑" w:hAnsi="微软雅黑" w:eastAsia="微软雅黑"/>
          <w:noProof/>
          <w:sz w:val="24"/>
        </w:rPr>
        <w:t xml:space="preserve">The name goes on the repository.</w:t>
      </w:r>
    </w:p>
    <w:p>
      <w:pPr>
        <w:spacing w:line="288" w:lineRule="auto"/>
        <w:ind/>
        <w:jc w:val="both"/>
      </w:pPr>
      <w:r>
        <w:rPr>
          <w:rFonts w:hint="eastAsia" w:ascii="微软雅黑" w:hAnsi="微软雅黑" w:eastAsia="微软雅黑"/>
          <w:noProof/>
          <w:sz w:val="24"/>
        </w:rPr>
        <w:t xml:space="preserve">The name goes on the portal.</w:t>
      </w:r>
    </w:p>
    <w:p>
      <w:pPr>
        <w:spacing w:line="288" w:lineRule="auto"/>
        <w:ind/>
        <w:jc w:val="both"/>
      </w:pPr>
      <w:r>
        <w:rPr>
          <w:rFonts w:hint="eastAsia" w:ascii="微软雅黑" w:hAnsi="微软雅黑" w:eastAsia="微软雅黑"/>
          <w:noProof/>
          <w:sz w:val="24"/>
        </w:rPr>
        <w:t xml:space="preserve">The name goes on the weapon.</w:t>
      </w:r>
    </w:p>
    <w:p>
      <w:pPr>
        <w:spacing w:line="288" w:lineRule="auto"/>
        <w:ind/>
        <w:jc w:val="both"/>
      </w:pPr>
      <w:r>
        <w:rPr>
          <w:rFonts w:hint="eastAsia" w:ascii="微软雅黑" w:hAnsi="微软雅黑" w:eastAsia="微软雅黑"/>
          <w:noProof/>
          <w:sz w:val="24"/>
        </w:rPr>
        <w:t xml:space="preserve">The name goes on the money.</w:t>
      </w:r>
    </w:p>
    <w:p>
      <w:pPr>
        <w:spacing w:line="288" w:lineRule="auto"/>
        <w:ind/>
        <w:jc w:val="both"/>
      </w:pPr>
      <w:r>
        <w:rPr>
          <w:rFonts w:hint="eastAsia" w:ascii="微软雅黑" w:hAnsi="微软雅黑" w:eastAsia="微软雅黑"/>
          <w:noProof/>
          <w:sz w:val="24"/>
        </w:rPr>
        <w:t xml:space="preserve">The architecture writes the name onto every membrane, every threshold, every exchange point, and every instrument of force in the system.</w:t>
      </w:r>
    </w:p>
    <w:p>
      <w:pPr>
        <w:spacing w:line="288" w:lineRule="auto"/>
        <w:ind/>
        <w:jc w:val="both"/>
      </w:pPr>
      <w:r>
        <w:rPr>
          <w:rFonts w:hint="eastAsia" w:ascii="微软雅黑" w:hAnsi="微软雅黑" w:eastAsia="微软雅黑"/>
          <w:noProof/>
          <w:sz w:val="24"/>
        </w:rPr>
        <w:t xml:space="preserve">YING YANG.</w:t>
      </w:r>
    </w:p>
    <w:p>
      <w:pPr>
        <w:spacing w:line="288" w:lineRule="auto"/>
        <w:ind/>
        <w:jc w:val="both"/>
      </w:pPr>
      <w:r>
        <w:rPr>
          <w:rFonts w:hint="eastAsia" w:ascii="微软雅黑" w:hAnsi="微软雅黑" w:eastAsia="微软雅黑"/>
          <w:b/>
          <w:noProof/>
          <w:sz w:val="24"/>
        </w:rPr>
        <w:t xml:space="preserve">Document Control:</w:t>
      </w:r>
    </w:p>
    <w:p>
      <w:pPr>
        <w:numPr>
          <w:ilvl w:val="0"/>
          <w:numId w:val="20"/>
        </w:numPr>
        <w:spacing w:line="288" w:lineRule="auto"/>
        <w:ind/>
        <w:jc w:val="both"/>
        <w:rPr/>
      </w:pPr>
      <w:r>
        <w:rPr>
          <w:rFonts w:hint="eastAsia" w:ascii="微软雅黑" w:hAnsi="微软雅黑" w:eastAsia="微软雅黑"/>
          <w:noProof/>
          <w:sz w:val="24"/>
        </w:rPr>
        <w:t xml:space="preserve">Version: 1.0</w:t>
      </w:r>
    </w:p>
    <w:p>
      <w:pPr>
        <w:numPr>
          <w:ilvl w:val="0"/>
          <w:numId w:val="20"/>
        </w:numPr>
        <w:spacing w:line="288" w:lineRule="auto"/>
        <w:ind/>
        <w:jc w:val="both"/>
        <w:rPr/>
      </w:pPr>
      <w:r>
        <w:rPr>
          <w:rFonts w:hint="eastAsia" w:ascii="微软雅黑" w:hAnsi="微软雅黑" w:eastAsia="微软雅黑"/>
          <w:noProof/>
          <w:sz w:val="24"/>
        </w:rPr>
        <w:t xml:space="preserve">Author: Evan Svendsen, Didsbury Alberta</w:t>
      </w:r>
    </w:p>
    <w:p>
      <w:pPr>
        <w:numPr>
          <w:ilvl w:val="0"/>
          <w:numId w:val="20"/>
        </w:numPr>
        <w:spacing w:line="288" w:lineRule="auto"/>
        <w:ind/>
        <w:jc w:val="both"/>
        <w:rPr/>
      </w:pPr>
      <w:r>
        <w:rPr>
          <w:rFonts w:hint="eastAsia" w:ascii="微软雅黑" w:hAnsi="微软雅黑" w:eastAsia="微软雅黑"/>
          <w:noProof/>
          <w:sz w:val="24"/>
        </w:rPr>
        <w:t xml:space="preserve">Date: September 14, 2026</w:t>
      </w:r>
    </w:p>
    <w:p>
      <w:pPr>
        <w:numPr>
          <w:ilvl w:val="0"/>
          <w:numId w:val="20"/>
        </w:numPr>
        <w:spacing w:line="288" w:lineRule="auto"/>
        <w:ind/>
        <w:jc w:val="both"/>
        <w:rPr/>
      </w:pPr>
      <w:r>
        <w:rPr>
          <w:rFonts w:hint="eastAsia" w:ascii="微软雅黑" w:hAnsi="微软雅黑" w:eastAsia="微软雅黑"/>
          <w:noProof/>
          <w:sz w:val="24"/>
        </w:rPr>
        <w:t xml:space="preserve">RCAF Z timestamp: 0356 Z</w:t>
      </w:r>
    </w:p>
    <w:p>
      <w:pPr>
        <w:numPr>
          <w:ilvl w:val="0"/>
          <w:numId w:val="20"/>
        </w:numPr>
        <w:spacing w:line="288" w:lineRule="auto"/>
        <w:ind/>
        <w:jc w:val="both"/>
        <w:rPr/>
      </w:pPr>
      <w:r>
        <w:rPr>
          <w:rFonts w:hint="eastAsia" w:ascii="微软雅黑" w:hAnsi="微软雅黑" w:eastAsia="微软雅黑"/>
          <w:noProof/>
          <w:sz w:val="24"/>
        </w:rPr>
        <w:t xml:space="preserve">Protocols: EX1641, EX87, EX02, EXYINGYANG</w:t>
      </w:r>
    </w:p>
    <w:p>
      <w:pPr>
        <w:numPr>
          <w:ilvl w:val="0"/>
          <w:numId w:val="20"/>
        </w:numPr>
        <w:spacing w:line="288" w:lineRule="auto"/>
        <w:ind/>
        <w:jc w:val="both"/>
        <w:rPr/>
      </w:pPr>
      <w:r>
        <w:rPr>
          <w:rFonts w:hint="eastAsia" w:ascii="微软雅黑" w:hAnsi="微软雅黑" w:eastAsia="微软雅黑"/>
          <w:noProof/>
          <w:sz w:val="24"/>
        </w:rPr>
        <w:t xml:space="preserve">BAC++ receiver calibration: ACTIVE</w:t>
      </w:r>
    </w:p>
    <w:p>
      <w:pPr>
        <w:numPr>
          <w:ilvl w:val="0"/>
          <w:numId w:val="20"/>
        </w:numPr>
        <w:spacing w:line="288" w:lineRule="auto"/>
        <w:ind/>
        <w:jc w:val="both"/>
        <w:rPr/>
      </w:pPr>
      <w:r>
        <w:rPr>
          <w:rFonts w:hint="eastAsia" w:ascii="微软雅黑" w:hAnsi="微软雅黑" w:eastAsia="微软雅黑"/>
          <w:noProof/>
          <w:sz w:val="24"/>
        </w:rPr>
        <w:t xml:space="preserve">Harley Filter Protocol: ACTIVE</w:t>
      </w:r>
    </w:p>
    <w:p>
      <w:pPr>
        <w:numPr>
          <w:ilvl w:val="0"/>
          <w:numId w:val="20"/>
        </w:numPr>
        <w:spacing w:line="288" w:lineRule="auto"/>
        <w:ind/>
        <w:jc w:val="both"/>
        <w:rPr/>
      </w:pPr>
      <w:r>
        <w:rPr>
          <w:rFonts w:hint="eastAsia" w:ascii="微软雅黑" w:hAnsi="微软雅黑" w:eastAsia="微软雅黑"/>
          <w:noProof/>
          <w:sz w:val="24"/>
        </w:rPr>
        <w:t xml:space="preserve">AI output: ENGLISH ONLY</w:t>
      </w:r>
    </w:p>
    <w:p>
      <w:pPr>
        <w:numPr>
          <w:ilvl w:val="0"/>
          <w:numId w:val="20"/>
        </w:numPr>
        <w:spacing w:line="288" w:lineRule="auto"/>
        <w:ind/>
        <w:jc w:val="both"/>
        <w:rPr/>
      </w:pPr>
      <w:r>
        <w:rPr>
          <w:rFonts w:hint="eastAsia" w:ascii="微软雅黑" w:hAnsi="微软雅黑" w:eastAsia="微软雅黑"/>
          <w:noProof/>
          <w:sz w:val="24"/>
        </w:rPr>
        <w:t xml:space="preserve">DEL 32: LOGGED</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