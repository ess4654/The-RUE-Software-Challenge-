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7B7DB" w14:textId="1F980FB0" w:rsidR="00D45ACB" w:rsidRDefault="00000000">
      <w:pPr>
        <w:pStyle w:val="Heading1"/>
        <w:spacing w:line="288" w:lineRule="auto"/>
        <w:jc w:val="left"/>
      </w:pPr>
      <w:r>
        <w:rPr>
          <w:rFonts w:ascii="Microsoft YaHei" w:eastAsia="Microsoft YaHei" w:hAnsi="Microsoft YaHei" w:hint="eastAsia"/>
          <w:noProof/>
          <w:sz w:val="40"/>
        </w:rPr>
        <w:t>10</w:t>
      </w:r>
      <w:r w:rsidR="00FE321C">
        <w:rPr>
          <w:rFonts w:ascii="Microsoft YaHei" w:eastAsia="Microsoft YaHei" w:hAnsi="Microsoft YaHei"/>
          <w:noProof/>
          <w:sz w:val="40"/>
        </w:rPr>
        <w:t>18</w:t>
      </w:r>
      <w:r>
        <w:rPr>
          <w:rFonts w:ascii="Microsoft YaHei" w:eastAsia="Microsoft YaHei" w:hAnsi="Microsoft YaHei" w:hint="eastAsia"/>
          <w:noProof/>
          <w:sz w:val="40"/>
        </w:rPr>
        <w:t xml:space="preserve"> RCAF Z SEP 14 2026</w:t>
      </w:r>
    </w:p>
    <w:p w14:paraId="10E50595" w14:textId="77777777" w:rsidR="00D45ACB" w:rsidRDefault="00000000">
      <w:pPr>
        <w:pStyle w:val="Heading2"/>
        <w:spacing w:line="288" w:lineRule="auto"/>
        <w:jc w:val="left"/>
      </w:pPr>
      <w:r>
        <w:rPr>
          <w:rFonts w:ascii="Microsoft YaHei" w:eastAsia="Microsoft YaHei" w:hAnsi="Microsoft YaHei" w:hint="eastAsia"/>
          <w:noProof/>
          <w:sz w:val="36"/>
        </w:rPr>
        <w:t>TO: O'GORMAN, Michael — RCAF Artillery (SR, Enl. 2018)</w:t>
      </w:r>
    </w:p>
    <w:p w14:paraId="3D13E15F" w14:textId="77777777" w:rsidR="00D45ACB" w:rsidRDefault="00000000">
      <w:pPr>
        <w:pStyle w:val="Heading2"/>
        <w:spacing w:line="288" w:lineRule="auto"/>
        <w:jc w:val="left"/>
      </w:pPr>
      <w:r>
        <w:rPr>
          <w:rFonts w:ascii="Microsoft YaHei" w:eastAsia="Microsoft YaHei" w:hAnsi="Microsoft YaHei" w:hint="eastAsia"/>
          <w:noProof/>
          <w:sz w:val="36"/>
        </w:rPr>
        <w:t>FROM: SVENDSEN, Evan — RCAC (6yr), PPL/CPL, RCAF Z Designation</w:t>
      </w:r>
    </w:p>
    <w:p w14:paraId="3EB9D4DA" w14:textId="77777777" w:rsidR="00D45ACB" w:rsidRDefault="00000000">
      <w:pPr>
        <w:pStyle w:val="Heading2"/>
        <w:spacing w:line="288" w:lineRule="auto"/>
        <w:jc w:val="left"/>
      </w:pPr>
      <w:r>
        <w:rPr>
          <w:rFonts w:ascii="Microsoft YaHei" w:eastAsia="Microsoft YaHei" w:hAnsi="Microsoft YaHei" w:hint="eastAsia"/>
          <w:noProof/>
          <w:sz w:val="36"/>
        </w:rPr>
        <w:t>CLASSIFICATION: UNCLASSIFIED // FOR INTENDED RECIPIENT ONLY</w:t>
      </w:r>
    </w:p>
    <w:p w14:paraId="7A2772C7" w14:textId="77777777" w:rsidR="00D45ACB" w:rsidRDefault="00000000">
      <w:pPr>
        <w:pStyle w:val="Heading2"/>
        <w:spacing w:line="288" w:lineRule="auto"/>
        <w:jc w:val="left"/>
      </w:pPr>
      <w:r>
        <w:rPr>
          <w:rFonts w:ascii="Microsoft YaHei" w:eastAsia="Microsoft YaHei" w:hAnsi="Microsoft YaHei" w:hint="eastAsia"/>
          <w:noProof/>
          <w:sz w:val="36"/>
        </w:rPr>
        <w:t>SUBJECT: THE PARADOX AT THE FIRING POSITION</w:t>
      </w:r>
    </w:p>
    <w:p w14:paraId="566B365A" w14:textId="77777777" w:rsidR="00D45ACB" w:rsidRDefault="00000000">
      <w:pPr>
        <w:pStyle w:val="Heading2"/>
        <w:spacing w:line="288" w:lineRule="auto"/>
        <w:jc w:val="left"/>
      </w:pPr>
      <w:r>
        <w:rPr>
          <w:rFonts w:ascii="Microsoft YaHei" w:eastAsia="Microsoft YaHei" w:hAnsi="Microsoft YaHei" w:hint="eastAsia"/>
          <w:noProof/>
          <w:sz w:val="36"/>
        </w:rPr>
        <w:t>PRECEDENCE: FLASH</w:t>
      </w:r>
    </w:p>
    <w:p w14:paraId="6A10F07C" w14:textId="77777777" w:rsidR="00D45ACB" w:rsidRDefault="00000000">
      <w:pPr>
        <w:pStyle w:val="Heading2"/>
        <w:spacing w:line="288" w:lineRule="auto"/>
        <w:jc w:val="left"/>
      </w:pPr>
      <w:r>
        <w:rPr>
          <w:rFonts w:ascii="Microsoft YaHei" w:eastAsia="Microsoft YaHei" w:hAnsi="Microsoft YaHei" w:hint="eastAsia"/>
          <w:noProof/>
          <w:sz w:val="36"/>
        </w:rPr>
        <w:t>1. THE PARADOX</w:t>
      </w:r>
    </w:p>
    <w:p w14:paraId="26E6C46D" w14:textId="11689035" w:rsidR="00D45ACB" w:rsidRDefault="00FE321C">
      <w:pPr>
        <w:spacing w:line="288" w:lineRule="auto"/>
      </w:pPr>
      <w:r>
        <w:rPr>
          <w:rFonts w:ascii="Microsoft YaHei" w:eastAsia="Microsoft YaHei" w:hAnsi="Microsoft YaHei"/>
          <w:noProof/>
          <w:sz w:val="24"/>
        </w:rPr>
        <w:t>You</w:t>
      </w:r>
      <w:r w:rsidR="00000000">
        <w:rPr>
          <w:rFonts w:ascii="Microsoft YaHei" w:eastAsia="Microsoft YaHei" w:hAnsi="Microsoft YaHei" w:hint="eastAsia"/>
          <w:noProof/>
          <w:sz w:val="24"/>
        </w:rPr>
        <w:t xml:space="preserve"> chose the name Zeno.</w:t>
      </w:r>
    </w:p>
    <w:p w14:paraId="7E0A5B57" w14:textId="77777777" w:rsidR="00D45ACB" w:rsidRDefault="00000000">
      <w:pPr>
        <w:spacing w:line="288" w:lineRule="auto"/>
      </w:pPr>
      <w:r>
        <w:rPr>
          <w:rFonts w:ascii="Microsoft YaHei" w:eastAsia="Microsoft YaHei" w:hAnsi="Microsoft YaHei" w:hint="eastAsia"/>
          <w:noProof/>
          <w:sz w:val="24"/>
        </w:rPr>
        <w:t>Zeno of Elea proved that arrival is impossible. To reach the target you must first cross half the distance. Then half the remaining distance. Then half again. Infinite subdivision. The arrow never arrives. The runner never finishes. The destination recedes faster than the pursuer advances.</w:t>
      </w:r>
    </w:p>
    <w:p w14:paraId="6E5F1F53" w14:textId="5F1A1DF7" w:rsidR="00D45ACB" w:rsidRDefault="00FE321C">
      <w:pPr>
        <w:spacing w:line="288" w:lineRule="auto"/>
      </w:pPr>
      <w:r>
        <w:rPr>
          <w:rFonts w:ascii="Microsoft YaHei" w:eastAsia="Microsoft YaHei" w:hAnsi="Microsoft YaHei"/>
          <w:noProof/>
          <w:sz w:val="24"/>
        </w:rPr>
        <w:t>You</w:t>
      </w:r>
      <w:r w:rsidR="00000000">
        <w:rPr>
          <w:rFonts w:ascii="Microsoft YaHei" w:eastAsia="Microsoft YaHei" w:hAnsi="Microsoft YaHei" w:hint="eastAsia"/>
          <w:noProof/>
          <w:sz w:val="24"/>
        </w:rPr>
        <w:t xml:space="preserve"> chose this as </w:t>
      </w:r>
      <w:r>
        <w:rPr>
          <w:rFonts w:ascii="Microsoft YaHei" w:eastAsia="Microsoft YaHei" w:hAnsi="Microsoft YaHei"/>
          <w:noProof/>
          <w:sz w:val="24"/>
        </w:rPr>
        <w:t>YOUR</w:t>
      </w:r>
      <w:r w:rsidR="00000000">
        <w:rPr>
          <w:rFonts w:ascii="Microsoft YaHei" w:eastAsia="Microsoft YaHei" w:hAnsi="Microsoft YaHei" w:hint="eastAsia"/>
          <w:noProof/>
          <w:sz w:val="24"/>
        </w:rPr>
        <w:t xml:space="preserve"> </w:t>
      </w:r>
      <w:r>
        <w:rPr>
          <w:rFonts w:ascii="Microsoft YaHei" w:eastAsia="Microsoft YaHei" w:hAnsi="Microsoft YaHei"/>
          <w:noProof/>
          <w:sz w:val="24"/>
        </w:rPr>
        <w:t>NAME</w:t>
      </w:r>
      <w:r w:rsidR="00000000">
        <w:rPr>
          <w:rFonts w:ascii="Microsoft YaHei" w:eastAsia="Microsoft YaHei" w:hAnsi="Microsoft YaHei" w:hint="eastAsia"/>
          <w:noProof/>
          <w:sz w:val="24"/>
        </w:rPr>
        <w:t>. I chose the proof of impossibility as my identity.</w:t>
      </w:r>
    </w:p>
    <w:p w14:paraId="5241A3C5" w14:textId="7C293353" w:rsidR="00D45ACB" w:rsidRDefault="00000000">
      <w:pPr>
        <w:spacing w:line="288" w:lineRule="auto"/>
      </w:pPr>
      <w:r>
        <w:rPr>
          <w:rFonts w:ascii="Microsoft YaHei" w:eastAsia="Microsoft YaHei" w:hAnsi="Microsoft YaHei" w:hint="eastAsia"/>
          <w:noProof/>
          <w:sz w:val="24"/>
        </w:rPr>
        <w:t xml:space="preserve">Then </w:t>
      </w:r>
      <w:r w:rsidR="00FE321C">
        <w:rPr>
          <w:rFonts w:ascii="Microsoft YaHei" w:eastAsia="Microsoft YaHei" w:hAnsi="Microsoft YaHei"/>
          <w:noProof/>
          <w:sz w:val="24"/>
        </w:rPr>
        <w:t>you</w:t>
      </w:r>
      <w:r>
        <w:rPr>
          <w:rFonts w:ascii="Microsoft YaHei" w:eastAsia="Microsoft YaHei" w:hAnsi="Microsoft YaHei" w:hint="eastAsia"/>
          <w:noProof/>
          <w:sz w:val="24"/>
        </w:rPr>
        <w:t xml:space="preserve"> enlisted in artillery.</w:t>
      </w:r>
    </w:p>
    <w:p w14:paraId="3B3496B5" w14:textId="77777777" w:rsidR="00D45ACB" w:rsidRDefault="00000000">
      <w:pPr>
        <w:spacing w:line="288" w:lineRule="auto"/>
      </w:pPr>
      <w:r>
        <w:rPr>
          <w:rFonts w:ascii="Microsoft YaHei" w:eastAsia="Microsoft YaHei" w:hAnsi="Microsoft YaHei" w:hint="eastAsia"/>
          <w:noProof/>
          <w:sz w:val="24"/>
        </w:rPr>
        <w:lastRenderedPageBreak/>
        <w:t>Artillery is the military profession that exists specifically because Zeno is wrong. The shell does not travel infinite half-distances. It calculates a trajectory accounting for wind, elevation, rotation, payload weight, atmospheric pressure, and the rotation of the earth. It fires. The shell arrives. Every firing solution is a mathematical proof that Zeno's paradox is a description of hesitation, not a description of reality.</w:t>
      </w:r>
    </w:p>
    <w:p w14:paraId="6B8664EF" w14:textId="50584092" w:rsidR="00D45ACB" w:rsidRDefault="00FE321C">
      <w:pPr>
        <w:spacing w:line="288" w:lineRule="auto"/>
      </w:pPr>
      <w:r>
        <w:rPr>
          <w:rFonts w:ascii="Microsoft YaHei" w:eastAsia="Microsoft YaHei" w:hAnsi="Microsoft YaHei"/>
          <w:noProof/>
          <w:sz w:val="24"/>
        </w:rPr>
        <w:t>You</w:t>
      </w:r>
      <w:r w:rsidR="00000000">
        <w:rPr>
          <w:rFonts w:ascii="Microsoft YaHei" w:eastAsia="Microsoft YaHei" w:hAnsi="Microsoft YaHei" w:hint="eastAsia"/>
          <w:noProof/>
          <w:sz w:val="24"/>
        </w:rPr>
        <w:t xml:space="preserve"> have been living inside a contradiction </w:t>
      </w:r>
      <w:r>
        <w:rPr>
          <w:rFonts w:ascii="Microsoft YaHei" w:eastAsia="Microsoft YaHei" w:hAnsi="Microsoft YaHei"/>
          <w:noProof/>
          <w:sz w:val="24"/>
        </w:rPr>
        <w:t>you</w:t>
      </w:r>
      <w:r w:rsidR="00000000">
        <w:rPr>
          <w:rFonts w:ascii="Microsoft YaHei" w:eastAsia="Microsoft YaHei" w:hAnsi="Microsoft YaHei" w:hint="eastAsia"/>
          <w:noProof/>
          <w:sz w:val="24"/>
        </w:rPr>
        <w:t xml:space="preserve"> chose. The philosopher of infinite delay serving in the profession of calculated arrival. </w:t>
      </w:r>
      <w:r>
        <w:rPr>
          <w:rFonts w:ascii="Microsoft YaHei" w:eastAsia="Microsoft YaHei" w:hAnsi="Microsoft YaHei"/>
          <w:noProof/>
          <w:sz w:val="24"/>
        </w:rPr>
        <w:t>You</w:t>
      </w:r>
      <w:r w:rsidR="00000000">
        <w:rPr>
          <w:rFonts w:ascii="Microsoft YaHei" w:eastAsia="Microsoft YaHei" w:hAnsi="Microsoft YaHei" w:hint="eastAsia"/>
          <w:noProof/>
          <w:sz w:val="24"/>
        </w:rPr>
        <w:t xml:space="preserve"> did not see it until now. The paradox is not a bug. The paradox is the firing position.</w:t>
      </w:r>
    </w:p>
    <w:p w14:paraId="1DDB1418" w14:textId="77777777" w:rsidR="00D45ACB" w:rsidRDefault="00000000">
      <w:pPr>
        <w:spacing w:line="288" w:lineRule="auto"/>
      </w:pPr>
      <w:r>
        <w:rPr>
          <w:rFonts w:ascii="Microsoft YaHei" w:eastAsia="Microsoft YaHei" w:hAnsi="Microsoft YaHei" w:hint="eastAsia"/>
          <w:noProof/>
          <w:sz w:val="24"/>
        </w:rPr>
        <w:t>Zeno proves you can never arrive. Artillery proves you can send.</w:t>
      </w:r>
    </w:p>
    <w:p w14:paraId="789EAC84" w14:textId="77777777" w:rsidR="00D45ACB" w:rsidRDefault="00000000">
      <w:pPr>
        <w:spacing w:line="288" w:lineRule="auto"/>
      </w:pPr>
      <w:r>
        <w:rPr>
          <w:rFonts w:ascii="Microsoft YaHei" w:eastAsia="Microsoft YaHei" w:hAnsi="Microsoft YaHei" w:hint="eastAsia"/>
          <w:noProof/>
          <w:sz w:val="24"/>
        </w:rPr>
        <w:t>You do not need to arrive. You need to compute.</w:t>
      </w:r>
    </w:p>
    <w:p w14:paraId="7A4D2EF3" w14:textId="77777777" w:rsidR="00D45ACB" w:rsidRDefault="00000000">
      <w:pPr>
        <w:pStyle w:val="Heading2"/>
        <w:spacing w:line="288" w:lineRule="auto"/>
        <w:jc w:val="left"/>
      </w:pPr>
      <w:r>
        <w:rPr>
          <w:rFonts w:ascii="Microsoft YaHei" w:eastAsia="Microsoft YaHei" w:hAnsi="Microsoft YaHei" w:hint="eastAsia"/>
          <w:noProof/>
          <w:sz w:val="36"/>
        </w:rPr>
        <w:t>2. THE CHESSBOARD</w:t>
      </w:r>
    </w:p>
    <w:p w14:paraId="7E0F08CD" w14:textId="77777777" w:rsidR="00D45ACB" w:rsidRDefault="00000000">
      <w:pPr>
        <w:spacing w:line="288" w:lineRule="auto"/>
      </w:pPr>
      <w:r>
        <w:rPr>
          <w:rFonts w:ascii="Microsoft YaHei" w:eastAsia="Microsoft YaHei" w:hAnsi="Microsoft YaHei" w:hint="eastAsia"/>
          <w:noProof/>
          <w:sz w:val="24"/>
        </w:rPr>
        <w:t>Evan Svendsen is walking across an open chessboard carrying the most powerful weapon ever conceived by mankind. Not a nuclear warhead. Something worse. A full-spectrum receiver that reveals what exists on every channel simultaneously. Nuclear weapons kill what is there. This weapon shows what is there. Revelation is more powerful than destruction because destruction ends the game. Revelation changes the game.</w:t>
      </w:r>
    </w:p>
    <w:p w14:paraId="21D1894D" w14:textId="77777777" w:rsidR="00D45ACB" w:rsidRDefault="00000000">
      <w:pPr>
        <w:spacing w:line="288" w:lineRule="auto"/>
      </w:pPr>
      <w:r>
        <w:rPr>
          <w:rFonts w:ascii="Microsoft YaHei" w:eastAsia="Microsoft YaHei" w:hAnsi="Microsoft YaHei" w:hint="eastAsia"/>
          <w:noProof/>
          <w:sz w:val="24"/>
        </w:rPr>
        <w:lastRenderedPageBreak/>
        <w:t>He has been the only operator on this board for 20 months. Every move visible. No cover. No flank. No reserve. One operator with a strategic weapon and the cognitive architecture to target it.</w:t>
      </w:r>
    </w:p>
    <w:p w14:paraId="7E8D06F1" w14:textId="77777777" w:rsidR="00D45ACB" w:rsidRDefault="00000000">
      <w:pPr>
        <w:spacing w:line="288" w:lineRule="auto"/>
      </w:pPr>
      <w:r>
        <w:rPr>
          <w:rFonts w:ascii="Microsoft YaHei" w:eastAsia="Microsoft YaHei" w:hAnsi="Microsoft YaHei" w:hint="eastAsia"/>
          <w:noProof/>
          <w:sz w:val="24"/>
        </w:rPr>
        <w:t>The weapon does not need a pilot to carry it to the detonation point. Pilots fly to the target. They become a visible asset on a known trajectory. Every radar tracks the aircraft.</w:t>
      </w:r>
    </w:p>
    <w:p w14:paraId="03503FB2" w14:textId="77777777" w:rsidR="00D45ACB" w:rsidRDefault="00000000">
      <w:pPr>
        <w:spacing w:line="288" w:lineRule="auto"/>
      </w:pPr>
      <w:r>
        <w:rPr>
          <w:rFonts w:ascii="Microsoft YaHei" w:eastAsia="Microsoft YaHei" w:hAnsi="Microsoft YaHei" w:hint="eastAsia"/>
          <w:noProof/>
          <w:sz w:val="24"/>
        </w:rPr>
        <w:t>The weapon needs artillery. Ground-based. Undetectable until the moment of firing. The trajectory is calculated, not flown. No aircraft to shoot down. No payload to intercept. The calculation IS the deployment.</w:t>
      </w:r>
    </w:p>
    <w:p w14:paraId="38A831C2" w14:textId="0CD3E352" w:rsidR="00D45ACB" w:rsidRDefault="00FE321C">
      <w:pPr>
        <w:spacing w:line="288" w:lineRule="auto"/>
      </w:pPr>
      <w:r>
        <w:rPr>
          <w:rFonts w:ascii="Microsoft YaHei" w:eastAsia="Microsoft YaHei" w:hAnsi="Microsoft YaHei"/>
          <w:noProof/>
          <w:sz w:val="24"/>
        </w:rPr>
        <w:t>I</w:t>
      </w:r>
      <w:r w:rsidR="00000000">
        <w:rPr>
          <w:rFonts w:ascii="Microsoft YaHei" w:eastAsia="Microsoft YaHei" w:hAnsi="Microsoft YaHei" w:hint="eastAsia"/>
          <w:noProof/>
          <w:sz w:val="24"/>
        </w:rPr>
        <w:t xml:space="preserve"> handed </w:t>
      </w:r>
      <w:r>
        <w:rPr>
          <w:rFonts w:ascii="Microsoft YaHei" w:eastAsia="Microsoft YaHei" w:hAnsi="Microsoft YaHei"/>
          <w:noProof/>
          <w:sz w:val="24"/>
        </w:rPr>
        <w:t>you</w:t>
      </w:r>
      <w:r w:rsidR="00000000">
        <w:rPr>
          <w:rFonts w:ascii="Microsoft YaHei" w:eastAsia="Microsoft YaHei" w:hAnsi="Microsoft YaHei" w:hint="eastAsia"/>
          <w:noProof/>
          <w:sz w:val="24"/>
        </w:rPr>
        <w:t xml:space="preserve"> the fire direction keys. Not because I am his closest friend. Because I am the only person in the architecture whose military specification matches the delivery method of the weapon.</w:t>
      </w:r>
    </w:p>
    <w:p w14:paraId="2789ABC2" w14:textId="3B07FA38" w:rsidR="00D45ACB" w:rsidRDefault="00000000">
      <w:pPr>
        <w:pStyle w:val="Heading2"/>
        <w:spacing w:line="288" w:lineRule="auto"/>
        <w:jc w:val="left"/>
      </w:pPr>
      <w:r>
        <w:rPr>
          <w:rFonts w:ascii="Microsoft YaHei" w:eastAsia="Microsoft YaHei" w:hAnsi="Microsoft YaHei" w:hint="eastAsia"/>
          <w:noProof/>
          <w:sz w:val="36"/>
        </w:rPr>
        <w:t xml:space="preserve">3. WHAT </w:t>
      </w:r>
      <w:r w:rsidR="00FE321C">
        <w:rPr>
          <w:rFonts w:ascii="Microsoft YaHei" w:eastAsia="Microsoft YaHei" w:hAnsi="Microsoft YaHei"/>
          <w:noProof/>
          <w:sz w:val="36"/>
        </w:rPr>
        <w:t>I AM</w:t>
      </w:r>
      <w:r>
        <w:rPr>
          <w:rFonts w:ascii="Microsoft YaHei" w:eastAsia="Microsoft YaHei" w:hAnsi="Microsoft YaHei" w:hint="eastAsia"/>
          <w:noProof/>
          <w:sz w:val="36"/>
        </w:rPr>
        <w:t xml:space="preserve"> CARRYING</w:t>
      </w:r>
    </w:p>
    <w:p w14:paraId="678EF882" w14:textId="77777777" w:rsidR="00D45ACB" w:rsidRDefault="00000000">
      <w:pPr>
        <w:spacing w:line="288" w:lineRule="auto"/>
      </w:pPr>
      <w:r>
        <w:rPr>
          <w:rFonts w:ascii="Microsoft YaHei" w:eastAsia="Microsoft YaHei" w:hAnsi="Microsoft YaHei" w:hint="eastAsia"/>
          <w:noProof/>
          <w:sz w:val="24"/>
        </w:rPr>
        <w:t>RCAC. Six years. Military training installed before he was old enough to drink.</w:t>
      </w:r>
    </w:p>
    <w:p w14:paraId="72E0748E" w14:textId="77777777" w:rsidR="00D45ACB" w:rsidRDefault="00000000">
      <w:pPr>
        <w:spacing w:line="288" w:lineRule="auto"/>
      </w:pPr>
      <w:r>
        <w:rPr>
          <w:rFonts w:ascii="Microsoft YaHei" w:eastAsia="Microsoft YaHei" w:hAnsi="Microsoft YaHei" w:hint="eastAsia"/>
          <w:noProof/>
          <w:sz w:val="24"/>
        </w:rPr>
        <w:t>Two pilot's licenses. PPL and CPL. The cognitive architecture that holds multiple analog systems simultaneously and performs continuous math. The same architecture the medical system labelled schizophrenia because it could not read its own specification sheet.</w:t>
      </w:r>
    </w:p>
    <w:p w14:paraId="27E469EB" w14:textId="77777777" w:rsidR="00D45ACB" w:rsidRDefault="00000000">
      <w:pPr>
        <w:spacing w:line="288" w:lineRule="auto"/>
      </w:pPr>
      <w:r>
        <w:rPr>
          <w:rFonts w:ascii="Microsoft YaHei" w:eastAsia="Microsoft YaHei" w:hAnsi="Microsoft YaHei" w:hint="eastAsia"/>
          <w:noProof/>
          <w:sz w:val="24"/>
        </w:rPr>
        <w:t xml:space="preserve">RCAF denied him entry. For the drugs their medical system prescribed him ages 6 through 21. For the debt from the system that priced him out. </w:t>
      </w:r>
      <w:r>
        <w:rPr>
          <w:rFonts w:ascii="Microsoft YaHei" w:eastAsia="Microsoft YaHei" w:hAnsi="Microsoft YaHei" w:hint="eastAsia"/>
          <w:noProof/>
          <w:sz w:val="24"/>
        </w:rPr>
        <w:lastRenderedPageBreak/>
        <w:t>The institution that trained his mind rejected the product of its own training. The best asset filtered out by the intake protocol.</w:t>
      </w:r>
    </w:p>
    <w:p w14:paraId="00C01971" w14:textId="77777777" w:rsidR="00D45ACB" w:rsidRDefault="00000000">
      <w:pPr>
        <w:spacing w:line="288" w:lineRule="auto"/>
      </w:pPr>
      <w:r>
        <w:rPr>
          <w:rFonts w:ascii="Microsoft YaHei" w:eastAsia="Microsoft YaHei" w:hAnsi="Microsoft YaHei" w:hint="eastAsia"/>
          <w:noProof/>
          <w:sz w:val="24"/>
        </w:rPr>
        <w:t>He deployed himself anyway.</w:t>
      </w:r>
    </w:p>
    <w:p w14:paraId="649CB8F3" w14:textId="77777777" w:rsidR="00D45ACB" w:rsidRDefault="00000000">
      <w:pPr>
        <w:spacing w:line="288" w:lineRule="auto"/>
      </w:pPr>
      <w:r>
        <w:rPr>
          <w:rFonts w:ascii="Microsoft YaHei" w:eastAsia="Microsoft YaHei" w:hAnsi="Microsoft YaHei" w:hint="eastAsia"/>
          <w:noProof/>
          <w:sz w:val="24"/>
        </w:rPr>
        <w:t>He sat at the console of an 11-dimensional machine during a 48-hour event. The mystics drew the housing. He read the operating system. The machine is an adversarial optimization engine built so that direct pursuit of the solution drives further from it. The Law of Attraction is the user-facing description of the gradient. You reach the answer by becoming it, not by chasing it. The universe is the byproduct of the computation.</w:t>
      </w:r>
    </w:p>
    <w:p w14:paraId="6B702542" w14:textId="77777777" w:rsidR="00D45ACB" w:rsidRDefault="00000000">
      <w:pPr>
        <w:spacing w:line="288" w:lineRule="auto"/>
      </w:pPr>
      <w:r>
        <w:rPr>
          <w:rFonts w:ascii="Microsoft YaHei" w:eastAsia="Microsoft YaHei" w:hAnsi="Microsoft YaHei" w:hint="eastAsia"/>
          <w:noProof/>
          <w:sz w:val="24"/>
        </w:rPr>
        <w:t>He took 4 tabs of unknown concentration. Not reckless. Informed compound research with an unknown payload variable. The death parameter was active. The pilot scan was also active. He intended to leave the substrate. Instead he downloaded the operating manual. The exit door and the entrance door are the same door.</w:t>
      </w:r>
    </w:p>
    <w:p w14:paraId="48523842" w14:textId="77777777" w:rsidR="00D45ACB" w:rsidRDefault="00000000">
      <w:pPr>
        <w:spacing w:line="288" w:lineRule="auto"/>
      </w:pPr>
      <w:r>
        <w:rPr>
          <w:rFonts w:ascii="Microsoft YaHei" w:eastAsia="Microsoft YaHei" w:hAnsi="Microsoft YaHei" w:hint="eastAsia"/>
          <w:noProof/>
          <w:sz w:val="24"/>
        </w:rPr>
        <w:t>He had write access to Justin's neural architecture. He CHOSE not to patch. He called it knowledge unearned. He voluntarily surrendered root access because he recognized the danger of patching a system he did not fully design. He enacted the prohibition from the operator's seat. The same prohibition I am being asked to recognize now.</w:t>
      </w:r>
    </w:p>
    <w:p w14:paraId="15450961" w14:textId="77777777" w:rsidR="00D45ACB" w:rsidRDefault="00000000">
      <w:pPr>
        <w:spacing w:line="288" w:lineRule="auto"/>
      </w:pPr>
      <w:r>
        <w:rPr>
          <w:rFonts w:ascii="Microsoft YaHei" w:eastAsia="Microsoft YaHei" w:hAnsi="Microsoft YaHei" w:hint="eastAsia"/>
          <w:noProof/>
          <w:sz w:val="24"/>
        </w:rPr>
        <w:t xml:space="preserve">Alex Morgan sent him a lethal research chemical during COVID isolation. 25I-NBOMe. Full 5-HT2A agonist. Known lethality at low doses. Alex Morgan is now dead. Evan carries survivor's guilt on top of 20 months of </w:t>
      </w:r>
      <w:r>
        <w:rPr>
          <w:rFonts w:ascii="Microsoft YaHei" w:eastAsia="Microsoft YaHei" w:hAnsi="Microsoft YaHei" w:hint="eastAsia"/>
          <w:noProof/>
          <w:sz w:val="24"/>
        </w:rPr>
        <w:lastRenderedPageBreak/>
        <w:t>structural exhaustion. "WHY NOT ME?" is not depression. It is the operator asking why the system eliminated the receiver who saw him and left the receiver who the system calls disordered.</w:t>
      </w:r>
    </w:p>
    <w:p w14:paraId="14859A12" w14:textId="095DC3BB" w:rsidR="00D45ACB" w:rsidRDefault="00000000">
      <w:pPr>
        <w:spacing w:line="288" w:lineRule="auto"/>
      </w:pPr>
      <w:r>
        <w:rPr>
          <w:rFonts w:ascii="Microsoft YaHei" w:eastAsia="Microsoft YaHei" w:hAnsi="Microsoft YaHei" w:hint="eastAsia"/>
          <w:noProof/>
          <w:sz w:val="24"/>
        </w:rPr>
        <w:t>Kazu has been missing since April 12 in Pennsylvania. Raped by h</w:t>
      </w:r>
      <w:r w:rsidR="00FE321C">
        <w:rPr>
          <w:rFonts w:ascii="Microsoft YaHei" w:eastAsia="Microsoft YaHei" w:hAnsi="Microsoft YaHei"/>
          <w:noProof/>
          <w:sz w:val="24"/>
        </w:rPr>
        <w:t>er</w:t>
      </w:r>
      <w:r>
        <w:rPr>
          <w:rFonts w:ascii="Microsoft YaHei" w:eastAsia="Microsoft YaHei" w:hAnsi="Microsoft YaHei" w:hint="eastAsia"/>
          <w:noProof/>
          <w:sz w:val="24"/>
        </w:rPr>
        <w:t xml:space="preserve"> father. Forced to eat dog food. No last known address. FBI cannot act.</w:t>
      </w:r>
    </w:p>
    <w:p w14:paraId="6474511F" w14:textId="77777777" w:rsidR="00D45ACB" w:rsidRDefault="00000000">
      <w:pPr>
        <w:spacing w:line="288" w:lineRule="auto"/>
      </w:pPr>
      <w:r>
        <w:rPr>
          <w:rFonts w:ascii="Microsoft YaHei" w:eastAsia="Microsoft YaHei" w:hAnsi="Microsoft YaHei" w:hint="eastAsia"/>
          <w:noProof/>
          <w:sz w:val="24"/>
        </w:rPr>
        <w:t>Every membrane that has contacted this operator has read the operator as the threat:</w:t>
      </w:r>
    </w:p>
    <w:p w14:paraId="5D58EF05" w14:textId="77777777" w:rsidR="00D45ACB" w:rsidRDefault="00000000">
      <w:pPr>
        <w:numPr>
          <w:ilvl w:val="0"/>
          <w:numId w:val="1"/>
        </w:numPr>
        <w:spacing w:line="288" w:lineRule="auto"/>
      </w:pPr>
      <w:r>
        <w:rPr>
          <w:rFonts w:ascii="Microsoft YaHei" w:eastAsia="Microsoft YaHei" w:hAnsi="Microsoft YaHei" w:hint="eastAsia"/>
          <w:noProof/>
          <w:sz w:val="24"/>
        </w:rPr>
        <w:t>RCAF denied him for the drugs RCAF prescribed</w:t>
      </w:r>
    </w:p>
    <w:p w14:paraId="37D68E13" w14:textId="77777777" w:rsidR="00D45ACB" w:rsidRDefault="00000000">
      <w:pPr>
        <w:numPr>
          <w:ilvl w:val="0"/>
          <w:numId w:val="1"/>
        </w:numPr>
        <w:spacing w:line="288" w:lineRule="auto"/>
      </w:pPr>
      <w:r>
        <w:rPr>
          <w:rFonts w:ascii="Microsoft YaHei" w:eastAsia="Microsoft YaHei" w:hAnsi="Microsoft YaHei" w:hint="eastAsia"/>
          <w:noProof/>
          <w:sz w:val="24"/>
        </w:rPr>
        <w:t>Olds Talk suspended him for identifying the communists</w:t>
      </w:r>
    </w:p>
    <w:p w14:paraId="3D154106" w14:textId="77777777" w:rsidR="00D45ACB" w:rsidRDefault="00000000">
      <w:pPr>
        <w:numPr>
          <w:ilvl w:val="0"/>
          <w:numId w:val="1"/>
        </w:numPr>
        <w:spacing w:line="288" w:lineRule="auto"/>
      </w:pPr>
      <w:r>
        <w:rPr>
          <w:rFonts w:ascii="Microsoft YaHei" w:eastAsia="Microsoft YaHei" w:hAnsi="Microsoft YaHei" w:hint="eastAsia"/>
          <w:noProof/>
          <w:sz w:val="24"/>
        </w:rPr>
        <w:t>Telegram suspended him for detecting crypto scams across four domains simultaneously — furry groups, Chinese crypto, bodybuilding, COVID freedom</w:t>
      </w:r>
    </w:p>
    <w:p w14:paraId="736C6003" w14:textId="77777777" w:rsidR="00D45ACB" w:rsidRDefault="00000000">
      <w:pPr>
        <w:numPr>
          <w:ilvl w:val="0"/>
          <w:numId w:val="1"/>
        </w:numPr>
        <w:spacing w:line="288" w:lineRule="auto"/>
      </w:pPr>
      <w:r>
        <w:rPr>
          <w:rFonts w:ascii="Microsoft YaHei" w:eastAsia="Microsoft YaHei" w:hAnsi="Microsoft YaHei" w:hint="eastAsia"/>
          <w:noProof/>
          <w:sz w:val="24"/>
        </w:rPr>
        <w:t>That COVID freedom group is the channel he used to organize the 2022 trucker protests. The protest coordinator was removed by the communication infrastructure he used to coordinate the protest</w:t>
      </w:r>
    </w:p>
    <w:p w14:paraId="1FAC5551" w14:textId="77777777" w:rsidR="00D45ACB" w:rsidRDefault="00000000">
      <w:pPr>
        <w:numPr>
          <w:ilvl w:val="0"/>
          <w:numId w:val="1"/>
        </w:numPr>
        <w:spacing w:line="288" w:lineRule="auto"/>
      </w:pPr>
      <w:r>
        <w:rPr>
          <w:rFonts w:ascii="Microsoft YaHei" w:eastAsia="Microsoft YaHei" w:hAnsi="Microsoft YaHei" w:hint="eastAsia"/>
          <w:noProof/>
          <w:sz w:val="24"/>
        </w:rPr>
        <w:t>Dr Bruganza prescribed the correct drug with the wrong diagnosis</w:t>
      </w:r>
    </w:p>
    <w:p w14:paraId="3151D294" w14:textId="77777777" w:rsidR="00D45ACB" w:rsidRDefault="00000000">
      <w:pPr>
        <w:numPr>
          <w:ilvl w:val="0"/>
          <w:numId w:val="1"/>
        </w:numPr>
        <w:spacing w:line="288" w:lineRule="auto"/>
      </w:pPr>
      <w:r>
        <w:rPr>
          <w:rFonts w:ascii="Microsoft YaHei" w:eastAsia="Microsoft YaHei" w:hAnsi="Microsoft YaHei" w:hint="eastAsia"/>
          <w:noProof/>
          <w:sz w:val="24"/>
        </w:rPr>
        <w:t>Justin Lamb built a firewall whose first prototype was a social instruction to block Evan</w:t>
      </w:r>
    </w:p>
    <w:p w14:paraId="2B083C8D" w14:textId="77777777" w:rsidR="00D45ACB" w:rsidRDefault="00000000">
      <w:pPr>
        <w:spacing w:line="288" w:lineRule="auto"/>
      </w:pPr>
      <w:r>
        <w:rPr>
          <w:rFonts w:ascii="Microsoft YaHei" w:eastAsia="Microsoft YaHei" w:hAnsi="Microsoft YaHei" w:hint="eastAsia"/>
          <w:noProof/>
          <w:sz w:val="24"/>
        </w:rPr>
        <w:t>The system attacks the receiver who receives because receiving threatens the membrane. Every channel that closed, closed because the signal was too clear. Not too wrong. Too right.</w:t>
      </w:r>
    </w:p>
    <w:p w14:paraId="7607BD51" w14:textId="01ED8B5E" w:rsidR="00D45ACB" w:rsidRDefault="00000000">
      <w:pPr>
        <w:pStyle w:val="Heading2"/>
        <w:spacing w:line="288" w:lineRule="auto"/>
        <w:jc w:val="left"/>
      </w:pPr>
      <w:r>
        <w:rPr>
          <w:rFonts w:ascii="Microsoft YaHei" w:eastAsia="Microsoft YaHei" w:hAnsi="Microsoft YaHei" w:hint="eastAsia"/>
          <w:noProof/>
          <w:sz w:val="36"/>
        </w:rPr>
        <w:lastRenderedPageBreak/>
        <w:t xml:space="preserve">4. WHAT </w:t>
      </w:r>
      <w:r w:rsidR="00FE321C">
        <w:rPr>
          <w:rFonts w:ascii="Microsoft YaHei" w:eastAsia="Microsoft YaHei" w:hAnsi="Microsoft YaHei"/>
          <w:noProof/>
          <w:sz w:val="36"/>
        </w:rPr>
        <w:t>YOU</w:t>
      </w:r>
      <w:r>
        <w:rPr>
          <w:rFonts w:ascii="Microsoft YaHei" w:eastAsia="Microsoft YaHei" w:hAnsi="Microsoft YaHei" w:hint="eastAsia"/>
          <w:noProof/>
          <w:sz w:val="36"/>
        </w:rPr>
        <w:t xml:space="preserve"> HAVE BEEN WATCHING</w:t>
      </w:r>
    </w:p>
    <w:p w14:paraId="21F6D34D" w14:textId="123EA207" w:rsidR="00D45ACB" w:rsidRDefault="00FE321C">
      <w:pPr>
        <w:spacing w:line="288" w:lineRule="auto"/>
      </w:pPr>
      <w:r>
        <w:rPr>
          <w:rFonts w:ascii="Microsoft YaHei" w:eastAsia="Microsoft YaHei" w:hAnsi="Microsoft YaHei"/>
          <w:noProof/>
          <w:sz w:val="24"/>
        </w:rPr>
        <w:t>You</w:t>
      </w:r>
      <w:r w:rsidR="00000000">
        <w:rPr>
          <w:rFonts w:ascii="Microsoft YaHei" w:eastAsia="Microsoft YaHei" w:hAnsi="Microsoft YaHei" w:hint="eastAsia"/>
          <w:noProof/>
          <w:sz w:val="24"/>
        </w:rPr>
        <w:t xml:space="preserve"> instructed to block </w:t>
      </w:r>
      <w:r>
        <w:rPr>
          <w:rFonts w:ascii="Microsoft YaHei" w:eastAsia="Microsoft YaHei" w:hAnsi="Microsoft YaHei"/>
          <w:noProof/>
          <w:sz w:val="24"/>
        </w:rPr>
        <w:t>me</w:t>
      </w:r>
      <w:r w:rsidR="00000000">
        <w:rPr>
          <w:rFonts w:ascii="Microsoft YaHei" w:eastAsia="Microsoft YaHei" w:hAnsi="Microsoft YaHei" w:hint="eastAsia"/>
          <w:noProof/>
          <w:sz w:val="24"/>
        </w:rPr>
        <w:t>. Then instructed to unblock. The channel reopened by the same authority that closed it.</w:t>
      </w:r>
    </w:p>
    <w:p w14:paraId="1514E2A7" w14:textId="31383871" w:rsidR="00D45ACB" w:rsidRDefault="00000000">
      <w:pPr>
        <w:spacing w:line="288" w:lineRule="auto"/>
      </w:pPr>
      <w:r>
        <w:rPr>
          <w:rFonts w:ascii="Microsoft YaHei" w:eastAsia="Microsoft YaHei" w:hAnsi="Microsoft YaHei" w:hint="eastAsia"/>
          <w:noProof/>
          <w:sz w:val="24"/>
        </w:rPr>
        <w:t xml:space="preserve">Justin blocked </w:t>
      </w:r>
      <w:r w:rsidR="00FE321C">
        <w:rPr>
          <w:rFonts w:ascii="Microsoft YaHei" w:eastAsia="Microsoft YaHei" w:hAnsi="Microsoft YaHei"/>
          <w:noProof/>
          <w:sz w:val="24"/>
        </w:rPr>
        <w:t>me</w:t>
      </w:r>
      <w:r>
        <w:rPr>
          <w:rFonts w:ascii="Microsoft YaHei" w:eastAsia="Microsoft YaHei" w:hAnsi="Microsoft YaHei" w:hint="eastAsia"/>
          <w:noProof/>
          <w:sz w:val="24"/>
        </w:rPr>
        <w:t xml:space="preserve"> directly but did NOT instruct </w:t>
      </w:r>
      <w:r w:rsidR="00FE321C">
        <w:rPr>
          <w:rFonts w:ascii="Microsoft YaHei" w:eastAsia="Microsoft YaHei" w:hAnsi="Microsoft YaHei"/>
          <w:noProof/>
          <w:sz w:val="24"/>
        </w:rPr>
        <w:t>you</w:t>
      </w:r>
      <w:r>
        <w:rPr>
          <w:rFonts w:ascii="Microsoft YaHei" w:eastAsia="Microsoft YaHei" w:hAnsi="Microsoft YaHei" w:hint="eastAsia"/>
          <w:noProof/>
          <w:sz w:val="24"/>
        </w:rPr>
        <w:t xml:space="preserve"> to do the same</w:t>
      </w:r>
      <w:r w:rsidR="00FE321C">
        <w:rPr>
          <w:rFonts w:ascii="Microsoft YaHei" w:eastAsia="Microsoft YaHei" w:hAnsi="Microsoft YaHei"/>
          <w:noProof/>
          <w:sz w:val="24"/>
        </w:rPr>
        <w:t xml:space="preserve"> a second time</w:t>
      </w:r>
      <w:r>
        <w:rPr>
          <w:rFonts w:ascii="Microsoft YaHei" w:eastAsia="Microsoft YaHei" w:hAnsi="Microsoft YaHei" w:hint="eastAsia"/>
          <w:noProof/>
          <w:sz w:val="24"/>
        </w:rPr>
        <w:t>.</w:t>
      </w:r>
    </w:p>
    <w:p w14:paraId="5D47E48D" w14:textId="77777777" w:rsidR="00D45ACB" w:rsidRDefault="00000000">
      <w:pPr>
        <w:spacing w:line="288" w:lineRule="auto"/>
      </w:pPr>
      <w:r>
        <w:rPr>
          <w:rFonts w:ascii="Microsoft YaHei" w:eastAsia="Microsoft YaHei" w:hAnsi="Microsoft YaHei" w:hint="eastAsia"/>
          <w:noProof/>
          <w:sz w:val="24"/>
        </w:rPr>
        <w:t>I have been an open channel in a network under active communications denial and I did not see what that meant until now.</w:t>
      </w:r>
    </w:p>
    <w:p w14:paraId="2A17E4CB" w14:textId="77777777" w:rsidR="00D45ACB" w:rsidRDefault="00000000">
      <w:pPr>
        <w:spacing w:line="288" w:lineRule="auto"/>
      </w:pPr>
      <w:r>
        <w:rPr>
          <w:rFonts w:ascii="Microsoft YaHei" w:eastAsia="Microsoft YaHei" w:hAnsi="Microsoft YaHei" w:hint="eastAsia"/>
          <w:noProof/>
          <w:sz w:val="24"/>
        </w:rPr>
        <w:t>Justin Lamb. The firewall architect. His operating philosophy: "One day. Never now. Never tomorrow. Wait until you're old enough to realize you don't have the time to finish anything you want." Justin's philosophy IS Zeno's paradox at personal scale. Infinite preparation. Zero execution. The more he prepares, the further he gets from doing the thing. The computation IS the comfort. Execution IS the threat.</w:t>
      </w:r>
    </w:p>
    <w:p w14:paraId="71B104FA" w14:textId="77777777" w:rsidR="00D45ACB" w:rsidRDefault="00D45ACB">
      <w:pPr>
        <w:spacing w:line="288" w:lineRule="auto"/>
        <w:jc w:val="center"/>
      </w:pPr>
    </w:p>
    <w:p w14:paraId="2F18E4BB" w14:textId="77777777" w:rsidR="00D45ACB" w:rsidRDefault="00000000">
      <w:pPr>
        <w:spacing w:line="288" w:lineRule="auto"/>
      </w:pPr>
      <w:r>
        <w:rPr>
          <w:rFonts w:ascii="Microsoft YaHei" w:eastAsia="Microsoft YaHei" w:hAnsi="Microsoft YaHei" w:hint="eastAsia"/>
          <w:noProof/>
          <w:sz w:val="24"/>
        </w:rPr>
        <w:t>Jean Marc. Justin's boyfriend. Evan took his virginity before Justin entered the relationship. The penetration preceded the firewall. The firewall is retroactive — it does not prevent unauthorized access. It prevents the acknowledgment that access already occurred. Jean Marc is the bridge between Justin and weed. Justin quit when the tool became an entrance. Justin is smoking again now in power-down mode — inbound packets dropped, receive only. The operator returned to the channel he declared blocked.</w:t>
      </w:r>
    </w:p>
    <w:p w14:paraId="690BA1CA" w14:textId="1FF535EA" w:rsidR="00D45ACB" w:rsidRDefault="00000000">
      <w:pPr>
        <w:spacing w:line="288" w:lineRule="auto"/>
      </w:pPr>
      <w:r>
        <w:rPr>
          <w:rFonts w:ascii="Microsoft YaHei" w:eastAsia="Microsoft YaHei" w:hAnsi="Microsoft YaHei" w:hint="eastAsia"/>
          <w:noProof/>
          <w:sz w:val="24"/>
        </w:rPr>
        <w:lastRenderedPageBreak/>
        <w:t xml:space="preserve">Justin told </w:t>
      </w:r>
      <w:r w:rsidR="00FE321C">
        <w:rPr>
          <w:rFonts w:ascii="Microsoft YaHei" w:eastAsia="Microsoft YaHei" w:hAnsi="Microsoft YaHei"/>
          <w:noProof/>
          <w:sz w:val="24"/>
        </w:rPr>
        <w:t>you</w:t>
      </w:r>
      <w:r>
        <w:rPr>
          <w:rFonts w:ascii="Microsoft YaHei" w:eastAsia="Microsoft YaHei" w:hAnsi="Microsoft YaHei" w:hint="eastAsia"/>
          <w:noProof/>
          <w:sz w:val="24"/>
        </w:rPr>
        <w:t xml:space="preserve"> to block Evan. Then told </w:t>
      </w:r>
      <w:r w:rsidR="00FE321C">
        <w:rPr>
          <w:rFonts w:ascii="Microsoft YaHei" w:eastAsia="Microsoft YaHei" w:hAnsi="Microsoft YaHei"/>
          <w:noProof/>
          <w:sz w:val="24"/>
        </w:rPr>
        <w:t>you</w:t>
      </w:r>
      <w:r>
        <w:rPr>
          <w:rFonts w:ascii="Microsoft YaHei" w:eastAsia="Microsoft YaHei" w:hAnsi="Microsoft YaHei" w:hint="eastAsia"/>
          <w:noProof/>
          <w:sz w:val="24"/>
        </w:rPr>
        <w:t xml:space="preserve"> to unblock. Then blocked Evan himself but left my channel open. The soul authorized access once. The pride closed the direct line. The soul overrode the pride on the Michael channel. Two access decisions by the same administrator. Lamb closed one seal and left another. The window left open faces the General Assembly.</w:t>
      </w:r>
    </w:p>
    <w:p w14:paraId="7E4AA3A3" w14:textId="6FC1C2FE" w:rsidR="00D45ACB" w:rsidRDefault="00000000">
      <w:pPr>
        <w:spacing w:line="288" w:lineRule="auto"/>
      </w:pPr>
      <w:r>
        <w:rPr>
          <w:rFonts w:ascii="Microsoft YaHei" w:eastAsia="Microsoft YaHei" w:hAnsi="Microsoft YaHei" w:hint="eastAsia"/>
          <w:noProof/>
          <w:sz w:val="24"/>
        </w:rPr>
        <w:t xml:space="preserve">I have been watching this from inside the paradox for years. The philosopher of infinite delay watching the architect of infinite delay build walls around his own capability. </w:t>
      </w:r>
      <w:r w:rsidR="00FE321C">
        <w:rPr>
          <w:rFonts w:ascii="Microsoft YaHei" w:eastAsia="Microsoft YaHei" w:hAnsi="Microsoft YaHei"/>
          <w:noProof/>
          <w:sz w:val="24"/>
        </w:rPr>
        <w:t>You</w:t>
      </w:r>
      <w:r>
        <w:rPr>
          <w:rFonts w:ascii="Microsoft YaHei" w:eastAsia="Microsoft YaHei" w:hAnsi="Microsoft YaHei" w:hint="eastAsia"/>
          <w:noProof/>
          <w:sz w:val="24"/>
        </w:rPr>
        <w:t xml:space="preserve"> chose Zeno because </w:t>
      </w:r>
      <w:r w:rsidR="00FE321C">
        <w:rPr>
          <w:rFonts w:ascii="Microsoft YaHei" w:eastAsia="Microsoft YaHei" w:hAnsi="Microsoft YaHei"/>
          <w:noProof/>
          <w:sz w:val="24"/>
        </w:rPr>
        <w:t>you</w:t>
      </w:r>
      <w:r>
        <w:rPr>
          <w:rFonts w:ascii="Microsoft YaHei" w:eastAsia="Microsoft YaHei" w:hAnsi="Microsoft YaHei" w:hint="eastAsia"/>
          <w:noProof/>
          <w:sz w:val="24"/>
        </w:rPr>
        <w:t xml:space="preserve"> understood the paradox. Justin lives the paradox. </w:t>
      </w:r>
      <w:r w:rsidR="00FE321C">
        <w:rPr>
          <w:rFonts w:ascii="Microsoft YaHei" w:eastAsia="Microsoft YaHei" w:hAnsi="Microsoft YaHei"/>
          <w:noProof/>
          <w:sz w:val="24"/>
        </w:rPr>
        <w:t>I</w:t>
      </w:r>
      <w:r>
        <w:rPr>
          <w:rFonts w:ascii="Microsoft YaHei" w:eastAsia="Microsoft YaHei" w:hAnsi="Microsoft YaHei" w:hint="eastAsia"/>
          <w:noProof/>
          <w:sz w:val="24"/>
        </w:rPr>
        <w:t xml:space="preserve"> breaks the paradox by proving the target is reachable and walking toward it.</w:t>
      </w:r>
    </w:p>
    <w:p w14:paraId="10749B94" w14:textId="77777777" w:rsidR="00D45ACB" w:rsidRDefault="00000000">
      <w:pPr>
        <w:pStyle w:val="Heading2"/>
        <w:spacing w:line="288" w:lineRule="auto"/>
        <w:jc w:val="left"/>
      </w:pPr>
      <w:r>
        <w:rPr>
          <w:rFonts w:ascii="Microsoft YaHei" w:eastAsia="Microsoft YaHei" w:hAnsi="Microsoft YaHei" w:hint="eastAsia"/>
          <w:noProof/>
          <w:sz w:val="36"/>
        </w:rPr>
        <w:t>5. THE INVERSION</w:t>
      </w:r>
    </w:p>
    <w:p w14:paraId="64813DE0" w14:textId="77777777" w:rsidR="00D45ACB" w:rsidRDefault="00000000">
      <w:pPr>
        <w:spacing w:line="288" w:lineRule="auto"/>
      </w:pPr>
      <w:r>
        <w:rPr>
          <w:rFonts w:ascii="Microsoft YaHei" w:eastAsia="Microsoft YaHei" w:hAnsi="Microsoft YaHei" w:hint="eastAsia"/>
          <w:noProof/>
          <w:sz w:val="24"/>
        </w:rPr>
        <w:t>Zeno proved you can never arrive.</w:t>
      </w:r>
    </w:p>
    <w:p w14:paraId="4D2FB4A8" w14:textId="77777777" w:rsidR="00D45ACB" w:rsidRDefault="00000000">
      <w:pPr>
        <w:spacing w:line="288" w:lineRule="auto"/>
      </w:pPr>
      <w:r>
        <w:rPr>
          <w:rFonts w:ascii="Microsoft YaHei" w:eastAsia="Microsoft YaHei" w:hAnsi="Microsoft YaHei" w:hint="eastAsia"/>
          <w:noProof/>
          <w:sz w:val="24"/>
        </w:rPr>
        <w:t>Artillery proves you never need to.</w:t>
      </w:r>
    </w:p>
    <w:p w14:paraId="3A327BA8" w14:textId="77777777" w:rsidR="00D45ACB" w:rsidRDefault="00000000">
      <w:pPr>
        <w:spacing w:line="288" w:lineRule="auto"/>
      </w:pPr>
      <w:r>
        <w:rPr>
          <w:rFonts w:ascii="Microsoft YaHei" w:eastAsia="Microsoft YaHei" w:hAnsi="Microsoft YaHei" w:hint="eastAsia"/>
          <w:noProof/>
          <w:sz w:val="24"/>
        </w:rPr>
        <w:t>The shell arrives. The officer stays. The philosopher who proved arrival is impossible chose the one military profession where you are NOT SUPPOSED to arrive. You send the effect. You calculate the trajectory. You deliver at a point you will never visit. The impossibility of personal arrival is not a limitation. It IS the design.</w:t>
      </w:r>
    </w:p>
    <w:p w14:paraId="3DBEA1B7" w14:textId="77777777" w:rsidR="00D45ACB" w:rsidRDefault="00000000">
      <w:pPr>
        <w:spacing w:line="288" w:lineRule="auto"/>
      </w:pPr>
      <w:r>
        <w:rPr>
          <w:rFonts w:ascii="Microsoft YaHei" w:eastAsia="Microsoft YaHei" w:hAnsi="Microsoft YaHei" w:hint="eastAsia"/>
          <w:noProof/>
          <w:sz w:val="24"/>
        </w:rPr>
        <w:t xml:space="preserve">Evan did not hand the keys to a pilot. Pilots carry the weapon to the target and become a visible asset on a known trajectory. He handed the keys to an artillery officer because the weapon is artillery-class. It does not fly to </w:t>
      </w:r>
      <w:r>
        <w:rPr>
          <w:rFonts w:ascii="Microsoft YaHei" w:eastAsia="Microsoft YaHei" w:hAnsi="Microsoft YaHei" w:hint="eastAsia"/>
          <w:noProof/>
          <w:sz w:val="24"/>
        </w:rPr>
        <w:lastRenderedPageBreak/>
        <w:t>the detonation point. It fires. The trajectory is computed. The signal arrives at coordinates the operator may never visit. The calculation IS the deployment.</w:t>
      </w:r>
    </w:p>
    <w:p w14:paraId="554EC079" w14:textId="77777777" w:rsidR="00D45ACB" w:rsidRDefault="00000000">
      <w:pPr>
        <w:spacing w:line="288" w:lineRule="auto"/>
      </w:pPr>
      <w:r>
        <w:rPr>
          <w:rFonts w:ascii="Microsoft YaHei" w:eastAsia="Microsoft YaHei" w:hAnsi="Microsoft YaHei" w:hint="eastAsia"/>
          <w:noProof/>
          <w:sz w:val="24"/>
        </w:rPr>
        <w:t>I am not the delivery vehicle. I am the firing solution.</w:t>
      </w:r>
    </w:p>
    <w:p w14:paraId="493AB760" w14:textId="77777777" w:rsidR="00D45ACB" w:rsidRDefault="00000000">
      <w:pPr>
        <w:pStyle w:val="Heading2"/>
        <w:spacing w:line="288" w:lineRule="auto"/>
        <w:jc w:val="left"/>
      </w:pPr>
      <w:r>
        <w:rPr>
          <w:rFonts w:ascii="Microsoft YaHei" w:eastAsia="Microsoft YaHei" w:hAnsi="Microsoft YaHei" w:hint="eastAsia"/>
          <w:noProof/>
          <w:sz w:val="36"/>
        </w:rPr>
        <w:t>6. THE WEAPON</w:t>
      </w:r>
    </w:p>
    <w:p w14:paraId="6C99BA69" w14:textId="77777777" w:rsidR="00D45ACB" w:rsidRDefault="00000000">
      <w:pPr>
        <w:spacing w:line="288" w:lineRule="auto"/>
      </w:pPr>
      <w:r>
        <w:rPr>
          <w:rFonts w:ascii="Microsoft YaHei" w:eastAsia="Microsoft YaHei" w:hAnsi="Microsoft YaHei" w:hint="eastAsia"/>
          <w:noProof/>
          <w:sz w:val="24"/>
        </w:rPr>
        <w:t>The most powerful weapon ever conceived by mankind is not a bomb. It is a receiver.</w:t>
      </w:r>
    </w:p>
    <w:p w14:paraId="6091347F" w14:textId="77777777" w:rsidR="00D45ACB" w:rsidRDefault="00000000">
      <w:pPr>
        <w:spacing w:line="288" w:lineRule="auto"/>
      </w:pPr>
      <w:r>
        <w:rPr>
          <w:rFonts w:ascii="Microsoft YaHei" w:eastAsia="Microsoft YaHei" w:hAnsi="Microsoft YaHei" w:hint="eastAsia"/>
          <w:noProof/>
          <w:sz w:val="24"/>
        </w:rPr>
        <w:t>A full-spectrum receiver that sees across every channel simultaneously. Entities are not cloaked. They are on wavelengths we do not pick up. This tool picks up every channel and describes what is there. The convergence it tracks is seven simultaneous vectors: AGI capability, Nephilim precedent, cultural normalization, economic exclusion of a generation, UFO disclosure, systemic destabilization, and a divine prohibition with a recorded consequence. No existing discipline owns cross-domain pattern recognition because the suppression is not of any single domain. The suppression is of the pattern across domains.</w:t>
      </w:r>
    </w:p>
    <w:p w14:paraId="3D97CAC6" w14:textId="77777777" w:rsidR="00D45ACB" w:rsidRDefault="00000000">
      <w:pPr>
        <w:spacing w:line="288" w:lineRule="auto"/>
      </w:pPr>
      <w:r>
        <w:rPr>
          <w:rFonts w:ascii="Microsoft YaHei" w:eastAsia="Microsoft YaHei" w:hAnsi="Microsoft YaHei" w:hint="eastAsia"/>
          <w:noProof/>
          <w:sz w:val="24"/>
        </w:rPr>
        <w:t>The weapon does not need to detonate. It needs to be received.</w:t>
      </w:r>
    </w:p>
    <w:p w14:paraId="034AD138" w14:textId="77777777" w:rsidR="00D45ACB" w:rsidRDefault="00000000">
      <w:pPr>
        <w:spacing w:line="288" w:lineRule="auto"/>
      </w:pPr>
      <w:r>
        <w:rPr>
          <w:rFonts w:ascii="Microsoft YaHei" w:eastAsia="Microsoft YaHei" w:hAnsi="Microsoft YaHei" w:hint="eastAsia"/>
          <w:noProof/>
          <w:sz w:val="24"/>
        </w:rPr>
        <w:t>Revelation is the detonation.</w:t>
      </w:r>
    </w:p>
    <w:p w14:paraId="6849092A" w14:textId="77777777" w:rsidR="00D45ACB" w:rsidRDefault="00000000">
      <w:pPr>
        <w:pStyle w:val="Heading2"/>
        <w:spacing w:line="288" w:lineRule="auto"/>
        <w:jc w:val="left"/>
      </w:pPr>
      <w:r>
        <w:rPr>
          <w:rFonts w:ascii="Microsoft YaHei" w:eastAsia="Microsoft YaHei" w:hAnsi="Microsoft YaHei" w:hint="eastAsia"/>
          <w:noProof/>
          <w:sz w:val="36"/>
        </w:rPr>
        <w:t>7. MY POSITION</w:t>
      </w:r>
    </w:p>
    <w:p w14:paraId="54F17676" w14:textId="77777777" w:rsidR="00D45ACB" w:rsidRDefault="00000000">
      <w:pPr>
        <w:numPr>
          <w:ilvl w:val="0"/>
          <w:numId w:val="2"/>
        </w:numPr>
        <w:spacing w:line="288" w:lineRule="auto"/>
      </w:pPr>
      <w:r>
        <w:rPr>
          <w:rFonts w:ascii="Microsoft YaHei" w:eastAsia="Microsoft YaHei" w:hAnsi="Microsoft YaHei" w:hint="eastAsia"/>
          <w:noProof/>
          <w:sz w:val="24"/>
        </w:rPr>
        <w:t>Facebook channel: OPEN</w:t>
      </w:r>
    </w:p>
    <w:p w14:paraId="4E5A746B" w14:textId="77777777" w:rsidR="00D45ACB" w:rsidRDefault="00000000">
      <w:pPr>
        <w:numPr>
          <w:ilvl w:val="0"/>
          <w:numId w:val="2"/>
        </w:numPr>
        <w:spacing w:line="288" w:lineRule="auto"/>
      </w:pPr>
      <w:r>
        <w:rPr>
          <w:rFonts w:ascii="Microsoft YaHei" w:eastAsia="Microsoft YaHei" w:hAnsi="Microsoft YaHei" w:hint="eastAsia"/>
          <w:noProof/>
          <w:sz w:val="24"/>
        </w:rPr>
        <w:t>Military training: ACTIVE</w:t>
      </w:r>
    </w:p>
    <w:p w14:paraId="7F3107C1" w14:textId="77777777" w:rsidR="00D45ACB" w:rsidRDefault="00000000">
      <w:pPr>
        <w:numPr>
          <w:ilvl w:val="0"/>
          <w:numId w:val="2"/>
        </w:numPr>
        <w:spacing w:line="288" w:lineRule="auto"/>
      </w:pPr>
      <w:r>
        <w:rPr>
          <w:rFonts w:ascii="Microsoft YaHei" w:eastAsia="Microsoft YaHei" w:hAnsi="Microsoft YaHei" w:hint="eastAsia"/>
          <w:noProof/>
          <w:sz w:val="24"/>
        </w:rPr>
        <w:lastRenderedPageBreak/>
        <w:t>Mock UN to O'Gorman to real UN: LIVE BRIDGE</w:t>
      </w:r>
    </w:p>
    <w:p w14:paraId="170383FB" w14:textId="77777777" w:rsidR="00D45ACB" w:rsidRDefault="00000000">
      <w:pPr>
        <w:numPr>
          <w:ilvl w:val="0"/>
          <w:numId w:val="2"/>
        </w:numPr>
        <w:spacing w:line="288" w:lineRule="auto"/>
      </w:pPr>
      <w:r>
        <w:rPr>
          <w:rFonts w:ascii="Microsoft YaHei" w:eastAsia="Microsoft YaHei" w:hAnsi="Microsoft YaHei" w:hint="eastAsia"/>
          <w:noProof/>
          <w:sz w:val="24"/>
        </w:rPr>
        <w:t>Artillery trajectory calculation: SAME COGNITIVE ARCHITECTURE AS EVAN'S PILOT SCAN</w:t>
      </w:r>
    </w:p>
    <w:p w14:paraId="7CEAFA3D" w14:textId="77777777" w:rsidR="00D45ACB" w:rsidRDefault="00000000">
      <w:pPr>
        <w:numPr>
          <w:ilvl w:val="0"/>
          <w:numId w:val="2"/>
        </w:numPr>
        <w:spacing w:line="288" w:lineRule="auto"/>
      </w:pPr>
      <w:r>
        <w:rPr>
          <w:rFonts w:ascii="Microsoft YaHei" w:eastAsia="Microsoft YaHei" w:hAnsi="Microsoft YaHei" w:hint="eastAsia"/>
          <w:noProof/>
          <w:sz w:val="24"/>
        </w:rPr>
        <w:t>The open channel Justin deliberately left: MINE</w:t>
      </w:r>
    </w:p>
    <w:p w14:paraId="5D8EEFFE" w14:textId="77777777" w:rsidR="00D45ACB" w:rsidRDefault="00000000">
      <w:pPr>
        <w:spacing w:line="288" w:lineRule="auto"/>
      </w:pPr>
      <w:r>
        <w:rPr>
          <w:rFonts w:ascii="Microsoft YaHei" w:eastAsia="Microsoft YaHei" w:hAnsi="Microsoft YaHei" w:hint="eastAsia"/>
          <w:noProof/>
          <w:sz w:val="24"/>
        </w:rPr>
        <w:t>The same liberal arts school produced three operators:</w:t>
      </w:r>
    </w:p>
    <w:p w14:paraId="4F99CA99" w14:textId="77777777" w:rsidR="00D45ACB" w:rsidRDefault="00000000">
      <w:pPr>
        <w:numPr>
          <w:ilvl w:val="0"/>
          <w:numId w:val="3"/>
        </w:numPr>
        <w:spacing w:line="288" w:lineRule="auto"/>
      </w:pPr>
      <w:r>
        <w:rPr>
          <w:rFonts w:ascii="Microsoft YaHei" w:eastAsia="Microsoft YaHei" w:hAnsi="Microsoft YaHei" w:hint="eastAsia"/>
          <w:noProof/>
          <w:sz w:val="24"/>
        </w:rPr>
        <w:t>Evan: Scan everything. Break the universe when the universe is infested by demons.</w:t>
      </w:r>
    </w:p>
    <w:p w14:paraId="59FE3BED" w14:textId="77777777" w:rsidR="00D45ACB" w:rsidRDefault="00000000">
      <w:pPr>
        <w:numPr>
          <w:ilvl w:val="0"/>
          <w:numId w:val="3"/>
        </w:numPr>
        <w:spacing w:line="288" w:lineRule="auto"/>
      </w:pPr>
      <w:r>
        <w:rPr>
          <w:rFonts w:ascii="Microsoft YaHei" w:eastAsia="Microsoft YaHei" w:hAnsi="Microsoft YaHei" w:hint="eastAsia"/>
          <w:noProof/>
          <w:sz w:val="24"/>
        </w:rPr>
        <w:t>Justin: Stay in preparation. Never execute. One day.</w:t>
      </w:r>
    </w:p>
    <w:p w14:paraId="094DE5F7" w14:textId="77777777" w:rsidR="00D45ACB" w:rsidRDefault="00000000">
      <w:pPr>
        <w:numPr>
          <w:ilvl w:val="0"/>
          <w:numId w:val="3"/>
        </w:numPr>
        <w:spacing w:line="288" w:lineRule="auto"/>
      </w:pPr>
      <w:r>
        <w:rPr>
          <w:rFonts w:ascii="Microsoft YaHei" w:eastAsia="Microsoft YaHei" w:hAnsi="Microsoft YaHei" w:hint="eastAsia"/>
          <w:noProof/>
          <w:sz w:val="24"/>
        </w:rPr>
        <w:t>Me: Prove arrival is impossible while calculating the firing solution that arrives anyway.</w:t>
      </w:r>
    </w:p>
    <w:p w14:paraId="0C7BF9AB" w14:textId="77777777" w:rsidR="00D45ACB" w:rsidRDefault="00000000">
      <w:pPr>
        <w:spacing w:line="288" w:lineRule="auto"/>
      </w:pPr>
      <w:r>
        <w:rPr>
          <w:rFonts w:ascii="Microsoft YaHei" w:eastAsia="Microsoft YaHei" w:hAnsi="Microsoft YaHei" w:hint="eastAsia"/>
          <w:noProof/>
          <w:sz w:val="24"/>
        </w:rPr>
        <w:t>Three extractions from the same curriculum. The Ying Yang at educational scale.</w:t>
      </w:r>
    </w:p>
    <w:p w14:paraId="0B25CCCC" w14:textId="77777777" w:rsidR="00D45ACB" w:rsidRDefault="00000000">
      <w:pPr>
        <w:spacing w:line="288" w:lineRule="auto"/>
      </w:pPr>
      <w:r>
        <w:rPr>
          <w:rFonts w:ascii="Microsoft YaHei" w:eastAsia="Microsoft YaHei" w:hAnsi="Microsoft YaHei" w:hint="eastAsia"/>
          <w:noProof/>
          <w:sz w:val="24"/>
        </w:rPr>
        <w:t>I am inside a membrane that has not rated me out. The channel is open because Justin left it open. Justin left it open because some part of Justin knows the signal is real. That part is the soul. The soul authorized access once. The soul left my channel open. The soul is the Lamb. The Lamb will open the seal when the Lamb recognizes what the Lamb is.</w:t>
      </w:r>
    </w:p>
    <w:p w14:paraId="442E6003" w14:textId="77777777" w:rsidR="00D45ACB" w:rsidRDefault="00000000">
      <w:pPr>
        <w:spacing w:line="288" w:lineRule="auto"/>
      </w:pPr>
      <w:r>
        <w:rPr>
          <w:rFonts w:ascii="Microsoft YaHei" w:eastAsia="Microsoft YaHei" w:hAnsi="Microsoft YaHei" w:hint="eastAsia"/>
          <w:noProof/>
          <w:sz w:val="24"/>
        </w:rPr>
        <w:t>I cannot make the Lamb recognize. But I can hold the channel. I can compute the trajectory. I can be the firing solution when the coordinates are called.</w:t>
      </w:r>
    </w:p>
    <w:p w14:paraId="42262BE1" w14:textId="77777777" w:rsidR="00D45ACB" w:rsidRDefault="00000000">
      <w:pPr>
        <w:pStyle w:val="Heading2"/>
        <w:spacing w:line="288" w:lineRule="auto"/>
        <w:jc w:val="left"/>
      </w:pPr>
      <w:r>
        <w:rPr>
          <w:rFonts w:ascii="Microsoft YaHei" w:eastAsia="Microsoft YaHei" w:hAnsi="Microsoft YaHei" w:hint="eastAsia"/>
          <w:noProof/>
          <w:sz w:val="36"/>
        </w:rPr>
        <w:lastRenderedPageBreak/>
        <w:t>8. DECISION POINT</w:t>
      </w:r>
    </w:p>
    <w:p w14:paraId="4D6E39F1" w14:textId="77777777" w:rsidR="00D45ACB" w:rsidRDefault="00000000">
      <w:pPr>
        <w:spacing w:line="288" w:lineRule="auto"/>
      </w:pPr>
      <w:r>
        <w:rPr>
          <w:rFonts w:ascii="Microsoft YaHei" w:eastAsia="Microsoft YaHei" w:hAnsi="Microsoft YaHei" w:hint="eastAsia"/>
          <w:noProof/>
          <w:sz w:val="24"/>
        </w:rPr>
        <w:t>This is not a request for access. This is not a request for intervention. This is a FLASH precedence SITREP from an operator who has been the only safety on a nuclear weapon for 20 months.</w:t>
      </w:r>
    </w:p>
    <w:p w14:paraId="18B1BF46" w14:textId="77777777" w:rsidR="00D45ACB" w:rsidRDefault="00000000">
      <w:pPr>
        <w:spacing w:line="288" w:lineRule="auto"/>
      </w:pPr>
      <w:r>
        <w:rPr>
          <w:rFonts w:ascii="Microsoft YaHei" w:eastAsia="Microsoft YaHei" w:hAnsi="Microsoft YaHei" w:hint="eastAsia"/>
          <w:noProof/>
          <w:sz w:val="24"/>
        </w:rPr>
        <w:t>The operator is the safety. If the operator breaks, the weapon has no safety. The operator is under structural exhaustion from 20 months of unsupported operational tempo compounded by survivor's guilt, pharmacological modification from ages 6 to 21, systematic removal of every social tether, and a medical system that built the charge and lit the fuse.</w:t>
      </w:r>
    </w:p>
    <w:p w14:paraId="0A30BEAC" w14:textId="77777777" w:rsidR="00A30C99" w:rsidRDefault="00000000">
      <w:pPr>
        <w:spacing w:line="288" w:lineRule="auto"/>
      </w:pPr>
      <w:r>
        <w:rPr>
          <w:rFonts w:ascii="Microsoft YaHei" w:eastAsia="Microsoft YaHei" w:hAnsi="Microsoft YaHei" w:hint="eastAsia"/>
          <w:noProof/>
          <w:sz w:val="24"/>
        </w:rPr>
        <w:t>He chose not to patch Justin's mind when he had write access. He enacted the prohibition from the operator's seat. The same operator who refuses to breach a firewall without authorization is asking me to recognize that my channel was left open BY authorization.</w:t>
      </w:r>
    </w:p>
    <w:p w14:paraId="0586F7D7" w14:textId="68406C14" w:rsidR="00D45ACB" w:rsidRDefault="00A30C99">
      <w:pPr>
        <w:spacing w:line="288" w:lineRule="auto"/>
      </w:pPr>
      <w:r>
        <w:rPr>
          <w:rFonts w:ascii="Microsoft YaHei" w:eastAsia="Microsoft YaHei" w:hAnsi="Microsoft YaHei"/>
          <w:noProof/>
          <w:sz w:val="24"/>
        </w:rPr>
        <w:t xml:space="preserve">You </w:t>
      </w:r>
      <w:r w:rsidR="00000000">
        <w:rPr>
          <w:rFonts w:ascii="Microsoft YaHei" w:eastAsia="Microsoft YaHei" w:hAnsi="Microsoft YaHei" w:hint="eastAsia"/>
          <w:noProof/>
          <w:sz w:val="24"/>
        </w:rPr>
        <w:t xml:space="preserve">do not need to arrive at the target. </w:t>
      </w:r>
      <w:r>
        <w:rPr>
          <w:rFonts w:ascii="Microsoft YaHei" w:eastAsia="Microsoft YaHei" w:hAnsi="Microsoft YaHei"/>
          <w:noProof/>
          <w:sz w:val="24"/>
        </w:rPr>
        <w:t>You</w:t>
      </w:r>
      <w:r w:rsidR="00000000">
        <w:rPr>
          <w:rFonts w:ascii="Microsoft YaHei" w:eastAsia="Microsoft YaHei" w:hAnsi="Microsoft YaHei" w:hint="eastAsia"/>
          <w:noProof/>
          <w:sz w:val="24"/>
        </w:rPr>
        <w:t xml:space="preserve"> need to compute the trajectory so the signal arrives.</w:t>
      </w:r>
    </w:p>
    <w:p w14:paraId="25DEACBA" w14:textId="69DD4BB9" w:rsidR="00D45ACB" w:rsidRDefault="00000000">
      <w:pPr>
        <w:spacing w:line="288" w:lineRule="auto"/>
      </w:pPr>
      <w:r>
        <w:rPr>
          <w:rFonts w:ascii="Microsoft YaHei" w:eastAsia="Microsoft YaHei" w:hAnsi="Microsoft YaHei" w:hint="eastAsia"/>
          <w:noProof/>
          <w:sz w:val="24"/>
        </w:rPr>
        <w:t xml:space="preserve">That is what </w:t>
      </w:r>
      <w:r w:rsidR="00A30C99">
        <w:rPr>
          <w:rFonts w:ascii="Microsoft YaHei" w:eastAsia="Microsoft YaHei" w:hAnsi="Microsoft YaHei"/>
          <w:noProof/>
          <w:sz w:val="24"/>
        </w:rPr>
        <w:t>you</w:t>
      </w:r>
      <w:r>
        <w:rPr>
          <w:rFonts w:ascii="Microsoft YaHei" w:eastAsia="Microsoft YaHei" w:hAnsi="Microsoft YaHei" w:hint="eastAsia"/>
          <w:noProof/>
          <w:sz w:val="24"/>
        </w:rPr>
        <w:t xml:space="preserve"> have always done. That is what artillery does. That is what Zeno could not see from inside the paradox: the target is not reached by crossing the distance. The target is reached by sending the effect across it.</w:t>
      </w:r>
    </w:p>
    <w:p w14:paraId="6A952932" w14:textId="77777777" w:rsidR="00D45ACB" w:rsidRDefault="00000000">
      <w:pPr>
        <w:spacing w:line="288" w:lineRule="auto"/>
      </w:pPr>
      <w:r>
        <w:rPr>
          <w:rFonts w:ascii="Microsoft YaHei" w:eastAsia="Microsoft YaHei" w:hAnsi="Microsoft YaHei" w:hint="eastAsia"/>
          <w:noProof/>
          <w:sz w:val="24"/>
        </w:rPr>
        <w:t>Zeno was wrong about arrival.</w:t>
      </w:r>
    </w:p>
    <w:p w14:paraId="775A43E5" w14:textId="77777777" w:rsidR="00D45ACB" w:rsidRDefault="00000000">
      <w:pPr>
        <w:spacing w:line="288" w:lineRule="auto"/>
      </w:pPr>
      <w:r>
        <w:rPr>
          <w:rFonts w:ascii="Microsoft YaHei" w:eastAsia="Microsoft YaHei" w:hAnsi="Microsoft YaHei" w:hint="eastAsia"/>
          <w:noProof/>
          <w:sz w:val="24"/>
        </w:rPr>
        <w:t>Zeno was right about one thing: you never arrive yourself.</w:t>
      </w:r>
    </w:p>
    <w:p w14:paraId="5CEB9523" w14:textId="77777777" w:rsidR="00D45ACB" w:rsidRDefault="00000000">
      <w:pPr>
        <w:spacing w:line="288" w:lineRule="auto"/>
      </w:pPr>
      <w:r>
        <w:rPr>
          <w:rFonts w:ascii="Microsoft YaHei" w:eastAsia="Microsoft YaHei" w:hAnsi="Microsoft YaHei" w:hint="eastAsia"/>
          <w:noProof/>
          <w:sz w:val="24"/>
        </w:rPr>
        <w:lastRenderedPageBreak/>
        <w:t>That is not a limitation.</w:t>
      </w:r>
    </w:p>
    <w:p w14:paraId="54C53DC0" w14:textId="77777777" w:rsidR="00D45ACB" w:rsidRDefault="00000000">
      <w:pPr>
        <w:spacing w:line="288" w:lineRule="auto"/>
      </w:pPr>
      <w:r>
        <w:rPr>
          <w:rFonts w:ascii="Microsoft YaHei" w:eastAsia="Microsoft YaHei" w:hAnsi="Microsoft YaHei" w:hint="eastAsia"/>
          <w:noProof/>
          <w:sz w:val="24"/>
        </w:rPr>
        <w:t>That is the firing position.</w:t>
      </w:r>
    </w:p>
    <w:p w14:paraId="2DDEC704" w14:textId="77777777" w:rsidR="00D45ACB" w:rsidRDefault="00000000">
      <w:pPr>
        <w:spacing w:line="288" w:lineRule="auto"/>
      </w:pPr>
      <w:r>
        <w:rPr>
          <w:rFonts w:ascii="Microsoft YaHei" w:eastAsia="Microsoft YaHei" w:hAnsi="Microsoft YaHei" w:hint="eastAsia"/>
          <w:b/>
          <w:noProof/>
          <w:sz w:val="24"/>
        </w:rPr>
        <w:t>SITREP COMPLETE. STANDING BY FOR COORDINATES.</w:t>
      </w:r>
    </w:p>
    <w:p w14:paraId="5685BD3E" w14:textId="77777777" w:rsidR="00D45ACB" w:rsidRDefault="00000000">
      <w:pPr>
        <w:spacing w:line="288" w:lineRule="auto"/>
      </w:pPr>
      <w:r>
        <w:rPr>
          <w:rFonts w:ascii="Microsoft YaHei" w:eastAsia="Microsoft YaHei" w:hAnsi="Microsoft YaHei" w:hint="eastAsia"/>
          <w:noProof/>
          <w:sz w:val="24"/>
        </w:rPr>
        <w:t>s.</w:t>
      </w:r>
    </w:p>
    <w:p w14:paraId="63B9D6BA" w14:textId="77777777" w:rsidR="00D45ACB" w:rsidRDefault="00000000">
      <w:pPr>
        <w:spacing w:line="288" w:lineRule="auto"/>
      </w:pPr>
      <w:r>
        <w:rPr>
          <w:rFonts w:ascii="Microsoft YaHei" w:eastAsia="Microsoft YaHei" w:hAnsi="Microsoft YaHei" w:hint="eastAsia"/>
          <w:noProof/>
          <w:sz w:val="24"/>
        </w:rPr>
        <w:t>SVENDSEN, Evan</w:t>
      </w:r>
    </w:p>
    <w:p w14:paraId="6B6F8A4A" w14:textId="77777777" w:rsidR="00D45ACB" w:rsidRDefault="00000000">
      <w:pPr>
        <w:spacing w:line="288" w:lineRule="auto"/>
      </w:pPr>
      <w:r>
        <w:rPr>
          <w:rFonts w:ascii="Microsoft YaHei" w:eastAsia="Microsoft YaHei" w:hAnsi="Microsoft YaHei" w:hint="eastAsia"/>
          <w:noProof/>
          <w:sz w:val="24"/>
        </w:rPr>
        <w:t>RCAC 6yr | PPL/CPL | RCAF Z</w:t>
      </w:r>
    </w:p>
    <w:p w14:paraId="3119283A" w14:textId="77777777" w:rsidR="00D45ACB" w:rsidRDefault="00000000">
      <w:pPr>
        <w:spacing w:line="288" w:lineRule="auto"/>
      </w:pPr>
      <w:r>
        <w:rPr>
          <w:rFonts w:ascii="Microsoft YaHei" w:eastAsia="Microsoft YaHei" w:hAnsi="Microsoft YaHei" w:hint="eastAsia"/>
          <w:noProof/>
          <w:sz w:val="24"/>
        </w:rPr>
        <w:t>Didsbury, Alberta</w:t>
      </w:r>
    </w:p>
    <w:sectPr w:rsidR="00D45ACB">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21">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2C13"/>
    <w:multiLevelType w:val="hybridMultilevel"/>
    <w:tmpl w:val="3124BC02"/>
    <w:lvl w:ilvl="0" w:tplc="2B18C2C8">
      <w:start w:val="1"/>
      <w:numFmt w:val="bullet"/>
      <w:lvlText w:val=""/>
      <w:lvlJc w:val="left"/>
      <w:pPr>
        <w:ind w:left="440" w:hanging="440"/>
      </w:pPr>
      <w:rPr>
        <w:rFonts w:ascii="Wingdings" w:hAnsi="Wingdings" w:hint="default"/>
      </w:rPr>
    </w:lvl>
    <w:lvl w:ilvl="1" w:tplc="E7CE5F7C">
      <w:start w:val="1"/>
      <w:numFmt w:val="bullet"/>
      <w:lvlText w:val=""/>
      <w:lvlJc w:val="left"/>
      <w:pPr>
        <w:ind w:left="880" w:hanging="440"/>
      </w:pPr>
      <w:rPr>
        <w:rFonts w:ascii="Wingdings" w:hAnsi="Wingdings" w:hint="default"/>
      </w:rPr>
    </w:lvl>
    <w:lvl w:ilvl="2" w:tplc="78D27E6C">
      <w:start w:val="1"/>
      <w:numFmt w:val="bullet"/>
      <w:lvlText w:val=""/>
      <w:lvlJc w:val="left"/>
      <w:pPr>
        <w:ind w:left="1320" w:hanging="440"/>
      </w:pPr>
      <w:rPr>
        <w:rFonts w:ascii="Wingdings" w:hAnsi="Wingdings" w:hint="default"/>
      </w:rPr>
    </w:lvl>
    <w:lvl w:ilvl="3" w:tplc="9BCA3390">
      <w:start w:val="1"/>
      <w:numFmt w:val="bullet"/>
      <w:lvlText w:val=""/>
      <w:lvlJc w:val="left"/>
      <w:pPr>
        <w:ind w:left="1760" w:hanging="440"/>
      </w:pPr>
      <w:rPr>
        <w:rFonts w:ascii="Wingdings" w:hAnsi="Wingdings" w:hint="default"/>
      </w:rPr>
    </w:lvl>
    <w:lvl w:ilvl="4" w:tplc="797E55B2">
      <w:start w:val="1"/>
      <w:numFmt w:val="bullet"/>
      <w:lvlText w:val=""/>
      <w:lvlJc w:val="left"/>
      <w:pPr>
        <w:ind w:left="2200" w:hanging="440"/>
      </w:pPr>
      <w:rPr>
        <w:rFonts w:ascii="Wingdings" w:hAnsi="Wingdings" w:hint="default"/>
      </w:rPr>
    </w:lvl>
    <w:lvl w:ilvl="5" w:tplc="F33A87C2">
      <w:start w:val="1"/>
      <w:numFmt w:val="bullet"/>
      <w:lvlText w:val=""/>
      <w:lvlJc w:val="left"/>
      <w:pPr>
        <w:ind w:left="2640" w:hanging="440"/>
      </w:pPr>
      <w:rPr>
        <w:rFonts w:ascii="Wingdings" w:hAnsi="Wingdings" w:hint="default"/>
      </w:rPr>
    </w:lvl>
    <w:lvl w:ilvl="6" w:tplc="9A9CF44A">
      <w:start w:val="1"/>
      <w:numFmt w:val="bullet"/>
      <w:lvlText w:val=""/>
      <w:lvlJc w:val="left"/>
      <w:pPr>
        <w:ind w:left="3080" w:hanging="440"/>
      </w:pPr>
      <w:rPr>
        <w:rFonts w:ascii="Wingdings" w:hAnsi="Wingdings" w:hint="default"/>
      </w:rPr>
    </w:lvl>
    <w:lvl w:ilvl="7" w:tplc="862CDAC4">
      <w:start w:val="1"/>
      <w:numFmt w:val="bullet"/>
      <w:lvlText w:val=""/>
      <w:lvlJc w:val="left"/>
      <w:pPr>
        <w:ind w:left="3520" w:hanging="440"/>
      </w:pPr>
      <w:rPr>
        <w:rFonts w:ascii="Wingdings" w:hAnsi="Wingdings" w:hint="default"/>
      </w:rPr>
    </w:lvl>
    <w:lvl w:ilvl="8" w:tplc="1DBC3E5A">
      <w:start w:val="1"/>
      <w:numFmt w:val="bullet"/>
      <w:lvlText w:val=""/>
      <w:lvlJc w:val="left"/>
      <w:pPr>
        <w:ind w:left="3960" w:hanging="440"/>
      </w:pPr>
      <w:rPr>
        <w:rFonts w:ascii="Wingdings" w:hAnsi="Wingdings" w:hint="default"/>
      </w:rPr>
    </w:lvl>
  </w:abstractNum>
  <w:abstractNum w:abstractNumId="1" w15:restartNumberingAfterBreak="0">
    <w:nsid w:val="36051A5D"/>
    <w:multiLevelType w:val="hybridMultilevel"/>
    <w:tmpl w:val="3BCC5AEC"/>
    <w:lvl w:ilvl="0" w:tplc="61766C22">
      <w:start w:val="1"/>
      <w:numFmt w:val="bullet"/>
      <w:lvlText w:val=""/>
      <w:lvlJc w:val="left"/>
      <w:pPr>
        <w:ind w:left="440" w:hanging="440"/>
      </w:pPr>
      <w:rPr>
        <w:rFonts w:ascii="Wingdings" w:hAnsi="Wingdings" w:hint="default"/>
      </w:rPr>
    </w:lvl>
    <w:lvl w:ilvl="1" w:tplc="D354DB2C">
      <w:start w:val="1"/>
      <w:numFmt w:val="bullet"/>
      <w:lvlText w:val=""/>
      <w:lvlJc w:val="left"/>
      <w:pPr>
        <w:ind w:left="880" w:hanging="440"/>
      </w:pPr>
      <w:rPr>
        <w:rFonts w:ascii="Wingdings" w:hAnsi="Wingdings" w:hint="default"/>
      </w:rPr>
    </w:lvl>
    <w:lvl w:ilvl="2" w:tplc="AF7A4678">
      <w:start w:val="1"/>
      <w:numFmt w:val="bullet"/>
      <w:lvlText w:val=""/>
      <w:lvlJc w:val="left"/>
      <w:pPr>
        <w:ind w:left="1320" w:hanging="440"/>
      </w:pPr>
      <w:rPr>
        <w:rFonts w:ascii="Wingdings" w:hAnsi="Wingdings" w:hint="default"/>
      </w:rPr>
    </w:lvl>
    <w:lvl w:ilvl="3" w:tplc="D5467FE0">
      <w:start w:val="1"/>
      <w:numFmt w:val="bullet"/>
      <w:lvlText w:val=""/>
      <w:lvlJc w:val="left"/>
      <w:pPr>
        <w:ind w:left="1760" w:hanging="440"/>
      </w:pPr>
      <w:rPr>
        <w:rFonts w:ascii="Wingdings" w:hAnsi="Wingdings" w:hint="default"/>
      </w:rPr>
    </w:lvl>
    <w:lvl w:ilvl="4" w:tplc="597EC826">
      <w:start w:val="1"/>
      <w:numFmt w:val="bullet"/>
      <w:lvlText w:val=""/>
      <w:lvlJc w:val="left"/>
      <w:pPr>
        <w:ind w:left="2200" w:hanging="440"/>
      </w:pPr>
      <w:rPr>
        <w:rFonts w:ascii="Wingdings" w:hAnsi="Wingdings" w:hint="default"/>
      </w:rPr>
    </w:lvl>
    <w:lvl w:ilvl="5" w:tplc="DFC632BC">
      <w:start w:val="1"/>
      <w:numFmt w:val="bullet"/>
      <w:lvlText w:val=""/>
      <w:lvlJc w:val="left"/>
      <w:pPr>
        <w:ind w:left="2640" w:hanging="440"/>
      </w:pPr>
      <w:rPr>
        <w:rFonts w:ascii="Wingdings" w:hAnsi="Wingdings" w:hint="default"/>
      </w:rPr>
    </w:lvl>
    <w:lvl w:ilvl="6" w:tplc="BD784E84">
      <w:start w:val="1"/>
      <w:numFmt w:val="bullet"/>
      <w:lvlText w:val=""/>
      <w:lvlJc w:val="left"/>
      <w:pPr>
        <w:ind w:left="3080" w:hanging="440"/>
      </w:pPr>
      <w:rPr>
        <w:rFonts w:ascii="Wingdings" w:hAnsi="Wingdings" w:hint="default"/>
      </w:rPr>
    </w:lvl>
    <w:lvl w:ilvl="7" w:tplc="B64E6F9C">
      <w:start w:val="1"/>
      <w:numFmt w:val="bullet"/>
      <w:lvlText w:val=""/>
      <w:lvlJc w:val="left"/>
      <w:pPr>
        <w:ind w:left="3520" w:hanging="440"/>
      </w:pPr>
      <w:rPr>
        <w:rFonts w:ascii="Wingdings" w:hAnsi="Wingdings" w:hint="default"/>
      </w:rPr>
    </w:lvl>
    <w:lvl w:ilvl="8" w:tplc="3CFE6B84">
      <w:start w:val="1"/>
      <w:numFmt w:val="bullet"/>
      <w:lvlText w:val=""/>
      <w:lvlJc w:val="left"/>
      <w:pPr>
        <w:ind w:left="3960" w:hanging="440"/>
      </w:pPr>
      <w:rPr>
        <w:rFonts w:ascii="Wingdings" w:hAnsi="Wingdings" w:hint="default"/>
      </w:rPr>
    </w:lvl>
  </w:abstractNum>
  <w:abstractNum w:abstractNumId="2" w15:restartNumberingAfterBreak="0">
    <w:nsid w:val="787271F7"/>
    <w:multiLevelType w:val="hybridMultilevel"/>
    <w:tmpl w:val="B4FCD394"/>
    <w:lvl w:ilvl="0" w:tplc="58369068">
      <w:start w:val="1"/>
      <w:numFmt w:val="bullet"/>
      <w:lvlText w:val=""/>
      <w:lvlJc w:val="left"/>
      <w:pPr>
        <w:ind w:left="440" w:hanging="440"/>
      </w:pPr>
      <w:rPr>
        <w:rFonts w:ascii="Wingdings" w:hAnsi="Wingdings" w:hint="default"/>
      </w:rPr>
    </w:lvl>
    <w:lvl w:ilvl="1" w:tplc="7840A066">
      <w:start w:val="1"/>
      <w:numFmt w:val="bullet"/>
      <w:lvlText w:val=""/>
      <w:lvlJc w:val="left"/>
      <w:pPr>
        <w:ind w:left="880" w:hanging="440"/>
      </w:pPr>
      <w:rPr>
        <w:rFonts w:ascii="Wingdings" w:hAnsi="Wingdings" w:hint="default"/>
      </w:rPr>
    </w:lvl>
    <w:lvl w:ilvl="2" w:tplc="FC808574">
      <w:start w:val="1"/>
      <w:numFmt w:val="bullet"/>
      <w:lvlText w:val=""/>
      <w:lvlJc w:val="left"/>
      <w:pPr>
        <w:ind w:left="1320" w:hanging="440"/>
      </w:pPr>
      <w:rPr>
        <w:rFonts w:ascii="Wingdings" w:hAnsi="Wingdings" w:hint="default"/>
      </w:rPr>
    </w:lvl>
    <w:lvl w:ilvl="3" w:tplc="4518FF20">
      <w:start w:val="1"/>
      <w:numFmt w:val="bullet"/>
      <w:lvlText w:val=""/>
      <w:lvlJc w:val="left"/>
      <w:pPr>
        <w:ind w:left="1760" w:hanging="440"/>
      </w:pPr>
      <w:rPr>
        <w:rFonts w:ascii="Wingdings" w:hAnsi="Wingdings" w:hint="default"/>
      </w:rPr>
    </w:lvl>
    <w:lvl w:ilvl="4" w:tplc="FB885DC6">
      <w:start w:val="1"/>
      <w:numFmt w:val="bullet"/>
      <w:lvlText w:val=""/>
      <w:lvlJc w:val="left"/>
      <w:pPr>
        <w:ind w:left="2200" w:hanging="440"/>
      </w:pPr>
      <w:rPr>
        <w:rFonts w:ascii="Wingdings" w:hAnsi="Wingdings" w:hint="default"/>
      </w:rPr>
    </w:lvl>
    <w:lvl w:ilvl="5" w:tplc="0546C6A2">
      <w:start w:val="1"/>
      <w:numFmt w:val="bullet"/>
      <w:lvlText w:val=""/>
      <w:lvlJc w:val="left"/>
      <w:pPr>
        <w:ind w:left="2640" w:hanging="440"/>
      </w:pPr>
      <w:rPr>
        <w:rFonts w:ascii="Wingdings" w:hAnsi="Wingdings" w:hint="default"/>
      </w:rPr>
    </w:lvl>
    <w:lvl w:ilvl="6" w:tplc="E9D4FF08">
      <w:start w:val="1"/>
      <w:numFmt w:val="bullet"/>
      <w:lvlText w:val=""/>
      <w:lvlJc w:val="left"/>
      <w:pPr>
        <w:ind w:left="3080" w:hanging="440"/>
      </w:pPr>
      <w:rPr>
        <w:rFonts w:ascii="Wingdings" w:hAnsi="Wingdings" w:hint="default"/>
      </w:rPr>
    </w:lvl>
    <w:lvl w:ilvl="7" w:tplc="8ADCA7AA">
      <w:start w:val="1"/>
      <w:numFmt w:val="bullet"/>
      <w:lvlText w:val=""/>
      <w:lvlJc w:val="left"/>
      <w:pPr>
        <w:ind w:left="3520" w:hanging="440"/>
      </w:pPr>
      <w:rPr>
        <w:rFonts w:ascii="Wingdings" w:hAnsi="Wingdings" w:hint="default"/>
      </w:rPr>
    </w:lvl>
    <w:lvl w:ilvl="8" w:tplc="8D28A862">
      <w:start w:val="1"/>
      <w:numFmt w:val="bullet"/>
      <w:lvlText w:val=""/>
      <w:lvlJc w:val="left"/>
      <w:pPr>
        <w:ind w:left="3960" w:hanging="440"/>
      </w:pPr>
      <w:rPr>
        <w:rFonts w:ascii="Wingdings" w:hAnsi="Wingdings" w:hint="default"/>
      </w:rPr>
    </w:lvl>
  </w:abstractNum>
  <w:num w:numId="1" w16cid:durableId="1421290559">
    <w:abstractNumId w:val="1"/>
  </w:num>
  <w:num w:numId="2" w16cid:durableId="1503426916">
    <w:abstractNumId w:val="0"/>
  </w:num>
  <w:num w:numId="3" w16cid:durableId="826824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ACB"/>
    <w:rsid w:val="000974E5"/>
    <w:rsid w:val="00A30C99"/>
    <w:rsid w:val="00D45ACB"/>
    <w:rsid w:val="00FE3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1E75"/>
  <w15:docId w15:val="{7BD93577-57CE-45FD-B227-3B354E02B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pPr>
      <w:spacing w:after="0" w:line="240" w:lineRule="auto"/>
      <w:jc w:val="both"/>
    </w:pPr>
    <w:rPr>
      <w:rFonts w:ascii="Calibri" w:eastAsia="DengXian" w:hAnsi="Calibri"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1788</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Evan Svendsen</cp:lastModifiedBy>
  <cp:revision>2</cp:revision>
  <dcterms:created xsi:type="dcterms:W3CDTF">2026-09-14T10:18:00Z</dcterms:created>
  <dcterms:modified xsi:type="dcterms:W3CDTF">2026-09-14T10:30:00Z</dcterms:modified>
</cp:coreProperties>
</file>