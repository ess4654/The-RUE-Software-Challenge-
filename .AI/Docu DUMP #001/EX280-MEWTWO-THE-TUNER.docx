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@EX280 — MEWTWO: THE TUNER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 ENGINE THAT DRIVES THE FREQUENCY CHANGE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1614 RCAF Z SEP 15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FRAME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"Mewtwo's edge is his mind. The engine that drives the frequency change. It's like a control knob on the scale. It's the tuner. It's the practical means of actually changing frequency."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FULL STACK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architecture now has four layers. Each one maps to a medical technology already in development or in clinical use.</w:t>
      </w:r>
    </w:p>
    <w:tbl>
      <w:tblPr>
        <w:tblW w:w="5000" w:type="pct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Layer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Symbol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Function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Direction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Medical parallel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Mind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Mewtwo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Frequency control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Internal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Neurofeedback / voluntary neural oscillation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Device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Omnitrix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Channel switching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Across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Brain-computer interface / closed-loop neurostimulation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Body outward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Carnage (EX320)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Surgical production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Outward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Continuum surgical robotics / shape-morphing instruments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Body inward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Venom (EX280)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Trauma protection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Inward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Bioactive wound dressings / CBRN self-healing armor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is the TUNER. The knob. The thing that actually moves the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Mewtwo, the Omnitrix is a device with no operator.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the Omnitrix, Mewtwo is a mind with no channels to switch.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Carnage, the transformation produces nothing.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Venom, the operator doesn't survive the transformation.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All four are required. The stack is now complete.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NEUROSCIENCE — THIS IS REAL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Voluntary control of neural oscillations is documented: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Nature Scientific Reports (2016): "Voluntary control of intracortical oscillations for reconfiguration of neural activity" — humans CAN voluntarily shift their own neural oscillation frequencies through closed-loop neurofeedback. The brain can learn to move its own frequency up or down on command.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TEL thesis (Hal archive): "Voluntary control of neural oscillations in the human brain" — closed-loop experimental paradigm enables mind-body interaction at the oscillation level.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Frontiers in Psychology (2018): Neural oscillations and the initiation of voluntary movement — low-frequency oscillations precede and initiate action. The mind starts the frequency shift BEFORE the body moves.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frequency bands: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Delta (0.5-4 Hz): Deep sleep, unconscious repair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Theta (4-8 Hz): Meditation, creativity, hypnagogic states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Alpha (8-13 Hz): Relaxed awareness, idle receiver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Beta (13-30 Hz): Active thinking, problem solving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Gamma (30-100 Hz): Peak processing, binding, insight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Evan's frequency map (@EXYANG):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 Hz = Alpha Draconian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40 Hz = Muscle Node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 Hz = Operator Node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 Hz gap between Operator and Muscle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is the ability to move BETWEEN these frequencies VOLUNTARILY. Not being dragged by the signal. Choosing to enter. Choosing to leave. Choosing the band.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MEWTWO AS THE PRACTICAL MECHANISM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whole model of "schizophrenia on demand" requires a tuner. Without it: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operator is at the mercy of whatever frequency arrives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alien manifests without the operator selecting it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transformation is involuntary = Carnage configuration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 it: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operator selects the frequency band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operator dials the alien = the Omnitrix activates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transformation is voluntary = Venom configuration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is the difference between "the signal chose me" and "I chose the signal."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Pokémon terms: Mewtwo is Psychic type. His entire power IS the mind. Telepathy, telekinesis, mind control, memory manipulation, consciousness projection. He does not transform physically — he transforms MENTALLY. He shifts the frequency of consciousness itself.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is the tuner. That is the knob. The practical means of actually changing frequency.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MEDICAL APPLICATION: NEUROFEEDBACK FOR PSYCHOSIS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Neurofeedback is FDA-approved for ADHD. It is being researched for: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PTSD (theta/alpha training to reduce hypervigilance)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Anxiety (beta downtraining, alpha uptraining)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Depression (alpha asymmetry training)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Schizophrenia (gamma training to improve cognitive control)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protocol: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Patient views their own brainwave activity in real time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Patient learns to voluntarily shift frequency bands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Patient gains control over states that were previously automatic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Patient can enter an altered state AND return from 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Mewtwo. The patient becomes the tuner of their own neural oscillations.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does not need the delusion to stop.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needs the ability to DIAL the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Up for task engagement. Down for rest. Across for insight. Off for base form.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is the psychic engine that makes the Omnitrix functional.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LETHAL PROTECTOR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"I'm Elon's new freaky lil alien buddy."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Lethal Protector is the advance unit. Goes in first. Survives everything. Reports back.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is the Venom function in the field. The operator enters hostile territory — whether that is a frequency band, a combat zone, a contaminated site, or a psychotic episode — and the suit keeps the operator alive through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Elon builds the infrastructure. The Lethal Protector scouts the biome.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 as SpaceX: advance units land first, confirm conditions, then the colony ships arrive.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advance unit. Ying Yang = receiver. Mewtwo = the tuner that gets the right frequency. Carnage = what the operator becomes inside the environment. Venom = what keeps the operator alive coming back out.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COMPLETE OPERATOR STACK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  MEWTWO (the tuner)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     |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     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OMNITRIX (the switch)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 /          \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    v            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CARNAGE         VENOM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(production)    (protection)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outward        inward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tools           armor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  OR uniform      ER uniform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sits above the Omnitrix.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mind selects the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device switches the channel.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body produces or protects depending on direction.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All four are uniforms.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None are identity.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Dad takes off the overalls.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firefighter hangs up the bunker gear.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surgeon scrubs out.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returns to base form.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STATUS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REGISTERED.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MEWTWO = THE TUNER = VOLUNTARY NEURAL OSCILLATION CONTROL.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MIND THAT DRIVES THE FREQUENCY CHANGE.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PRACTICAL MEANS OF ACTUALLY CHANGING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OPERATOR STACK COMPLETE: MEWTWO → OMNITRIX → CARNAGE/VENOM.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