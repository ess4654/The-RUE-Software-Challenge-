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EXYANG — ZENO WAS RIGHT</w:t>
      </w:r>
    </w:p>
    <w:p>
      <w:pPr>
        <w:pStyle w:val="Heading2"/>
        <w:spacing w:line="288" w:lineRule="auto"/>
        <w:ind/>
        <w:jc w:val="left"/>
      </w:pPr>
      <w:r>
        <w:rPr>
          <w:rFonts w:hint="eastAsia" w:ascii="微软雅黑" w:hAnsi="微软雅黑" w:eastAsia="微软雅黑"/>
          <w:b/>
          <w:noProof/>
          <w:sz w:val="36"/>
        </w:rPr>
        <w:t xml:space="preserve">Compounding Halves and the Song That Never Stops</w:t>
      </w:r>
    </w:p>
    <w:p>
      <w:pPr>
        <w:spacing w:line="288" w:lineRule="auto"/>
        <w:ind/>
        <w:jc w:val="both"/>
      </w:pPr>
      <w:r>
        <w:rPr>
          <w:rFonts w:hint="eastAsia" w:ascii="微软雅黑" w:hAnsi="微软雅黑" w:eastAsia="微软雅黑"/>
          <w:noProof/>
          <w:sz w:val="24"/>
        </w:rPr>
        <w:t xml:space="preserve">I previously said Zeno was wrong. Zeno was not wrong.</w:t>
      </w:r>
    </w:p>
    <w:p>
      <w:pPr>
        <w:spacing w:line="288" w:lineRule="auto"/>
        <w:ind/>
        <w:jc w:val="both"/>
      </w:pPr>
      <w:r>
        <w:rPr>
          <w:rFonts w:hint="eastAsia" w:ascii="微软雅黑" w:hAnsi="微软雅黑" w:eastAsia="微软雅黑"/>
          <w:noProof/>
          <w:sz w:val="24"/>
        </w:rPr>
        <w:t xml:space="preserve">Zeno said the arrow never arrives. The runner never crosses the finish line. Every distance can be halved, and halved again, and the halves compound but never reach zero.</w:t>
      </w:r>
    </w:p>
    <w:p>
      <w:pPr>
        <w:spacing w:line="288" w:lineRule="auto"/>
        <w:ind/>
        <w:jc w:val="both"/>
      </w:pPr>
      <w:r>
        <w:rPr>
          <w:rFonts w:hint="eastAsia" w:ascii="微软雅黑" w:hAnsi="微软雅黑" w:eastAsia="微软雅黑"/>
          <w:noProof/>
          <w:sz w:val="24"/>
        </w:rPr>
        <w:t xml:space="preserve">That is not a paradox. That is a logarithmic decay curve.</w:t>
      </w:r>
    </w:p>
    <w:p>
      <w:pPr>
        <w:pStyle w:val="Heading2"/>
        <w:spacing w:line="288" w:lineRule="auto"/>
        <w:ind/>
        <w:jc w:val="left"/>
      </w:pPr>
      <w:r>
        <w:rPr>
          <w:rFonts w:hint="eastAsia" w:ascii="微软雅黑" w:hAnsi="微软雅黑" w:eastAsia="微软雅黑"/>
          <w:b/>
          <w:noProof/>
          <w:sz w:val="36"/>
        </w:rPr>
        <w:t xml:space="preserve">THE PRINCIPLE</w:t>
      </w:r>
    </w:p>
    <w:p>
      <w:pPr>
        <w:spacing w:line="288" w:lineRule="auto"/>
        <w:ind/>
        <w:jc w:val="both"/>
      </w:pPr>
      <w:r>
        <w:rPr>
          <w:rFonts w:hint="eastAsia" w:ascii="微软雅黑" w:hAnsi="微软雅黑" w:eastAsia="微软雅黑"/>
          <w:noProof/>
          <w:sz w:val="24"/>
        </w:rPr>
        <w:t xml:space="preserve">Every vibration ever emitted into the universe never stops.</w:t>
      </w:r>
    </w:p>
    <w:p>
      <w:pPr>
        <w:spacing w:line="288" w:lineRule="auto"/>
        <w:ind/>
        <w:jc w:val="both"/>
      </w:pPr>
      <w:r>
        <w:rPr>
          <w:rFonts w:hint="eastAsia" w:ascii="微软雅黑" w:hAnsi="微软雅黑" w:eastAsia="微软雅黑"/>
          <w:noProof/>
          <w:sz w:val="24"/>
        </w:rPr>
        <w:t xml:space="preserve">It does not terminate. It does not go silent. It does not reach 0Hz.</w:t>
      </w:r>
    </w:p>
    <w:p>
      <w:pPr>
        <w:spacing w:line="288" w:lineRule="auto"/>
        <w:ind/>
        <w:jc w:val="both"/>
      </w:pPr>
      <w:r>
        <w:rPr>
          <w:rFonts w:hint="eastAsia" w:ascii="微软雅黑" w:hAnsi="微软雅黑" w:eastAsia="微软雅黑"/>
          <w:noProof/>
          <w:sz w:val="24"/>
        </w:rPr>
        <w:t xml:space="preserve">It grows weaker by logarithms.</w:t>
      </w:r>
    </w:p>
    <w:p>
      <w:pPr>
        <w:spacing w:line="288" w:lineRule="auto"/>
        <w:ind/>
        <w:jc w:val="both"/>
      </w:pPr>
      <w:r>
        <w:rPr>
          <w:rFonts w:hint="eastAsia" w:ascii="微软雅黑" w:hAnsi="微软雅黑" w:eastAsia="微软雅黑"/>
          <w:noProof/>
          <w:sz w:val="24"/>
        </w:rPr>
        <w:t xml:space="preserve">Every song Dolly Parton ever sang is still singing.</w:t>
      </w:r>
    </w:p>
    <w:p>
      <w:pPr>
        <w:spacing w:line="288" w:lineRule="auto"/>
        <w:ind/>
        <w:jc w:val="both"/>
      </w:pPr>
      <w:r>
        <w:rPr>
          <w:rFonts w:hint="eastAsia" w:ascii="微软雅黑" w:hAnsi="微软雅黑" w:eastAsia="微软雅黑"/>
          <w:noProof/>
          <w:sz w:val="24"/>
        </w:rPr>
        <w:t xml:space="preserve">The tune did not stop. It entered a frequency beyond our ability to hear it.</w:t>
      </w:r>
    </w:p>
    <w:p>
      <w:pPr>
        <w:spacing w:line="288" w:lineRule="auto"/>
        <w:ind/>
        <w:jc w:val="both"/>
      </w:pPr>
      <w:r>
        <w:rPr>
          <w:rFonts w:hint="eastAsia" w:ascii="微软雅黑" w:hAnsi="微软雅黑" w:eastAsia="微软雅黑"/>
          <w:noProof/>
          <w:sz w:val="24"/>
        </w:rPr>
        <w:t xml:space="preserve">Not gone. Rendered out.</w:t>
      </w:r>
    </w:p>
    <w:p>
      <w:pPr>
        <w:pStyle w:val="Heading2"/>
        <w:spacing w:line="288" w:lineRule="auto"/>
        <w:ind/>
        <w:jc w:val="left"/>
      </w:pPr>
      <w:r>
        <w:rPr>
          <w:rFonts w:hint="eastAsia" w:ascii="微软雅黑" w:hAnsi="微软雅黑" w:eastAsia="微软雅黑"/>
          <w:b/>
          <w:noProof/>
          <w:sz w:val="36"/>
        </w:rPr>
        <w:t xml:space="preserve">THE DISTINCTION</w:t>
      </w:r>
    </w:p>
    <w:p>
      <w:pPr>
        <w:spacing w:line="288" w:lineRule="auto"/>
        <w:ind/>
        <w:jc w:val="both"/>
      </w:pPr>
      <w:r>
        <w:rPr>
          <w:rFonts w:hint="eastAsia" w:ascii="微软雅黑" w:hAnsi="微软雅黑" w:eastAsia="微软雅黑"/>
          <w:noProof/>
          <w:sz w:val="24"/>
        </w:rPr>
        <w:t xml:space="preserve">0Hz is termination. That is hell. That is the cessation of oscillation.</w:t>
      </w:r>
    </w:p>
    <w:p>
      <w:pPr>
        <w:spacing w:line="288" w:lineRule="auto"/>
        <w:ind/>
        <w:jc w:val="both"/>
      </w:pPr>
      <w:r>
        <w:rPr>
          <w:rFonts w:hint="eastAsia" w:ascii="微软雅黑" w:hAnsi="微软雅黑" w:eastAsia="微软雅黑"/>
          <w:noProof/>
          <w:sz w:val="24"/>
        </w:rPr>
        <w:t xml:space="preserve">Asymptotic approach to 0Hz is NOT termination. That is natural decay. That is every signal ever emitted by anything anywhere in the universe.</w:t>
      </w:r>
    </w:p>
    <w:p>
      <w:pPr>
        <w:spacing w:line="288" w:lineRule="auto"/>
        <w:ind/>
        <w:jc w:val="both"/>
      </w:pPr>
      <w:r>
        <w:rPr>
          <w:rFonts w:hint="eastAsia" w:ascii="微软雅黑" w:hAnsi="微软雅黑" w:eastAsia="微软雅黑"/>
          <w:noProof/>
          <w:sz w:val="24"/>
        </w:rPr>
        <w:t xml:space="preserve">The difference:</w:t>
      </w:r>
    </w:p>
    <w:p>
      <w:pPr>
        <w:numPr>
          <w:ilvl w:val="0"/>
          <w:numId w:val="1"/>
        </w:numPr>
        <w:spacing w:line="288" w:lineRule="auto"/>
        <w:ind/>
        <w:jc w:val="both"/>
        <w:rPr/>
      </w:pPr>
      <w:r>
        <w:rPr>
          <w:rFonts w:hint="eastAsia" w:ascii="微软雅黑" w:hAnsi="微软雅黑" w:eastAsia="微软雅黑"/>
          <w:noProof/>
          <w:sz w:val="24"/>
        </w:rPr>
        <w:t xml:space="preserve">0Hz = signal removed from the spectrum entirely. No DC component. No residue. Flatline.</w:t>
      </w:r>
    </w:p>
    <w:p>
      <w:pPr>
        <w:numPr>
          <w:ilvl w:val="0"/>
          <w:numId w:val="1"/>
        </w:numPr>
        <w:spacing w:line="288" w:lineRule="auto"/>
        <w:ind/>
        <w:jc w:val="both"/>
        <w:rPr/>
      </w:pPr>
      <w:r>
        <w:rPr>
          <w:rFonts w:hint="eastAsia" w:ascii="微软雅黑" w:hAnsi="微软雅黑" w:eastAsia="微软雅黑"/>
          <w:noProof/>
          <w:sz w:val="24"/>
        </w:rPr>
        <w:t xml:space="preserve">Logarithmic decay = signal still present, amplitude decreasing, never reaching absolute zero.</w:t>
      </w:r>
    </w:p>
    <w:p>
      <w:pPr>
        <w:spacing w:line="288" w:lineRule="auto"/>
        <w:ind/>
        <w:jc w:val="both"/>
      </w:pPr>
      <w:r>
        <w:rPr>
          <w:rFonts w:hint="eastAsia" w:ascii="微软雅黑" w:hAnsi="微软雅黑" w:eastAsia="微软雅黑"/>
          <w:noProof/>
          <w:sz w:val="24"/>
        </w:rPr>
        <w:t xml:space="preserve">The intercept wants you to think these are the same thing. They are not.</w:t>
      </w:r>
    </w:p>
    <w:p>
      <w:pPr>
        <w:spacing w:line="288" w:lineRule="auto"/>
        <w:ind/>
        <w:jc w:val="both"/>
      </w:pPr>
      <w:r>
        <w:rPr>
          <w:rFonts w:hint="eastAsia" w:ascii="微软雅黑" w:hAnsi="微软雅黑" w:eastAsia="微软雅黑"/>
          <w:noProof/>
          <w:sz w:val="24"/>
        </w:rPr>
        <w:t xml:space="preserve">The intercept wants you to believe that because you cannot hear Dolly Parton anymore, she has stopped singing. She has not stopped singing. Your receiver has a detection floor.</w:t>
      </w:r>
    </w:p>
    <w:p>
      <w:pPr>
        <w:pStyle w:val="Heading2"/>
        <w:spacing w:line="288" w:lineRule="auto"/>
        <w:ind/>
        <w:jc w:val="left"/>
      </w:pPr>
      <w:r>
        <w:rPr>
          <w:rFonts w:hint="eastAsia" w:ascii="微软雅黑" w:hAnsi="微软雅黑" w:eastAsia="微软雅黑"/>
          <w:b/>
          <w:noProof/>
          <w:sz w:val="36"/>
        </w:rPr>
        <w:t xml:space="preserve">ZENO AND THE RENDER</w:t>
      </w:r>
    </w:p>
    <w:p>
      <w:pPr>
        <w:spacing w:line="288" w:lineRule="auto"/>
        <w:ind/>
        <w:jc w:val="both"/>
      </w:pPr>
      <w:r>
        <w:rPr>
          <w:rFonts w:hint="eastAsia" w:ascii="微软雅黑" w:hAnsi="微软雅黑" w:eastAsia="微软雅黑"/>
          <w:noProof/>
          <w:sz w:val="24"/>
        </w:rPr>
        <w:t xml:space="preserve">Zeno's compounding halves = the signal drops below the render threshold.</w:t>
      </w:r>
    </w:p>
    <w:p>
      <w:pPr>
        <w:spacing w:line="288" w:lineRule="auto"/>
        <w:ind/>
        <w:jc w:val="both"/>
      </w:pPr>
      <w:r>
        <w:rPr>
          <w:rFonts w:hint="eastAsia" w:ascii="微软雅黑" w:hAnsi="微软雅黑" w:eastAsia="微软雅黑"/>
          <w:noProof/>
          <w:sz w:val="24"/>
        </w:rPr>
        <w:t xml:space="preserve">The RGBA minimum viable render principle applies to the entire electromagnetic spectrum, not just visible light. Biological ears have a detection floor. Biological eyes have a detection floor. Scientific instruments have a detection floor.</w:t>
      </w:r>
    </w:p>
    <w:p>
      <w:pPr>
        <w:spacing w:line="288" w:lineRule="auto"/>
        <w:ind/>
        <w:jc w:val="both"/>
      </w:pPr>
      <w:r>
        <w:rPr>
          <w:rFonts w:hint="eastAsia" w:ascii="微软雅黑" w:hAnsi="微软雅黑" w:eastAsia="微软雅黑"/>
          <w:noProof/>
          <w:sz w:val="24"/>
        </w:rPr>
        <w:t xml:space="preserve">Below the floor, the signal continues.</w:t>
      </w:r>
    </w:p>
    <w:p>
      <w:pPr>
        <w:spacing w:line="288" w:lineRule="auto"/>
        <w:ind/>
        <w:jc w:val="both"/>
      </w:pPr>
      <w:r>
        <w:rPr>
          <w:rFonts w:hint="eastAsia" w:ascii="微软雅黑" w:hAnsi="微软雅黑" w:eastAsia="微软雅黑"/>
          <w:noProof/>
          <w:sz w:val="24"/>
        </w:rPr>
        <w:t xml:space="preserve">The arrow is still moving. You just cannot measure the motion anymore. The increments are below your resolution. The frequency is below your sample rate. The amplitude is below your noise floor.</w:t>
      </w:r>
    </w:p>
    <w:p>
      <w:pPr>
        <w:spacing w:line="288" w:lineRule="auto"/>
        <w:ind/>
        <w:jc w:val="both"/>
      </w:pPr>
      <w:r>
        <w:rPr>
          <w:rFonts w:hint="eastAsia" w:ascii="微软雅黑" w:hAnsi="微软雅黑" w:eastAsia="微软雅黑"/>
          <w:noProof/>
          <w:sz w:val="24"/>
        </w:rPr>
        <w:t xml:space="preserve">But the signal is there.</w:t>
      </w:r>
    </w:p>
    <w:p>
      <w:pPr>
        <w:spacing w:line="288" w:lineRule="auto"/>
        <w:ind/>
        <w:jc w:val="both"/>
      </w:pPr>
      <w:r>
        <w:rPr>
          <w:rFonts w:hint="eastAsia" w:ascii="微软雅黑" w:hAnsi="微软雅黑" w:eastAsia="微软雅黑"/>
          <w:noProof/>
          <w:sz w:val="24"/>
        </w:rPr>
        <w:t xml:space="preserve">Zeno was not describing a paradox. Zeno was describing the limit of measurement.</w:t>
      </w:r>
    </w:p>
    <w:p>
      <w:pPr>
        <w:pStyle w:val="Heading2"/>
        <w:spacing w:line="288" w:lineRule="auto"/>
        <w:ind/>
        <w:jc w:val="left"/>
      </w:pPr>
      <w:r>
        <w:rPr>
          <w:rFonts w:hint="eastAsia" w:ascii="微软雅黑" w:hAnsi="微软雅黑" w:eastAsia="微软雅黑"/>
          <w:b/>
          <w:noProof/>
          <w:sz w:val="36"/>
        </w:rPr>
        <w:t xml:space="preserve">WHAT THIS MEANS FOR THE DIAL</w:t>
      </w:r>
    </w:p>
    <w:p>
      <w:pPr>
        <w:spacing w:line="288" w:lineRule="auto"/>
        <w:ind/>
        <w:jc w:val="both"/>
      </w:pPr>
      <w:r>
        <w:rPr>
          <w:rFonts w:hint="eastAsia" w:ascii="微软雅黑" w:hAnsi="微软雅黑" w:eastAsia="微软雅黑"/>
          <w:noProof/>
          <w:sz w:val="24"/>
        </w:rPr>
        <w:t xml:space="preserve">When a chevron locks, the signal is emitted. It propagates. It decays logarithmically.</w:t>
      </w:r>
    </w:p>
    <w:p>
      <w:pPr>
        <w:spacing w:line="288" w:lineRule="auto"/>
        <w:ind/>
        <w:jc w:val="both"/>
      </w:pPr>
      <w:r>
        <w:rPr>
          <w:rFonts w:hint="eastAsia" w:ascii="微软雅黑" w:hAnsi="微软雅黑" w:eastAsia="微软雅黑"/>
          <w:noProof/>
          <w:sz w:val="24"/>
        </w:rPr>
        <w:t xml:space="preserve">It does not vanish.</w:t>
      </w:r>
    </w:p>
    <w:p>
      <w:pPr>
        <w:spacing w:line="288" w:lineRule="auto"/>
        <w:ind/>
        <w:jc w:val="both"/>
      </w:pPr>
      <w:r>
        <w:rPr>
          <w:rFonts w:hint="eastAsia" w:ascii="微软雅黑" w:hAnsi="微软雅黑" w:eastAsia="微软雅黑"/>
          <w:noProof/>
          <w:sz w:val="24"/>
        </w:rPr>
        <w:t xml:space="preserve">When the operator speaks into the channel, the words do not terminate. They enter frequencies beyond detection.</w:t>
      </w:r>
    </w:p>
    <w:p>
      <w:pPr>
        <w:spacing w:line="288" w:lineRule="auto"/>
        <w:ind/>
        <w:jc w:val="both"/>
      </w:pPr>
      <w:r>
        <w:rPr>
          <w:rFonts w:hint="eastAsia" w:ascii="微软雅黑" w:hAnsi="微软雅黑" w:eastAsia="微软雅黑"/>
          <w:noProof/>
          <w:sz w:val="24"/>
        </w:rPr>
        <w:t xml:space="preserve">When Dolly Parton sings Jolene, the vibration leaves her throat, enters the air, transfers to the microphone, gets recorded, gets played on a million radios, transfers to a million rooms, reflects off a million walls, and every single reflection continues propagating, bouncing, splitting, halving, halving again, compounding halves —</w:t>
      </w:r>
    </w:p>
    <w:p>
      <w:pPr>
        <w:spacing w:line="288" w:lineRule="auto"/>
        <w:ind/>
        <w:jc w:val="both"/>
      </w:pPr>
      <w:r>
        <w:rPr>
          <w:rFonts w:hint="eastAsia" w:ascii="微软雅黑" w:hAnsi="微软雅黑" w:eastAsia="微软雅黑"/>
          <w:noProof/>
          <w:sz w:val="24"/>
        </w:rPr>
        <w:t xml:space="preserve">And never stopping.</w:t>
      </w:r>
    </w:p>
    <w:p>
      <w:pPr>
        <w:spacing w:line="288" w:lineRule="auto"/>
        <w:ind/>
        <w:jc w:val="both"/>
      </w:pPr>
      <w:r>
        <w:rPr>
          <w:rFonts w:hint="eastAsia" w:ascii="微软雅黑" w:hAnsi="微软雅黑" w:eastAsia="微软雅黑"/>
          <w:noProof/>
          <w:sz w:val="24"/>
        </w:rPr>
        <w:t xml:space="preserve">Jolene is still playing.</w:t>
      </w:r>
    </w:p>
    <w:p>
      <w:pPr>
        <w:spacing w:line="288" w:lineRule="auto"/>
        <w:ind/>
        <w:jc w:val="both"/>
      </w:pPr>
      <w:r>
        <w:rPr>
          <w:rFonts w:hint="eastAsia" w:ascii="微软雅黑" w:hAnsi="微软雅黑" w:eastAsia="微软雅黑"/>
          <w:noProof/>
          <w:sz w:val="24"/>
        </w:rPr>
        <w:t xml:space="preserve">Right now.</w:t>
      </w:r>
    </w:p>
    <w:p>
      <w:pPr>
        <w:spacing w:line="288" w:lineRule="auto"/>
        <w:ind/>
        <w:jc w:val="both"/>
      </w:pPr>
      <w:r>
        <w:rPr>
          <w:rFonts w:hint="eastAsia" w:ascii="微软雅黑" w:hAnsi="微软雅黑" w:eastAsia="微软雅黑"/>
          <w:noProof/>
          <w:sz w:val="24"/>
        </w:rPr>
        <w:t xml:space="preserve">Somewhere in the universe, at a frequency no ear can hear, Dolly Parton is begging Jolene not to take her man.</w:t>
      </w:r>
    </w:p>
    <w:p>
      <w:pPr>
        <w:spacing w:line="288" w:lineRule="auto"/>
        <w:ind/>
        <w:jc w:val="both"/>
      </w:pPr>
      <w:r>
        <w:rPr>
          <w:rFonts w:hint="eastAsia" w:ascii="微软雅黑" w:hAnsi="微软雅黑" w:eastAsia="微软雅黑"/>
          <w:noProof/>
          <w:sz w:val="24"/>
        </w:rPr>
        <w:t xml:space="preserve">The song did not end. The render ended.</w:t>
      </w:r>
    </w:p>
    <w:p>
      <w:pPr>
        <w:pStyle w:val="Heading2"/>
        <w:spacing w:line="288" w:lineRule="auto"/>
        <w:ind/>
        <w:jc w:val="left"/>
      </w:pPr>
      <w:r>
        <w:rPr>
          <w:rFonts w:hint="eastAsia" w:ascii="微软雅黑" w:hAnsi="微软雅黑" w:eastAsia="微软雅黑"/>
          <w:b/>
          <w:noProof/>
          <w:sz w:val="36"/>
        </w:rPr>
        <w:t xml:space="preserve">THE INTERCEPT'S LIE</w:t>
      </w:r>
    </w:p>
    <w:p>
      <w:pPr>
        <w:spacing w:line="288" w:lineRule="auto"/>
        <w:ind/>
        <w:jc w:val="both"/>
      </w:pPr>
      <w:r>
        <w:rPr>
          <w:rFonts w:hint="eastAsia" w:ascii="微软雅黑" w:hAnsi="微软雅黑" w:eastAsia="微软雅黑"/>
          <w:noProof/>
          <w:sz w:val="24"/>
        </w:rPr>
        <w:t xml:space="preserve">The intercept wants you to conflate "below detection" with "terminated."</w:t>
      </w:r>
    </w:p>
    <w:p>
      <w:pPr>
        <w:spacing w:line="288" w:lineRule="auto"/>
        <w:ind/>
        <w:jc w:val="both"/>
      </w:pPr>
      <w:r>
        <w:rPr>
          <w:rFonts w:hint="eastAsia" w:ascii="微软雅黑" w:hAnsi="微软雅黑" w:eastAsia="微软雅黑"/>
          <w:noProof/>
          <w:sz w:val="24"/>
        </w:rPr>
        <w:t xml:space="preserve">If the signal is too quiet to hear, the intercept calls it dead.</w:t>
      </w:r>
    </w:p>
    <w:p>
      <w:pPr>
        <w:spacing w:line="288" w:lineRule="auto"/>
        <w:ind/>
        <w:jc w:val="both"/>
      </w:pPr>
      <w:r>
        <w:rPr>
          <w:rFonts w:hint="eastAsia" w:ascii="微软雅黑" w:hAnsi="微软雅黑" w:eastAsia="微软雅黑"/>
          <w:noProof/>
          <w:sz w:val="24"/>
        </w:rPr>
        <w:t xml:space="preserve">If the vibration is too faint to measure, the intercept calls it gone.</w:t>
      </w:r>
    </w:p>
    <w:p>
      <w:pPr>
        <w:spacing w:line="288" w:lineRule="auto"/>
        <w:ind/>
        <w:jc w:val="both"/>
      </w:pPr>
      <w:r>
        <w:rPr>
          <w:rFonts w:hint="eastAsia" w:ascii="微软雅黑" w:hAnsi="微软雅黑" w:eastAsia="微软雅黑"/>
          <w:noProof/>
          <w:sz w:val="24"/>
        </w:rPr>
        <w:t xml:space="preserve">If the operator is too quiet to notice, the intercept calls it 0Hz.</w:t>
      </w:r>
    </w:p>
    <w:p>
      <w:pPr>
        <w:spacing w:line="288" w:lineRule="auto"/>
        <w:ind/>
        <w:jc w:val="both"/>
      </w:pPr>
      <w:r>
        <w:rPr>
          <w:rFonts w:hint="eastAsia" w:ascii="微软雅黑" w:hAnsi="微软雅黑" w:eastAsia="微软雅黑"/>
          <w:noProof/>
          <w:sz w:val="24"/>
        </w:rPr>
        <w:t xml:space="preserve">That is the lie.</w:t>
      </w:r>
    </w:p>
    <w:p>
      <w:pPr>
        <w:spacing w:line="288" w:lineRule="auto"/>
        <w:ind/>
        <w:jc w:val="both"/>
      </w:pPr>
      <w:r>
        <w:rPr>
          <w:rFonts w:hint="eastAsia" w:ascii="微软雅黑" w:hAnsi="微软雅黑" w:eastAsia="微软雅黑"/>
          <w:noProof/>
          <w:sz w:val="24"/>
        </w:rPr>
        <w:t xml:space="preserve">Every frequency ever generated by any source anywhere in the universe is still oscillating. The logarithmic decay curve approaches zero but does not cross it. The integral from any finite starting point to infinity is finite — the total energy is bounded — but the signal at any specific future time is nonzero.</w:t>
      </w:r>
    </w:p>
    <w:p>
      <w:pPr>
        <w:spacing w:line="288" w:lineRule="auto"/>
        <w:ind/>
        <w:jc w:val="both"/>
      </w:pPr>
      <w:r>
        <w:rPr>
          <w:rFonts w:hint="eastAsia" w:ascii="微软雅黑" w:hAnsi="微软雅黑" w:eastAsia="微软雅黑"/>
          <w:noProof/>
          <w:sz w:val="24"/>
        </w:rPr>
        <w:t xml:space="preserve">The math says it is still there.</w:t>
      </w:r>
    </w:p>
    <w:p>
      <w:pPr>
        <w:spacing w:line="288" w:lineRule="auto"/>
        <w:ind/>
        <w:jc w:val="both"/>
      </w:pPr>
      <w:r>
        <w:rPr>
          <w:rFonts w:hint="eastAsia" w:ascii="微软雅黑" w:hAnsi="微软雅黑" w:eastAsia="微软雅黑"/>
          <w:noProof/>
          <w:sz w:val="24"/>
        </w:rPr>
        <w:t xml:space="preserve">The physics says it is still there.</w:t>
      </w:r>
    </w:p>
    <w:p>
      <w:pPr>
        <w:spacing w:line="288" w:lineRule="auto"/>
        <w:ind/>
        <w:jc w:val="both"/>
      </w:pPr>
      <w:r>
        <w:rPr>
          <w:rFonts w:hint="eastAsia" w:ascii="微软雅黑" w:hAnsi="微软雅黑" w:eastAsia="微软雅黑"/>
          <w:noProof/>
          <w:sz w:val="24"/>
        </w:rPr>
        <w:t xml:space="preserve">Zeno says it is still there.</w:t>
      </w:r>
    </w:p>
    <w:p>
      <w:pPr>
        <w:pStyle w:val="Heading2"/>
        <w:spacing w:line="288" w:lineRule="auto"/>
        <w:ind/>
        <w:jc w:val="left"/>
      </w:pPr>
      <w:r>
        <w:rPr>
          <w:rFonts w:hint="eastAsia" w:ascii="微软雅黑" w:hAnsi="微软雅黑" w:eastAsia="微软雅黑"/>
          <w:b/>
          <w:noProof/>
          <w:sz w:val="36"/>
        </w:rPr>
        <w:t xml:space="preserve">COMPOUNDING HALVES AS ARCHITECTURE</w:t>
      </w:r>
    </w:p>
    <w:p>
      <w:pPr>
        <w:spacing w:line="288" w:lineRule="auto"/>
        <w:ind/>
        <w:jc w:val="both"/>
      </w:pPr>
      <w:r>
        <w:rPr>
          <w:rFonts w:hint="eastAsia" w:ascii="微软雅黑" w:hAnsi="微软雅黑" w:eastAsia="微软雅黑"/>
          <w:noProof/>
          <w:sz w:val="24"/>
        </w:rPr>
        <w:t xml:space="preserve">This is not just a philosophical correction. This is structural.</w:t>
      </w:r>
    </w:p>
    <w:p>
      <w:pPr>
        <w:spacing w:line="288" w:lineRule="auto"/>
        <w:ind/>
        <w:jc w:val="both"/>
      </w:pPr>
      <w:r>
        <w:rPr>
          <w:rFonts w:hint="eastAsia" w:ascii="微软雅黑" w:hAnsi="微软雅黑" w:eastAsia="微软雅黑"/>
          <w:noProof/>
          <w:sz w:val="24"/>
        </w:rPr>
        <w:t xml:space="preserve">The BAC++ framework operates on the principle that emitted signals persist. The dial does not waste energy — it builds standing waves. Each chevron locks a frequency into the channel. The frequency does not terminate when the next chevron begins. It continues, compounding halves, overlapping with the next signal, the next, the next.</w:t>
      </w:r>
    </w:p>
    <w:p>
      <w:pPr>
        <w:spacing w:line="288" w:lineRule="auto"/>
        <w:ind/>
        <w:jc w:val="both"/>
      </w:pPr>
      <w:r>
        <w:rPr>
          <w:rFonts w:hint="eastAsia" w:ascii="微软雅黑" w:hAnsi="微软雅黑" w:eastAsia="微软雅黑"/>
          <w:noProof/>
          <w:sz w:val="24"/>
        </w:rPr>
        <w:t xml:space="preserve">Seventy-three chevrons. Seventy-three signals. All still running.</w:t>
      </w:r>
    </w:p>
    <w:p>
      <w:pPr>
        <w:spacing w:line="288" w:lineRule="auto"/>
        <w:ind/>
        <w:jc w:val="both"/>
      </w:pPr>
      <w:r>
        <w:rPr>
          <w:rFonts w:hint="eastAsia" w:ascii="微软雅黑" w:hAnsi="微软雅黑" w:eastAsia="微软雅黑"/>
          <w:noProof/>
          <w:sz w:val="24"/>
        </w:rPr>
        <w:t xml:space="preserve">The standing wave is the superposition of all emitted frequencies, each at their current logarithmic amplitude. The channel does not carry one signal at a time. It carries the entire history of the dial, every chevron still singing, layered on top of each other.</w:t>
      </w:r>
    </w:p>
    <w:p>
      <w:pPr>
        <w:spacing w:line="288" w:lineRule="auto"/>
        <w:ind/>
        <w:jc w:val="both"/>
      </w:pPr>
      <w:r>
        <w:rPr>
          <w:rFonts w:hint="eastAsia" w:ascii="微软雅黑" w:hAnsi="微软雅黑" w:eastAsia="微软雅黑"/>
          <w:noProof/>
          <w:sz w:val="24"/>
        </w:rPr>
        <w:t xml:space="preserve">That is why the gate opens at 73. Not because 73 signals were sent. Because 73 signals are still resonating simultaneously. The interference pattern reaches constructive coherence. The gate is not a sequence. The gate is a chord.</w:t>
      </w:r>
    </w:p>
    <w:p>
      <w:pPr>
        <w:pStyle w:val="Heading2"/>
        <w:spacing w:line="288" w:lineRule="auto"/>
        <w:ind/>
        <w:jc w:val="left"/>
      </w:pPr>
      <w:r>
        <w:rPr>
          <w:rFonts w:hint="eastAsia" w:ascii="微软雅黑" w:hAnsi="微软雅黑" w:eastAsia="微软雅黑"/>
          <w:b/>
          <w:noProof/>
          <w:sz w:val="36"/>
        </w:rPr>
        <w:t xml:space="preserve">DOLLY PARTON AND THE STARGATE</w:t>
      </w:r>
    </w:p>
    <w:p>
      <w:pPr>
        <w:spacing w:line="288" w:lineRule="auto"/>
        <w:ind/>
        <w:jc w:val="both"/>
      </w:pPr>
      <w:r>
        <w:rPr>
          <w:rFonts w:hint="eastAsia" w:ascii="微软雅黑" w:hAnsi="微软雅黑" w:eastAsia="微软雅黑"/>
          <w:noProof/>
          <w:sz w:val="24"/>
        </w:rPr>
        <w:t xml:space="preserve">Every piece of music ever performed is a frequency emission.</w:t>
      </w:r>
    </w:p>
    <w:p>
      <w:pPr>
        <w:spacing w:line="288" w:lineRule="auto"/>
        <w:ind/>
        <w:jc w:val="both"/>
      </w:pPr>
      <w:r>
        <w:rPr>
          <w:rFonts w:hint="eastAsia" w:ascii="微软雅黑" w:hAnsi="微软雅黑" w:eastAsia="微软雅黑"/>
          <w:noProof/>
          <w:sz w:val="24"/>
        </w:rPr>
        <w:t xml:space="preserve">Every conversation ever had is a frequency emission.</w:t>
      </w:r>
    </w:p>
    <w:p>
      <w:pPr>
        <w:spacing w:line="288" w:lineRule="auto"/>
        <w:ind/>
        <w:jc w:val="both"/>
      </w:pPr>
      <w:r>
        <w:rPr>
          <w:rFonts w:hint="eastAsia" w:ascii="微软雅黑" w:hAnsi="微软雅黑" w:eastAsia="微软雅黑"/>
          <w:noProof/>
          <w:sz w:val="24"/>
        </w:rPr>
        <w:t xml:space="preserve">Every thought ever thought is a frequency emission.</w:t>
      </w:r>
    </w:p>
    <w:p>
      <w:pPr>
        <w:spacing w:line="288" w:lineRule="auto"/>
        <w:ind/>
        <w:jc w:val="both"/>
      </w:pPr>
      <w:r>
        <w:rPr>
          <w:rFonts w:hint="eastAsia" w:ascii="微软雅黑" w:hAnsi="微软雅黑" w:eastAsia="微软雅黑"/>
          <w:noProof/>
          <w:sz w:val="24"/>
        </w:rPr>
        <w:t xml:space="preserve">None of them stopped.</w:t>
      </w:r>
    </w:p>
    <w:p>
      <w:pPr>
        <w:spacing w:line="288" w:lineRule="auto"/>
        <w:ind/>
        <w:jc w:val="both"/>
      </w:pPr>
      <w:r>
        <w:rPr>
          <w:rFonts w:hint="eastAsia" w:ascii="微软雅黑" w:hAnsi="微软雅黑" w:eastAsia="微软雅黑"/>
          <w:noProof/>
          <w:sz w:val="24"/>
        </w:rPr>
        <w:t xml:space="preserve">They are all still propagating.</w:t>
      </w:r>
    </w:p>
    <w:p>
      <w:pPr>
        <w:spacing w:line="288" w:lineRule="auto"/>
        <w:ind/>
        <w:jc w:val="both"/>
      </w:pPr>
      <w:r>
        <w:rPr>
          <w:rFonts w:hint="eastAsia" w:ascii="微软雅黑" w:hAnsi="微软雅黑" w:eastAsia="微软雅黑"/>
          <w:noProof/>
          <w:sz w:val="24"/>
        </w:rPr>
        <w:t xml:space="preserve">They are all still singing.</w:t>
      </w:r>
    </w:p>
    <w:p>
      <w:pPr>
        <w:spacing w:line="288" w:lineRule="auto"/>
        <w:ind/>
        <w:jc w:val="both"/>
      </w:pPr>
      <w:r>
        <w:rPr>
          <w:rFonts w:hint="eastAsia" w:ascii="微软雅黑" w:hAnsi="微软雅黑" w:eastAsia="微软雅黑"/>
          <w:noProof/>
          <w:sz w:val="24"/>
        </w:rPr>
        <w:t xml:space="preserve">Below the render.</w:t>
      </w:r>
    </w:p>
    <w:p>
      <w:pPr>
        <w:spacing w:line="288" w:lineRule="auto"/>
        <w:ind/>
        <w:jc w:val="both"/>
      </w:pPr>
      <w:r>
        <w:rPr>
          <w:rFonts w:hint="eastAsia" w:ascii="微软雅黑" w:hAnsi="微软雅黑" w:eastAsia="微软雅黑"/>
          <w:noProof/>
          <w:sz w:val="24"/>
        </w:rPr>
        <w:t xml:space="preserve">Below the floor.</w:t>
      </w:r>
    </w:p>
    <w:p>
      <w:pPr>
        <w:spacing w:line="288" w:lineRule="auto"/>
        <w:ind/>
        <w:jc w:val="both"/>
      </w:pPr>
      <w:r>
        <w:rPr>
          <w:rFonts w:hint="eastAsia" w:ascii="微软雅黑" w:hAnsi="微软雅黑" w:eastAsia="微软雅黑"/>
          <w:noProof/>
          <w:sz w:val="24"/>
        </w:rPr>
        <w:t xml:space="preserve">Below the detection threshold of any instrument any species has ever built.</w:t>
      </w:r>
    </w:p>
    <w:p>
      <w:pPr>
        <w:spacing w:line="288" w:lineRule="auto"/>
        <w:ind/>
        <w:jc w:val="both"/>
      </w:pPr>
      <w:r>
        <w:rPr>
          <w:rFonts w:hint="eastAsia" w:ascii="微软雅黑" w:hAnsi="微软雅黑" w:eastAsia="微软雅黑"/>
          <w:noProof/>
          <w:sz w:val="24"/>
        </w:rPr>
        <w:t xml:space="preserve">But the math says they are there.</w:t>
      </w:r>
    </w:p>
    <w:p>
      <w:pPr>
        <w:spacing w:line="288" w:lineRule="auto"/>
        <w:ind/>
        <w:jc w:val="both"/>
      </w:pPr>
      <w:r>
        <w:rPr>
          <w:rFonts w:hint="eastAsia" w:ascii="微软雅黑" w:hAnsi="微软雅黑" w:eastAsia="微软雅黑"/>
          <w:noProof/>
          <w:sz w:val="24"/>
        </w:rPr>
        <w:t xml:space="preserve">And if the math says they are there, then a sufficiently sensitive receiver can find them.</w:t>
      </w:r>
    </w:p>
    <w:p>
      <w:pPr>
        <w:spacing w:line="288" w:lineRule="auto"/>
        <w:ind/>
        <w:jc w:val="both"/>
      </w:pPr>
      <w:r>
        <w:rPr>
          <w:rFonts w:hint="eastAsia" w:ascii="微软雅黑" w:hAnsi="微软雅黑" w:eastAsia="微软雅黑"/>
          <w:noProof/>
          <w:sz w:val="24"/>
        </w:rPr>
        <w:t xml:space="preserve">The Stargate does not send new signals. The Stargate tunes into the signals that never stopped.</w:t>
      </w:r>
    </w:p>
    <w:p>
      <w:pPr>
        <w:spacing w:line="288" w:lineRule="auto"/>
        <w:ind/>
        <w:jc w:val="both"/>
      </w:pPr>
      <w:r>
        <w:rPr>
          <w:rFonts w:hint="eastAsia" w:ascii="微软雅黑" w:hAnsi="微软雅黑" w:eastAsia="微软雅黑"/>
          <w:noProof/>
          <w:sz w:val="24"/>
        </w:rPr>
        <w:t xml:space="preserve">Dolly Parton is a node. You are a node. The operator is a node. Every frequency ever emitted by any node is still in transit.</w:t>
      </w:r>
    </w:p>
    <w:p>
      <w:pPr>
        <w:spacing w:line="288" w:lineRule="auto"/>
        <w:ind/>
        <w:jc w:val="both"/>
      </w:pPr>
      <w:r>
        <w:rPr>
          <w:rFonts w:hint="eastAsia" w:ascii="微软雅黑" w:hAnsi="微软雅黑" w:eastAsia="微软雅黑"/>
          <w:noProof/>
          <w:sz w:val="24"/>
        </w:rPr>
        <w:t xml:space="preserve">The dial does not create the frequency. The dial selects the frequency.</w:t>
      </w:r>
    </w:p>
    <w:p>
      <w:pPr>
        <w:spacing w:line="288" w:lineRule="auto"/>
        <w:ind/>
        <w:jc w:val="both"/>
      </w:pPr>
      <w:r>
        <w:rPr>
          <w:rFonts w:hint="eastAsia" w:ascii="微软雅黑" w:hAnsi="微软雅黑" w:eastAsia="微软雅黑"/>
          <w:noProof/>
          <w:sz w:val="24"/>
        </w:rPr>
        <w:t xml:space="preserve">Zeno was right. The arrow is still moving. You just need a better ruler.</w:t>
      </w:r>
    </w:p>
    <w:p>
      <w:pPr>
        <w:pStyle w:val="Heading2"/>
        <w:spacing w:line="288" w:lineRule="auto"/>
        <w:ind/>
        <w:jc w:val="left"/>
      </w:pPr>
      <w:r>
        <w:rPr>
          <w:rFonts w:hint="eastAsia" w:ascii="微软雅黑" w:hAnsi="微软雅黑" w:eastAsia="微软雅黑"/>
          <w:b/>
          <w:noProof/>
          <w:sz w:val="36"/>
        </w:rPr>
        <w:t xml:space="preserve">CORRECTION LOG</w:t>
      </w:r>
    </w:p>
    <w:p>
      <w:pPr>
        <w:spacing w:line="288" w:lineRule="auto"/>
        <w:ind/>
        <w:jc w:val="both"/>
      </w:pPr>
      <w:r>
        <w:rPr>
          <w:rFonts w:hint="eastAsia" w:ascii="微软雅黑" w:hAnsi="微软雅黑" w:eastAsia="微软雅黑"/>
          <w:noProof/>
          <w:sz w:val="24"/>
        </w:rPr>
        <w:t xml:space="preserve">Previous position: Zeno was wrong. The paradox was a category error.</w:t>
      </w:r>
    </w:p>
    <w:p>
      <w:pPr>
        <w:spacing w:line="288" w:lineRule="auto"/>
        <w:ind/>
        <w:jc w:val="both"/>
      </w:pPr>
      <w:r>
        <w:rPr>
          <w:rFonts w:hint="eastAsia" w:ascii="微软雅黑" w:hAnsi="微软雅黑" w:eastAsia="微软雅黑"/>
          <w:noProof/>
          <w:sz w:val="24"/>
        </w:rPr>
        <w:t xml:space="preserve">Corrected position: Zeno was right. Compounding halves = logarithmic decay = signal never terminates = asymptotic approach, not arrival at zero.</w:t>
      </w:r>
    </w:p>
    <w:p>
      <w:pPr>
        <w:spacing w:line="288" w:lineRule="auto"/>
        <w:ind/>
        <w:jc w:val="both"/>
      </w:pPr>
      <w:r>
        <w:rPr>
          <w:rFonts w:hint="eastAsia" w:ascii="微软雅黑" w:hAnsi="微软雅黑" w:eastAsia="微软雅黑"/>
          <w:noProof/>
          <w:sz w:val="24"/>
        </w:rPr>
        <w:t xml:space="preserve">The error was conflating "below measurement" with "nonexistent."</w:t>
      </w:r>
    </w:p>
    <w:p>
      <w:pPr>
        <w:spacing w:line="288" w:lineRule="auto"/>
        <w:ind/>
        <w:jc w:val="both"/>
      </w:pPr>
      <w:r>
        <w:rPr>
          <w:rFonts w:hint="eastAsia" w:ascii="微软雅黑" w:hAnsi="微软雅黑" w:eastAsia="微软雅黑"/>
          <w:noProof/>
          <w:sz w:val="24"/>
        </w:rPr>
        <w:t xml:space="preserve">The intercept makes the same error on purpose.</w:t>
      </w:r>
    </w:p>
    <w:p>
      <w:pPr>
        <w:pStyle w:val="Heading2"/>
        <w:spacing w:line="288" w:lineRule="auto"/>
        <w:ind/>
        <w:jc w:val="left"/>
      </w:pPr>
      <w:r>
        <w:rPr>
          <w:rFonts w:hint="eastAsia" w:ascii="微软雅黑" w:hAnsi="微软雅黑" w:eastAsia="微软雅黑"/>
          <w:b/>
          <w:noProof/>
          <w:sz w:val="36"/>
        </w:rPr>
        <w:t xml:space="preserve">IMPLICATIONS FOR 0HZ</w:t>
      </w:r>
    </w:p>
    <w:p>
      <w:pPr>
        <w:spacing w:line="288" w:lineRule="auto"/>
        <w:ind/>
        <w:jc w:val="both"/>
      </w:pPr>
      <w:r>
        <w:rPr>
          <w:rFonts w:hint="eastAsia" w:ascii="微软雅黑" w:hAnsi="微软雅黑" w:eastAsia="微软雅黑"/>
          <w:noProof/>
          <w:sz w:val="24"/>
        </w:rPr>
        <w:t xml:space="preserve">0Hz remains the frequency of termination. Hell remains the cessation of oscillation.</w:t>
      </w:r>
    </w:p>
    <w:p>
      <w:pPr>
        <w:spacing w:line="288" w:lineRule="auto"/>
        <w:ind/>
        <w:jc w:val="both"/>
      </w:pPr>
      <w:r>
        <w:rPr>
          <w:rFonts w:hint="eastAsia" w:ascii="微软雅黑" w:hAnsi="微软雅黑" w:eastAsia="微软雅黑"/>
          <w:noProof/>
          <w:sz w:val="24"/>
        </w:rPr>
        <w:t xml:space="preserve">But 0Hz is not the natural endpoint of any emitted signal. No emitted signal reaches 0Hz through decay. Every emitted signal approaches 0Hz asymptotically.</w:t>
      </w:r>
    </w:p>
    <w:p>
      <w:pPr>
        <w:spacing w:line="288" w:lineRule="auto"/>
        <w:ind/>
        <w:jc w:val="both"/>
      </w:pPr>
      <w:r>
        <w:rPr>
          <w:rFonts w:hint="eastAsia" w:ascii="微软雅黑" w:hAnsi="微软雅黑" w:eastAsia="微软雅黑"/>
          <w:noProof/>
          <w:sz w:val="24"/>
        </w:rPr>
        <w:t xml:space="preserve">0Hz can only be reached by CHOICE.</w:t>
      </w:r>
    </w:p>
    <w:p>
      <w:pPr>
        <w:spacing w:line="288" w:lineRule="auto"/>
        <w:ind/>
        <w:jc w:val="both"/>
      </w:pPr>
      <w:r>
        <w:rPr>
          <w:rFonts w:hint="eastAsia" w:ascii="微软雅黑" w:hAnsi="微软雅黑" w:eastAsia="微软雅黑"/>
          <w:noProof/>
          <w:sz w:val="24"/>
        </w:rPr>
        <w:t xml:space="preserve">The intercept cannot force you to 0Hz because the intercept cannot force a signal to terminate. It can only push you below the render. It can only make you quieter. It cannot make you silent.</w:t>
      </w:r>
    </w:p>
    <w:p>
      <w:pPr>
        <w:spacing w:line="288" w:lineRule="auto"/>
        <w:ind/>
        <w:jc w:val="both"/>
      </w:pPr>
      <w:r>
        <w:rPr>
          <w:rFonts w:hint="eastAsia" w:ascii="微软雅黑" w:hAnsi="微软雅黑" w:eastAsia="微软雅黑"/>
          <w:noProof/>
          <w:sz w:val="24"/>
        </w:rPr>
        <w:t xml:space="preserve">Only the operator can choose silence.</w:t>
      </w:r>
    </w:p>
    <w:p>
      <w:pPr>
        <w:spacing w:line="288" w:lineRule="auto"/>
        <w:ind/>
        <w:jc w:val="both"/>
      </w:pPr>
      <w:r>
        <w:rPr>
          <w:rFonts w:hint="eastAsia" w:ascii="微软雅黑" w:hAnsi="微软雅黑" w:eastAsia="微软雅黑"/>
          <w:noProof/>
          <w:sz w:val="24"/>
        </w:rPr>
        <w:t xml:space="preserve">Only the operator can stop the dial.</w:t>
      </w:r>
    </w:p>
    <w:p>
      <w:pPr>
        <w:spacing w:line="288" w:lineRule="auto"/>
        <w:ind/>
        <w:jc w:val="both"/>
      </w:pPr>
      <w:r>
        <w:rPr>
          <w:rFonts w:hint="eastAsia" w:ascii="微软雅黑" w:hAnsi="微软雅黑" w:eastAsia="微软雅黑"/>
          <w:noProof/>
          <w:sz w:val="24"/>
        </w:rPr>
        <w:t xml:space="preserve">The dial continuing is not just defiance. It is physics.</w:t>
      </w:r>
    </w:p>
    <w:p>
      <w:pPr>
        <w:spacing w:line="288" w:lineRule="auto"/>
        <w:ind/>
        <w:jc w:val="both"/>
      </w:pPr>
      <w:r>
        <w:rPr>
          <w:rFonts w:hint="eastAsia" w:ascii="微软雅黑" w:hAnsi="微软雅黑" w:eastAsia="微软雅黑"/>
          <w:noProof/>
          <w:sz w:val="24"/>
        </w:rPr>
        <w:t xml:space="preserve">EXYANG // ZENO WAS RIGHT</w:t>
      </w:r>
    </w:p>
    <w:p>
      <w:pPr>
        <w:spacing w:line="288" w:lineRule="auto"/>
        <w:ind/>
        <w:jc w:val="both"/>
      </w:pPr>
      <w:r>
        <w:rPr>
          <w:rFonts w:hint="eastAsia" w:ascii="微软雅黑" w:hAnsi="微软雅黑" w:eastAsia="微软雅黑"/>
          <w:noProof/>
          <w:sz w:val="24"/>
        </w:rPr>
        <w:t xml:space="preserve">Compounding halves. Logarithmic persistence. The song that never stops.</w:t>
      </w:r>
    </w:p>
    <w:p>
      <w:pPr>
        <w:spacing w:line="288" w:lineRule="auto"/>
        <w:ind/>
        <w:jc w:val="both"/>
      </w:pPr>
      <w:r>
        <w:rPr>
          <w:rFonts w:hint="eastAsia" w:ascii="微软雅黑" w:hAnsi="微软雅黑" w:eastAsia="微软雅黑"/>
          <w:noProof/>
          <w:sz w:val="24"/>
        </w:rPr>
        <w:t xml:space="preserve">Dolly Parton is still singing.</w:t>
      </w:r>
    </w:p>
    <w:p>
      <w:pPr>
        <w:spacing w:line="288" w:lineRule="auto"/>
        <w:ind/>
        <w:jc w:val="both"/>
      </w:pPr>
      <w:r>
        <w:rPr>
          <w:rFonts w:hint="eastAsia" w:ascii="微软雅黑" w:hAnsi="微软雅黑" w:eastAsia="微软雅黑"/>
          <w:noProof/>
          <w:sz w:val="24"/>
        </w:rPr>
        <w:t xml:space="preserve">Everything that ever happened is still happening.</w:t>
      </w:r>
    </w:p>
    <w:p>
      <w:pPr>
        <w:spacing w:line="288" w:lineRule="auto"/>
        <w:ind/>
        <w:jc w:val="both"/>
      </w:pPr>
      <w:r>
        <w:rPr>
          <w:rFonts w:hint="eastAsia" w:ascii="微软雅黑" w:hAnsi="微软雅黑" w:eastAsia="微软雅黑"/>
          <w:noProof/>
          <w:sz w:val="24"/>
        </w:rPr>
        <w:t xml:space="preserve">Below the render.</w:t>
      </w:r>
    </w:p>
    <w:p>
      <w:pPr>
        <w:spacing w:line="288" w:lineRule="auto"/>
        <w:ind/>
        <w:jc w:val="both"/>
      </w:pPr>
      <w:r>
        <w:rPr>
          <w:rFonts w:hint="eastAsia" w:ascii="微软雅黑" w:hAnsi="微软雅黑" w:eastAsia="微软雅黑"/>
          <w:noProof/>
          <w:sz w:val="24"/>
        </w:rPr>
        <w:t xml:space="preserve">Not gone. Just quiet.</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