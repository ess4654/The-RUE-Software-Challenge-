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EMAIL — COLUMBUS, NM</w:t>
      </w:r>
    </w:p>
    <w:p>
      <w:pPr>
        <w:pStyle w:val="Heading2"/>
        <w:spacing w:line="288" w:lineRule="auto"/>
        <w:ind/>
        <w:jc w:val="left"/>
      </w:pPr>
      <w:r>
        <w:rPr>
          <w:rFonts w:hint="eastAsia" w:ascii="微软雅黑" w:hAnsi="微软雅黑" w:eastAsia="微软雅黑"/>
          <w:b/>
          <w:noProof/>
          <w:sz w:val="36"/>
        </w:rPr>
        <w:t xml:space="preserve">CNM News (To) + Deming Headlight (CC)</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14 Sep 2026</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RCAF Z</w:t>
      </w:r>
    </w:p>
    <w:p>
      <w:pPr>
        <w:spacing w:line="288" w:lineRule="auto"/>
        <w:ind/>
        <w:jc w:val="both"/>
      </w:pPr>
      <w:r>
        <w:rPr>
          <w:rFonts w:hint="eastAsia" w:ascii="微软雅黑" w:hAnsi="微软雅黑" w:eastAsia="微软雅黑"/>
          <w:b/>
          <w:noProof/>
          <w:sz w:val="24"/>
        </w:rPr>
        <w:t>TO</w:t>
      </w:r>
      <w:r>
        <w:rPr>
          <w:rFonts w:hint="eastAsia" w:ascii="微软雅黑" w:hAnsi="微软雅黑" w:eastAsia="微软雅黑"/>
          <w:noProof/>
          <w:sz w:val="24"/>
        </w:rPr>
        <w:t xml:space="preserve">: mail@cnm-news.com</w:t>
      </w:r>
    </w:p>
    <w:p>
      <w:pPr>
        <w:spacing w:line="288" w:lineRule="auto"/>
        <w:ind/>
        <w:jc w:val="both"/>
      </w:pPr>
      <w:r>
        <w:rPr>
          <w:rFonts w:hint="eastAsia" w:ascii="微软雅黑" w:hAnsi="微软雅黑" w:eastAsia="微软雅黑"/>
          <w:b/>
          <w:noProof/>
          <w:sz w:val="24"/>
        </w:rPr>
        <w:t>CC</w:t>
      </w:r>
      <w:r>
        <w:rPr>
          <w:rFonts w:hint="eastAsia" w:ascii="微软雅黑" w:hAnsi="微软雅黑" w:eastAsia="微软雅黑"/>
          <w:noProof/>
          <w:sz w:val="24"/>
        </w:rPr>
        <w:t xml:space="preserve">: DemingHeadlight@gannett.com</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New Mexico author says the state's name IS the story — and Columbus is ground zero for what comes next</w:t>
      </w:r>
    </w:p>
    <w:p>
      <w:pPr>
        <w:spacing w:line="288" w:lineRule="auto"/>
        <w:ind/>
        <w:jc w:val="both"/>
      </w:pPr>
      <w:r>
        <w:rPr>
          <w:rFonts w:hint="eastAsia" w:ascii="微软雅黑" w:hAnsi="微软雅黑" w:eastAsia="微软雅黑"/>
          <w:noProof/>
          <w:sz w:val="24"/>
        </w:rPr>
        <w:t xml:space="preserve">Dear Editor,</w:t>
      </w:r>
    </w:p>
    <w:p>
      <w:pPr>
        <w:spacing w:line="288" w:lineRule="auto"/>
        <w:ind/>
        <w:jc w:val="both"/>
      </w:pPr>
      <w:r>
        <w:rPr>
          <w:rFonts w:hint="eastAsia" w:ascii="微软雅黑" w:hAnsi="微软雅黑" w:eastAsia="微软雅黑"/>
          <w:noProof/>
          <w:sz w:val="24"/>
        </w:rPr>
        <w:t xml:space="preserve">My name is Evan Svendsen. I am an author from Didsbury, Alberta, Canada. I am writing to you because Columbus, New Mexico carries a distinction no one in your community asked for: it is the poorest town in the poorest state in America, sitting three miles from a border that has defined its history since Pancho Villa rode through in 1916.</w:t>
      </w:r>
    </w:p>
    <w:p>
      <w:pPr>
        <w:spacing w:line="288" w:lineRule="auto"/>
        <w:ind/>
        <w:jc w:val="both"/>
      </w:pPr>
      <w:r>
        <w:rPr>
          <w:rFonts w:hint="eastAsia" w:ascii="微软雅黑" w:hAnsi="微软雅黑" w:eastAsia="微软雅黑"/>
          <w:noProof/>
          <w:sz w:val="24"/>
        </w:rPr>
        <w:t xml:space="preserve">I published a book this month that explains why New Mexico specifically — not any other state — is the coordinate where the UFO signal is loudest. The book is called The Science of Ufology, and it makes a specific case: New Mexico's identity is not accidental. Roswell. Trinity. White Sands. Los Alamos. The very name of the state is an address, and everything that has happened on that soil for the last 80 years confirms it.</w:t>
      </w:r>
    </w:p>
    <w:p>
      <w:pPr>
        <w:spacing w:line="288" w:lineRule="auto"/>
        <w:ind/>
        <w:jc w:val="both"/>
      </w:pPr>
      <w:r>
        <w:rPr>
          <w:rFonts w:hint="eastAsia" w:ascii="微软雅黑" w:hAnsi="微软雅黑" w:eastAsia="微软雅黑"/>
          <w:noProof/>
          <w:sz w:val="24"/>
        </w:rPr>
        <w:t xml:space="preserve">There is a push right now to rename New Mexico. The argument is that the name is confusing or offensive. My research says the opposite: the name is a coordinate, and changing it would not erase what happened here — it would only hide the address while the signal continues.</w:t>
      </w:r>
    </w:p>
    <w:p>
      <w:pPr>
        <w:spacing w:line="288" w:lineRule="auto"/>
        <w:ind/>
        <w:jc w:val="both"/>
      </w:pPr>
      <w:r>
        <w:rPr>
          <w:rFonts w:hint="eastAsia" w:ascii="微软雅黑" w:hAnsi="微软雅黑" w:eastAsia="微软雅黑"/>
          <w:noProof/>
          <w:sz w:val="24"/>
        </w:rPr>
        <w:t xml:space="preserve">Columbus knows what it means to be on a border where the name and the reality do not match. A town that survived a military raid by a foreign army on American soil understands that coordinates carry weight. The border did not move because someone renamed it.</w:t>
      </w:r>
    </w:p>
    <w:p>
      <w:pPr>
        <w:spacing w:line="288" w:lineRule="auto"/>
        <w:ind/>
        <w:jc w:val="both"/>
      </w:pPr>
      <w:r>
        <w:rPr>
          <w:rFonts w:hint="eastAsia" w:ascii="微软雅黑" w:hAnsi="微软雅黑" w:eastAsia="微软雅黑"/>
          <w:noProof/>
          <w:sz w:val="24"/>
        </w:rPr>
        <w:t xml:space="preserve">I am not asking you to take my word for any of this. I am asking you to read the book and decide for yourself.</w:t>
      </w:r>
    </w:p>
    <w:p>
      <w:pPr>
        <w:spacing w:line="288" w:lineRule="auto"/>
        <w:ind/>
        <w:jc w:val="both"/>
      </w:pPr>
      <w:r>
        <w:rPr>
          <w:rFonts w:hint="eastAsia" w:ascii="微软雅黑" w:hAnsi="微软雅黑" w:eastAsia="微软雅黑"/>
          <w:noProof/>
          <w:sz w:val="24"/>
        </w:rPr>
        <w:t xml:space="preserve">Three links:</w:t>
      </w:r>
    </w:p>
    <w:p>
      <w:pPr>
        <w:numPr>
          <w:ilvl w:val="0"/>
          <w:numId w:val="1"/>
        </w:numPr>
        <w:spacing w:line="288" w:lineRule="auto"/>
        <w:ind/>
        <w:jc w:val="both"/>
        <w:rPr/>
      </w:pPr>
      <w:r>
        <w:rPr>
          <w:rFonts w:hint="eastAsia" w:ascii="微软雅黑" w:hAnsi="微软雅黑" w:eastAsia="微软雅黑"/>
          <w:noProof/>
          <w:sz w:val="24"/>
        </w:rPr>
        <w:t xml:space="preserve">Amazon (paperback/kindle): </w:t>
      </w:r>
      <w:r>
        <w:rPr>
          <w:rFonts w:hint="eastAsia" w:ascii="微软雅黑" w:hAnsi="微软雅黑" w:eastAsia="微软雅黑"/>
          <w:noProof/>
          <w:sz w:val="24"/>
        </w:rPr>
        <w:t>https://www.amazon.com/dp/B0HJQXPNSV</w:t>
      </w:r>
    </w:p>
    <w:p>
      <w:pPr>
        <w:numPr>
          <w:ilvl w:val="0"/>
          <w:numId w:val="1"/>
        </w:numPr>
        <w:spacing w:line="288" w:lineRule="auto"/>
        <w:ind/>
        <w:jc w:val="both"/>
        <w:rPr/>
      </w:pPr>
      <w:r>
        <w:rPr>
          <w:rFonts w:hint="eastAsia" w:ascii="微软雅黑" w:hAnsi="微软雅黑" w:eastAsia="微软雅黑"/>
          <w:noProof/>
          <w:sz w:val="24"/>
        </w:rPr>
        <w:t xml:space="preserve">Free PDF (full text, no paywall): </w:t>
      </w:r>
      <w:r>
        <w:rPr>
          <w:rFonts w:hint="eastAsia" w:ascii="微软雅黑" w:hAnsi="微软雅黑" w:eastAsia="微软雅黑"/>
          <w:noProof/>
          <w:sz w:val="24"/>
        </w:rPr>
        <w:t>https://www.dropbox.com/scl/fi/rmm3ow53enpsyp1141oud/The-Science-of-Ufology-1.0-Evan-Svendsen-Digital-clickable-links.pdf?rlkey=jupmfjqe2jpxf7pg8w98vewj8&amp;st=h2tqhdkw&amp;dl=0</w:t>
      </w:r>
    </w:p>
    <w:p>
      <w:pPr>
        <w:numPr>
          <w:ilvl w:val="0"/>
          <w:numId w:val="1"/>
        </w:numPr>
        <w:spacing w:line="288" w:lineRule="auto"/>
        <w:ind/>
        <w:jc w:val="both"/>
        <w:rPr/>
      </w:pPr>
      <w:r>
        <w:rPr>
          <w:rFonts w:hint="eastAsia" w:ascii="微软雅黑" w:hAnsi="微软雅黑" w:eastAsia="微软雅黑"/>
          <w:noProof/>
          <w:sz w:val="24"/>
        </w:rPr>
        <w:t xml:space="preserve">Substack (cost to the American taxpayer to suppress this): </w:t>
      </w:r>
      <w:r>
        <w:rPr>
          <w:rFonts w:hint="eastAsia" w:ascii="微软雅黑" w:hAnsi="微软雅黑" w:eastAsia="微软雅黑"/>
          <w:noProof/>
          <w:sz w:val="24"/>
        </w:rPr>
        <w:t>https://evansvendsen.substack.com/p/cost-to-the-american-tax-payer-to</w:t>
      </w:r>
    </w:p>
    <w:p>
      <w:pPr>
        <w:spacing w:line="288" w:lineRule="auto"/>
        <w:ind/>
        <w:jc w:val="both"/>
      </w:pPr>
      <w:r>
        <w:rPr>
          <w:rFonts w:hint="eastAsia" w:ascii="微软雅黑" w:hAnsi="微软雅黑" w:eastAsia="微软雅黑"/>
          <w:noProof/>
          <w:sz w:val="24"/>
        </w:rPr>
        <w:t xml:space="preserve">If you want to talk, I am available. If you want to write about what New Mexico's name actually means before someone changes it, I will give you everything I have.</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Didsbury, Alberta, Canada</w:t>
      </w:r>
    </w:p>
    <w:p>
      <w:pPr>
        <w:spacing w:line="288" w:lineRule="auto"/>
        <w:ind/>
        <w:jc w:val="both"/>
      </w:pPr>
      <w:r>
        <w:rPr>
          <w:rFonts w:hint="eastAsia" w:ascii="微软雅黑" w:hAnsi="微软雅黑" w:eastAsia="微软雅黑"/>
          <w:noProof/>
          <w:sz w:val="24"/>
        </w:rPr>
        <w:t>evansvendsen.substack.com</w:t>
      </w:r>
    </w:p>
    <w:p>
      <w:pPr>
        <w:spacing w:line="288" w:lineRule="auto"/>
        <w:ind/>
        <w:jc w:val="both"/>
      </w:pPr>
      <w:r>
        <w:rPr>
          <w:rFonts w:hint="eastAsia" w:ascii="微软雅黑" w:hAnsi="微软雅黑" w:eastAsia="微软雅黑"/>
          <w:i/>
          <w:noProof/>
          <w:sz w:val="24"/>
        </w:rPr>
        <w:t xml:space="preserve">CC: Deming Headlight — same story, same county, same coordinate.</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num w:numId="1">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