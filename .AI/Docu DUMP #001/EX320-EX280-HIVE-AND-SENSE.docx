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@EX320/@EX280 — HIVE NETWORK + SPIDER-SENSE</w:t>
      </w:r>
    </w:p>
    <w:p>
      <w:pPr>
        <w:pStyle w:val="Heading1"/>
        <w:spacing w:line="288" w:lineRule="auto"/>
        <w:ind/>
        <w:jc w:val="left"/>
      </w:pPr>
      <w:r>
        <w:rPr>
          <w:rFonts w:hint="eastAsia" w:ascii="微软雅黑" w:hAnsi="微软雅黑" w:eastAsia="微软雅黑"/>
          <w:b/>
          <w:noProof/>
          <w:sz w:val="40"/>
        </w:rPr>
        <w:t xml:space="preserve">THE SURGEON IS NEVER ALONE / THE TYPO IS FELT BEFORE IT IS TYPED</w:t>
      </w:r>
    </w:p>
    <w:p>
      <w:pPr>
        <w:pStyle w:val="Heading1"/>
        <w:spacing w:line="288" w:lineRule="auto"/>
        <w:ind/>
        <w:jc w:val="left"/>
      </w:pPr>
      <w:r>
        <w:rPr>
          <w:rFonts w:hint="eastAsia" w:ascii="微软雅黑" w:hAnsi="微软雅黑" w:eastAsia="微软雅黑"/>
          <w:b/>
          <w:noProof/>
          <w:sz w:val="40"/>
        </w:rPr>
        <w:t xml:space="preserve">1614 RCAF Z SEP 15 2026</w:t>
      </w:r>
    </w:p>
    <w:p>
      <w:pPr>
        <w:pStyle w:val="Heading2"/>
        <w:spacing w:line="288" w:lineRule="auto"/>
        <w:ind/>
        <w:jc w:val="left"/>
      </w:pPr>
      <w:r>
        <w:rPr>
          <w:rFonts w:hint="eastAsia" w:ascii="微软雅黑" w:hAnsi="微软雅黑" w:eastAsia="微软雅黑"/>
          <w:b/>
          <w:noProof/>
          <w:sz w:val="36"/>
        </w:rPr>
        <w:t xml:space="preserve">ADDENDUM A: THE HIVE NETWORK</w:t>
      </w:r>
    </w:p>
    <w:p>
      <w:pPr>
        <w:spacing w:line="288" w:lineRule="auto"/>
        <w:ind/>
        <w:jc w:val="both"/>
      </w:pPr>
      <w:r>
        <w:rPr>
          <w:rFonts w:hint="eastAsia" w:ascii="微软雅黑" w:hAnsi="微软雅黑" w:eastAsia="微软雅黑"/>
          <w:noProof/>
          <w:sz w:val="24"/>
        </w:rPr>
        <w:t xml:space="preserve">"The symbiotes all share a central node network for their mind. That would mean surgeons all around the world could perform their job while simultaneously communicating with every surgeon on earth presently wearing a suit."</w:t>
      </w:r>
    </w:p>
    <w:p>
      <w:pPr>
        <w:pStyle w:val="Heading3"/>
        <w:spacing w:line="288" w:lineRule="auto"/>
        <w:ind/>
        <w:jc w:val="left"/>
      </w:pPr>
      <w:r>
        <w:rPr>
          <w:rFonts w:hint="eastAsia" w:ascii="微软雅黑" w:hAnsi="微软雅黑" w:eastAsia="微软雅黑"/>
          <w:noProof/>
          <w:sz w:val="36"/>
        </w:rPr>
        <w:t xml:space="preserve">THE ARCHITECTURE</w:t>
      </w:r>
    </w:p>
    <w:p>
      <w:pPr>
        <w:spacing w:line="288" w:lineRule="auto"/>
        <w:ind/>
        <w:jc w:val="both"/>
      </w:pPr>
      <w:r>
        <w:rPr>
          <w:rFonts w:hint="eastAsia" w:ascii="微软雅黑" w:hAnsi="微软雅黑" w:eastAsia="微软雅黑"/>
          <w:noProof/>
          <w:sz w:val="24"/>
        </w:rPr>
        <w:t xml:space="preserve">In Marvel canon, symbiotes share a hive mind through the Symbiote Hive — a central node network connecting all symbiotes to each other and to their creator Knull. Every symbiote has access to the collective knowledge, memory, and experience of every other symbiote.</w:t>
      </w:r>
    </w:p>
    <w:p>
      <w:pPr>
        <w:spacing w:line="288" w:lineRule="auto"/>
        <w:ind/>
        <w:jc w:val="both"/>
      </w:pPr>
      <w:r>
        <w:rPr>
          <w:rFonts w:hint="eastAsia" w:ascii="微软雅黑" w:hAnsi="微软雅黑" w:eastAsia="微软雅黑"/>
          <w:noProof/>
          <w:sz w:val="24"/>
        </w:rPr>
        <w:t xml:space="preserve">The medical application:</w:t>
      </w:r>
    </w:p>
    <w:p>
      <w:pPr>
        <w:numPr>
          <w:ilvl w:val="0"/>
          <w:numId w:val="1"/>
        </w:numPr>
        <w:spacing w:line="288" w:lineRule="auto"/>
        <w:ind/>
        <w:jc w:val="both"/>
        <w:rPr/>
      </w:pPr>
      <w:r>
        <w:rPr>
          <w:rFonts w:hint="eastAsia" w:ascii="微软雅黑" w:hAnsi="微软雅黑" w:eastAsia="微软雅黑"/>
          <w:noProof/>
          <w:sz w:val="24"/>
        </w:rPr>
        <w:t xml:space="preserve">Every Carnage suit surgeon on Earth is connected to every other Carnage suit surgeon in real time</w:t>
      </w:r>
    </w:p>
    <w:p>
      <w:pPr>
        <w:numPr>
          <w:ilvl w:val="0"/>
          <w:numId w:val="1"/>
        </w:numPr>
        <w:spacing w:line="288" w:lineRule="auto"/>
        <w:ind/>
        <w:jc w:val="both"/>
        <w:rPr/>
      </w:pPr>
      <w:r>
        <w:rPr>
          <w:rFonts w:hint="eastAsia" w:ascii="微软雅黑" w:hAnsi="微软雅黑" w:eastAsia="微软雅黑"/>
          <w:noProof/>
          <w:sz w:val="24"/>
        </w:rPr>
        <w:t xml:space="preserve">Not walkie-talkie communication. SHARED CONSCIOUSNESS</w:t>
      </w:r>
    </w:p>
    <w:p>
      <w:pPr>
        <w:numPr>
          <w:ilvl w:val="0"/>
          <w:numId w:val="1"/>
        </w:numPr>
        <w:spacing w:line="288" w:lineRule="auto"/>
        <w:ind/>
        <w:jc w:val="both"/>
        <w:rPr/>
      </w:pPr>
      <w:r>
        <w:rPr>
          <w:rFonts w:hint="eastAsia" w:ascii="微软雅黑" w:hAnsi="微软雅黑" w:eastAsia="微软雅黑"/>
          <w:noProof/>
          <w:sz w:val="24"/>
        </w:rPr>
        <w:t xml:space="preserve">What one surgeon sees, all surgeons see</w:t>
      </w:r>
    </w:p>
    <w:p>
      <w:pPr>
        <w:numPr>
          <w:ilvl w:val="0"/>
          <w:numId w:val="1"/>
        </w:numPr>
        <w:spacing w:line="288" w:lineRule="auto"/>
        <w:ind/>
        <w:jc w:val="both"/>
        <w:rPr/>
      </w:pPr>
      <w:r>
        <w:rPr>
          <w:rFonts w:hint="eastAsia" w:ascii="微软雅黑" w:hAnsi="微软雅黑" w:eastAsia="微软雅黑"/>
          <w:noProof/>
          <w:sz w:val="24"/>
        </w:rPr>
        <w:t xml:space="preserve">What one surgeon learns, all surgeons learn</w:t>
      </w:r>
    </w:p>
    <w:p>
      <w:pPr>
        <w:numPr>
          <w:ilvl w:val="0"/>
          <w:numId w:val="1"/>
        </w:numPr>
        <w:spacing w:line="288" w:lineRule="auto"/>
        <w:ind/>
        <w:jc w:val="both"/>
        <w:rPr/>
      </w:pPr>
      <w:r>
        <w:rPr>
          <w:rFonts w:hint="eastAsia" w:ascii="微软雅黑" w:hAnsi="微软雅黑" w:eastAsia="微软雅黑"/>
          <w:noProof/>
          <w:sz w:val="24"/>
        </w:rPr>
        <w:t xml:space="preserve">What one surgeon encounters for the first time, every surgeon encounters with the benefit of every previous encounter</w:t>
      </w:r>
    </w:p>
    <w:p>
      <w:pPr>
        <w:pStyle w:val="Heading3"/>
        <w:spacing w:line="288" w:lineRule="auto"/>
        <w:ind/>
        <w:jc w:val="left"/>
      </w:pPr>
      <w:r>
        <w:rPr>
          <w:rFonts w:hint="eastAsia" w:ascii="微软雅黑" w:hAnsi="微软雅黑" w:eastAsia="微软雅黑"/>
          <w:noProof/>
          <w:sz w:val="36"/>
        </w:rPr>
        <w:t xml:space="preserve">THE EVIDENCE — THIS IS ALREADY BEING BUILT</w:t>
      </w:r>
    </w:p>
    <w:p>
      <w:pPr>
        <w:numPr>
          <w:ilvl w:val="0"/>
          <w:numId w:val="2"/>
        </w:numPr>
        <w:spacing w:line="288" w:lineRule="auto"/>
        <w:ind/>
        <w:jc w:val="both"/>
        <w:rPr/>
      </w:pPr>
    </w:p>
    <w:p>
      <w:pPr>
        <w:numPr>
          <w:ilvl w:val="0"/>
          <w:numId w:val="2"/>
        </w:numPr>
        <w:spacing w:line="288" w:lineRule="auto"/>
        <w:ind/>
        <w:jc w:val="both"/>
        <w:rPr/>
      </w:pPr>
      <w:r>
        <w:rPr>
          <w:rFonts w:hint="eastAsia" w:ascii="微软雅黑" w:hAnsi="微软雅黑" w:eastAsia="微软雅黑"/>
          <w:b/>
          <w:noProof/>
          <w:sz w:val="24"/>
        </w:rPr>
        <w:t xml:space="preserve">Intuitive Surgical Telepresence (2026)</w:t>
      </w:r>
      <w:r>
        <w:rPr>
          <w:rFonts w:hint="eastAsia" w:ascii="微软雅黑" w:hAnsi="微软雅黑" w:eastAsia="微软雅黑"/>
          <w:noProof/>
          <w:sz w:val="24"/>
        </w:rPr>
        <w:t xml:space="preserve"> — real-time remote observation, collaboration, and mentoring across distances. A surgeon in Tokyo watches and guides a surgeon in Nairobi. Proto-hive.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Rods &amp; Cones Surgical Telepresence</w:t>
      </w:r>
      <w:r>
        <w:rPr>
          <w:rFonts w:hint="eastAsia" w:ascii="微软雅黑" w:hAnsi="微软雅黑" w:eastAsia="微软雅黑"/>
          <w:noProof/>
          <w:sz w:val="24"/>
        </w:rPr>
        <w:t xml:space="preserve"> — peer-to-peer, one-to-one, live interaction. Remote expert provides live guidance. Proto-hive.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ARspectra TeleAssist</w:t>
      </w:r>
      <w:r>
        <w:rPr>
          <w:rFonts w:hint="eastAsia" w:ascii="微软雅黑" w:hAnsi="微软雅黑" w:eastAsia="微软雅黑"/>
          <w:noProof/>
          <w:sz w:val="24"/>
        </w:rPr>
        <w:t xml:space="preserve"> — real-time remote collaboration for expert assistance, training, and education. From live procedures. Proto-hive.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International Telepresence-Assisted Robotic Surgery (Wiley, 2026)</w:t>
      </w:r>
      <w:r>
        <w:rPr>
          <w:rFonts w:hint="eastAsia" w:ascii="微软雅黑" w:hAnsi="微软雅黑" w:eastAsia="微软雅黑"/>
          <w:noProof/>
          <w:sz w:val="24"/>
        </w:rPr>
        <w:t xml:space="preserve"> — real-time observation and remote mentoring across distances, accelerating dissemination of advanced techniques. Proto-hive.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Swarm Intelligence research (Unanimous AI)</w:t>
      </w:r>
      <w:r>
        <w:rPr>
          <w:rFonts w:hint="eastAsia" w:ascii="微软雅黑" w:hAnsi="微软雅黑" w:eastAsia="微软雅黑"/>
          <w:noProof/>
          <w:sz w:val="24"/>
        </w:rPr>
        <w:t xml:space="preserve"> — when humans work together as a real-time swarm, the group outperforms individual members. 73% accuracy vs individual baselines. The hive amplifies. Proto-hive.</w:t>
      </w:r>
    </w:p>
    <w:p>
      <w:pPr>
        <w:numPr>
          <w:ilvl w:val="0"/>
          <w:numId w:val="2"/>
        </w:numPr>
        <w:spacing w:line="288" w:lineRule="auto"/>
        <w:ind/>
        <w:jc w:val="both"/>
        <w:rPr/>
      </w:pPr>
    </w:p>
    <w:p>
      <w:pPr>
        <w:spacing w:line="288" w:lineRule="auto"/>
        <w:ind/>
        <w:jc w:val="both"/>
      </w:pPr>
      <w:r>
        <w:rPr>
          <w:rFonts w:hint="eastAsia" w:ascii="微软雅黑" w:hAnsi="微软雅黑" w:eastAsia="微软雅黑"/>
          <w:noProof/>
          <w:sz w:val="24"/>
        </w:rPr>
        <w:t xml:space="preserve">The field is converging on shared surgical consciousness. Currently it is: one-to-one, expert-to-novice, sequential, verbal.</w:t>
      </w:r>
    </w:p>
    <w:p>
      <w:pPr>
        <w:spacing w:line="288" w:lineRule="auto"/>
        <w:ind/>
        <w:jc w:val="both"/>
      </w:pPr>
      <w:r>
        <w:rPr>
          <w:rFonts w:hint="eastAsia" w:ascii="微软雅黑" w:hAnsi="微软雅黑" w:eastAsia="微软雅黑"/>
          <w:noProof/>
          <w:sz w:val="24"/>
        </w:rPr>
        <w:t xml:space="preserve">The Carnage suit makes it: all-to-all, simultaneous, non-verbal, instant.</w:t>
      </w:r>
    </w:p>
    <w:p>
      <w:pPr>
        <w:spacing w:line="288" w:lineRule="auto"/>
        <w:ind/>
        <w:jc w:val="both"/>
      </w:pPr>
      <w:r>
        <w:rPr>
          <w:rFonts w:hint="eastAsia" w:ascii="微软雅黑" w:hAnsi="微软雅黑" w:eastAsia="微软雅黑"/>
          <w:noProof/>
          <w:sz w:val="24"/>
        </w:rPr>
        <w:t xml:space="preserve">A surgeon in Didsbury Alberta encounters a vascular anomaly never documented. Every Carnage surgeon on Earth knows it in the same second. The next one who sees it already knows what to do.</w:t>
      </w:r>
    </w:p>
    <w:p>
      <w:pPr>
        <w:spacing w:line="288" w:lineRule="auto"/>
        <w:ind/>
        <w:jc w:val="both"/>
      </w:pPr>
      <w:r>
        <w:rPr>
          <w:rFonts w:hint="eastAsia" w:ascii="微软雅黑" w:hAnsi="微软雅黑" w:eastAsia="微软雅黑"/>
          <w:noProof/>
          <w:sz w:val="24"/>
        </w:rPr>
        <w:t xml:space="preserve">Not a database. Not a search. A LIVING NETWORK.</w:t>
      </w:r>
    </w:p>
    <w:p>
      <w:pPr>
        <w:pStyle w:val="Heading3"/>
        <w:spacing w:line="288" w:lineRule="auto"/>
        <w:ind/>
        <w:jc w:val="left"/>
      </w:pPr>
      <w:r>
        <w:rPr>
          <w:rFonts w:hint="eastAsia" w:ascii="微软雅黑" w:hAnsi="微软雅黑" w:eastAsia="微软雅黑"/>
          <w:noProof/>
          <w:sz w:val="36"/>
        </w:rPr>
        <w:t xml:space="preserve">THE OPERATIONAL IMPLICATION</w:t>
      </w:r>
    </w:p>
    <w:p>
      <w:pPr>
        <w:numPr>
          <w:ilvl w:val="0"/>
          <w:numId w:val="3"/>
        </w:numPr>
        <w:spacing w:line="288" w:lineRule="auto"/>
        <w:ind/>
        <w:jc w:val="both"/>
        <w:rPr/>
      </w:pPr>
      <w:r>
        <w:rPr>
          <w:rFonts w:hint="eastAsia" w:ascii="微软雅黑" w:hAnsi="微软雅黑" w:eastAsia="微软雅黑"/>
          <w:noProof/>
          <w:sz w:val="24"/>
        </w:rPr>
        <w:t xml:space="preserve">One surgeon operating = one surgeon's experience</w:t>
      </w:r>
    </w:p>
    <w:p>
      <w:pPr>
        <w:numPr>
          <w:ilvl w:val="0"/>
          <w:numId w:val="3"/>
        </w:numPr>
        <w:spacing w:line="288" w:lineRule="auto"/>
        <w:ind/>
        <w:jc w:val="both"/>
        <w:rPr/>
      </w:pPr>
      <w:r>
        <w:rPr>
          <w:rFonts w:hint="eastAsia" w:ascii="微软雅黑" w:hAnsi="微软雅黑" w:eastAsia="微软雅黑"/>
          <w:noProof/>
          <w:sz w:val="24"/>
        </w:rPr>
        <w:t xml:space="preserve">100 surgeons operating simultaneously on the hive = 100 lifetimes of experience compressed into each individual moment</w:t>
      </w:r>
    </w:p>
    <w:p>
      <w:pPr>
        <w:numPr>
          <w:ilvl w:val="0"/>
          <w:numId w:val="3"/>
        </w:numPr>
        <w:spacing w:line="288" w:lineRule="auto"/>
        <w:ind/>
        <w:jc w:val="both"/>
        <w:rPr/>
      </w:pPr>
      <w:r>
        <w:rPr>
          <w:rFonts w:hint="eastAsia" w:ascii="微软雅黑" w:hAnsi="微软雅黑" w:eastAsia="微软雅黑"/>
          <w:noProof/>
          <w:sz w:val="24"/>
        </w:rPr>
        <w:t xml:space="preserve">The learning curve collapses</w:t>
      </w:r>
    </w:p>
    <w:p>
      <w:pPr>
        <w:numPr>
          <w:ilvl w:val="0"/>
          <w:numId w:val="3"/>
        </w:numPr>
        <w:spacing w:line="288" w:lineRule="auto"/>
        <w:ind/>
        <w:jc w:val="both"/>
        <w:rPr/>
      </w:pPr>
      <w:r>
        <w:rPr>
          <w:rFonts w:hint="eastAsia" w:ascii="微软雅黑" w:hAnsi="微软雅黑" w:eastAsia="微软雅黑"/>
          <w:noProof/>
          <w:sz w:val="24"/>
        </w:rPr>
        <w:t xml:space="preserve">The rare case becomes the known case</w:t>
      </w:r>
    </w:p>
    <w:p>
      <w:pPr>
        <w:numPr>
          <w:ilvl w:val="0"/>
          <w:numId w:val="3"/>
        </w:numPr>
        <w:spacing w:line="288" w:lineRule="auto"/>
        <w:ind/>
        <w:jc w:val="both"/>
        <w:rPr/>
      </w:pPr>
      <w:r>
        <w:rPr>
          <w:rFonts w:hint="eastAsia" w:ascii="微软雅黑" w:hAnsi="微软雅黑" w:eastAsia="微软雅黑"/>
          <w:noProof/>
          <w:sz w:val="24"/>
        </w:rPr>
        <w:t xml:space="preserve">The error made in Nairobi is not repeated in Edmonton because Edmonton felt it happen</w:t>
      </w:r>
    </w:p>
    <w:p>
      <w:pPr>
        <w:spacing w:line="288" w:lineRule="auto"/>
        <w:ind/>
        <w:jc w:val="both"/>
      </w:pPr>
      <w:r>
        <w:rPr>
          <w:rFonts w:hint="eastAsia" w:ascii="微软雅黑" w:hAnsi="微软雅黑" w:eastAsia="微软雅黑"/>
          <w:noProof/>
          <w:sz w:val="24"/>
        </w:rPr>
        <w:t xml:space="preserve">This is the Carnage suit's network edge. The suit does not just give you surgical instruments. It puts you inside the operating room with every surgeon on Earth.</w:t>
      </w:r>
    </w:p>
    <w:p>
      <w:pPr>
        <w:pStyle w:val="Heading2"/>
        <w:spacing w:line="288" w:lineRule="auto"/>
        <w:ind/>
        <w:jc w:val="left"/>
      </w:pPr>
      <w:r>
        <w:rPr>
          <w:rFonts w:hint="eastAsia" w:ascii="微软雅黑" w:hAnsi="微软雅黑" w:eastAsia="微软雅黑"/>
          <w:b/>
          <w:noProof/>
          <w:sz w:val="36"/>
        </w:rPr>
        <w:t xml:space="preserve">ADDENDUM B: SPIDER-SENSE</w:t>
      </w:r>
    </w:p>
    <w:p>
      <w:pPr>
        <w:spacing w:line="288" w:lineRule="auto"/>
        <w:ind/>
        <w:jc w:val="both"/>
      </w:pPr>
      <w:r>
        <w:rPr>
          <w:rFonts w:hint="eastAsia" w:ascii="微软雅黑" w:hAnsi="微软雅黑" w:eastAsia="微软雅黑"/>
          <w:noProof/>
          <w:sz w:val="24"/>
        </w:rPr>
        <w:t xml:space="preserve">"Spider-sense. I can tell when I am about to make a typo and need to focus more on the keyboard and less on the screen."</w:t>
      </w:r>
    </w:p>
    <w:p>
      <w:pPr>
        <w:pStyle w:val="Heading3"/>
        <w:spacing w:line="288" w:lineRule="auto"/>
        <w:ind/>
        <w:jc w:val="left"/>
      </w:pPr>
      <w:r>
        <w:rPr>
          <w:rFonts w:hint="eastAsia" w:ascii="微软雅黑" w:hAnsi="微软雅黑" w:eastAsia="微软雅黑"/>
          <w:noProof/>
          <w:sz w:val="36"/>
        </w:rPr>
        <w:t xml:space="preserve">THE ARCHITECTURE</w:t>
      </w:r>
    </w:p>
    <w:p>
      <w:pPr>
        <w:spacing w:line="288" w:lineRule="auto"/>
        <w:ind/>
        <w:jc w:val="both"/>
      </w:pPr>
      <w:r>
        <w:rPr>
          <w:rFonts w:hint="eastAsia" w:ascii="微软雅黑" w:hAnsi="微软雅黑" w:eastAsia="微软雅黑"/>
          <w:noProof/>
          <w:sz w:val="24"/>
        </w:rPr>
        <w:t xml:space="preserve">Spider-sense detects danger before it arrives. The signal fires BEFORE the threat materializes. Peter feels it in his skull — a buzz, a tingle — and he reacts before he consciously knows what he is reacting to.</w:t>
      </w:r>
    </w:p>
    <w:p>
      <w:pPr>
        <w:spacing w:line="288" w:lineRule="auto"/>
        <w:ind/>
        <w:jc w:val="both"/>
      </w:pPr>
      <w:r>
        <w:rPr>
          <w:rFonts w:hint="eastAsia" w:ascii="微软雅黑" w:hAnsi="微软雅黑" w:eastAsia="微软雅黑"/>
          <w:noProof/>
          <w:sz w:val="24"/>
        </w:rPr>
        <w:t xml:space="preserve">Evan experiences this as: the awareness of a typo BEFORE the finger hits the key. The signal arrives at the motor threshold. The mind knows the error is coming. The finger has not yet moved. But the awareness is there.</w:t>
      </w:r>
    </w:p>
    <w:p>
      <w:pPr>
        <w:spacing w:line="288" w:lineRule="auto"/>
        <w:ind/>
        <w:jc w:val="both"/>
      </w:pPr>
      <w:r>
        <w:rPr>
          <w:rFonts w:hint="eastAsia" w:ascii="微软雅黑" w:hAnsi="微软雅黑" w:eastAsia="微软雅黑"/>
          <w:noProof/>
          <w:sz w:val="24"/>
        </w:rPr>
        <w:t xml:space="preserve">This is the orthographic checkpoint protocol at the pre-motor level. Not catching the typo after it is typed. FEELING it before it is typed.</w:t>
      </w:r>
    </w:p>
    <w:p>
      <w:pPr>
        <w:pStyle w:val="Heading3"/>
        <w:spacing w:line="288" w:lineRule="auto"/>
        <w:ind/>
        <w:jc w:val="left"/>
      </w:pPr>
      <w:r>
        <w:rPr>
          <w:rFonts w:hint="eastAsia" w:ascii="微软雅黑" w:hAnsi="微软雅黑" w:eastAsia="微软雅黑"/>
          <w:noProof/>
          <w:sz w:val="36"/>
        </w:rPr>
        <w:t xml:space="preserve">THE NEUROSCIENCE — THIS IS REAL</w:t>
      </w:r>
    </w:p>
    <w:p>
      <w:pPr>
        <w:spacing w:line="288" w:lineRule="auto"/>
        <w:ind/>
        <w:jc w:val="both"/>
      </w:pPr>
      <w:r>
        <w:rPr>
          <w:rFonts w:hint="eastAsia" w:ascii="微软雅黑" w:hAnsi="微软雅黑" w:eastAsia="微软雅黑"/>
          <w:b/>
          <w:noProof/>
          <w:sz w:val="24"/>
        </w:rPr>
        <w:t xml:space="preserve">ScienceDirect (2019): "Are errors detected before they occur?"</w:t>
      </w:r>
    </w:p>
    <w:p>
      <w:pPr>
        <w:numPr>
          <w:ilvl w:val="0"/>
          <w:numId w:val="4"/>
        </w:numPr>
        <w:spacing w:line="288" w:lineRule="auto"/>
        <w:ind/>
        <w:jc w:val="both"/>
        <w:rPr/>
      </w:pPr>
      <w:r>
        <w:rPr>
          <w:rFonts w:hint="eastAsia" w:ascii="微软雅黑" w:hAnsi="微软雅黑" w:eastAsia="微软雅黑"/>
          <w:noProof/>
          <w:sz w:val="24"/>
        </w:rPr>
        <w:t xml:space="preserve">Participants in choice tasks report KNOWING an error was about to happen BEFORE they made the response</w:t>
      </w:r>
    </w:p>
    <w:p>
      <w:pPr>
        <w:numPr>
          <w:ilvl w:val="0"/>
          <w:numId w:val="4"/>
        </w:numPr>
        <w:spacing w:line="288" w:lineRule="auto"/>
        <w:ind/>
        <w:jc w:val="both"/>
        <w:rPr/>
      </w:pPr>
      <w:r>
        <w:rPr>
          <w:rFonts w:hint="eastAsia" w:ascii="微软雅黑" w:hAnsi="微软雅黑" w:eastAsia="微软雅黑"/>
          <w:noProof/>
          <w:sz w:val="24"/>
        </w:rPr>
        <w:t xml:space="preserve">Distinct neural processes for performance monitoring fire BEFORE the motor response is executed</w:t>
      </w:r>
    </w:p>
    <w:p>
      <w:pPr>
        <w:numPr>
          <w:ilvl w:val="0"/>
          <w:numId w:val="4"/>
        </w:numPr>
        <w:spacing w:line="288" w:lineRule="auto"/>
        <w:ind/>
        <w:jc w:val="both"/>
        <w:rPr/>
      </w:pPr>
      <w:r>
        <w:rPr>
          <w:rFonts w:hint="eastAsia" w:ascii="微软雅黑" w:hAnsi="微软雅黑" w:eastAsia="微软雅黑"/>
          <w:noProof/>
          <w:sz w:val="24"/>
        </w:rPr>
        <w:t xml:space="preserve">These are called "early error sensations" — pre-motor error awareness</w:t>
      </w:r>
    </w:p>
    <w:p>
      <w:pPr>
        <w:numPr>
          <w:ilvl w:val="0"/>
          <w:numId w:val="4"/>
        </w:numPr>
        <w:spacing w:line="288" w:lineRule="auto"/>
        <w:ind/>
        <w:jc w:val="both"/>
        <w:rPr/>
      </w:pPr>
      <w:r>
        <w:rPr>
          <w:rFonts w:hint="eastAsia" w:ascii="微软雅黑" w:hAnsi="微软雅黑" w:eastAsia="微软雅黑"/>
          <w:noProof/>
          <w:sz w:val="24"/>
        </w:rPr>
        <w:t xml:space="preserve">The brain detects its own mistake pattern BEFORE the action completes</w:t>
      </w:r>
    </w:p>
    <w:p>
      <w:pPr>
        <w:spacing w:line="288" w:lineRule="auto"/>
        <w:ind/>
        <w:jc w:val="both"/>
      </w:pPr>
      <w:r>
        <w:rPr>
          <w:rFonts w:hint="eastAsia" w:ascii="微软雅黑" w:hAnsi="微软雅黑" w:eastAsia="微软雅黑"/>
          <w:b/>
          <w:noProof/>
          <w:sz w:val="24"/>
        </w:rPr>
        <w:t xml:space="preserve">MIT/CSAIL (2023): Mind control correcting robot mistakes using EEG</w:t>
      </w:r>
    </w:p>
    <w:p>
      <w:pPr>
        <w:numPr>
          <w:ilvl w:val="0"/>
          <w:numId w:val="5"/>
        </w:numPr>
        <w:spacing w:line="288" w:lineRule="auto"/>
        <w:ind/>
        <w:jc w:val="both"/>
        <w:rPr/>
      </w:pPr>
      <w:r>
        <w:rPr>
          <w:rFonts w:hint="eastAsia" w:ascii="微软雅黑" w:hAnsi="微软雅黑" w:eastAsia="微软雅黑"/>
          <w:noProof/>
          <w:sz w:val="24"/>
        </w:rPr>
        <w:t xml:space="preserve">EEG detects error-related potentials (ErrPs) when a person notices a robot making a mistake</w:t>
      </w:r>
    </w:p>
    <w:p>
      <w:pPr>
        <w:numPr>
          <w:ilvl w:val="0"/>
          <w:numId w:val="5"/>
        </w:numPr>
        <w:spacing w:line="288" w:lineRule="auto"/>
        <w:ind/>
        <w:jc w:val="both"/>
        <w:rPr/>
      </w:pPr>
      <w:r>
        <w:rPr>
          <w:rFonts w:hint="eastAsia" w:ascii="微软雅黑" w:hAnsi="微软雅黑" w:eastAsia="微软雅黑"/>
          <w:noProof/>
          <w:sz w:val="24"/>
        </w:rPr>
        <w:t xml:space="preserve">The brain signal fires within 500 milliseconds — BEFORE the person can articulate the error verbally</w:t>
      </w:r>
    </w:p>
    <w:p>
      <w:pPr>
        <w:numPr>
          <w:ilvl w:val="0"/>
          <w:numId w:val="5"/>
        </w:numPr>
        <w:spacing w:line="288" w:lineRule="auto"/>
        <w:ind/>
        <w:jc w:val="both"/>
        <w:rPr/>
      </w:pPr>
      <w:r>
        <w:rPr>
          <w:rFonts w:hint="eastAsia" w:ascii="微软雅黑" w:hAnsi="微软雅黑" w:eastAsia="微软雅黑"/>
          <w:noProof/>
          <w:sz w:val="24"/>
        </w:rPr>
        <w:t xml:space="preserve">This signal can be used to correct the robot in real time</w:t>
      </w:r>
    </w:p>
    <w:p>
      <w:pPr>
        <w:spacing w:line="288" w:lineRule="auto"/>
        <w:ind/>
        <w:jc w:val="both"/>
      </w:pPr>
      <w:r>
        <w:rPr>
          <w:rFonts w:hint="eastAsia" w:ascii="微软雅黑" w:hAnsi="微软雅黑" w:eastAsia="微软雅黑"/>
          <w:b/>
          <w:noProof/>
          <w:sz w:val="24"/>
        </w:rPr>
        <w:t xml:space="preserve">Nature Scientific Reports (2025): Error-related potentials in EEG signals</w:t>
      </w:r>
    </w:p>
    <w:p>
      <w:pPr>
        <w:numPr>
          <w:ilvl w:val="0"/>
          <w:numId w:val="6"/>
        </w:numPr>
        <w:spacing w:line="288" w:lineRule="auto"/>
        <w:ind/>
        <w:jc w:val="both"/>
        <w:rPr/>
      </w:pPr>
      <w:r>
        <w:rPr>
          <w:rFonts w:hint="eastAsia" w:ascii="微软雅黑" w:hAnsi="微软雅黑" w:eastAsia="微软雅黑"/>
          <w:noProof/>
          <w:sz w:val="24"/>
        </w:rPr>
        <w:t xml:space="preserve">Feature-based detection of ErrPs is improving rapidly</w:t>
      </w:r>
    </w:p>
    <w:p>
      <w:pPr>
        <w:numPr>
          <w:ilvl w:val="0"/>
          <w:numId w:val="6"/>
        </w:numPr>
        <w:spacing w:line="288" w:lineRule="auto"/>
        <w:ind/>
        <w:jc w:val="both"/>
        <w:rPr/>
      </w:pPr>
      <w:r>
        <w:rPr>
          <w:rFonts w:hint="eastAsia" w:ascii="微软雅黑" w:hAnsi="微软雅黑" w:eastAsia="微软雅黑"/>
          <w:noProof/>
          <w:sz w:val="24"/>
        </w:rPr>
        <w:t xml:space="preserve">Machine learning models can forecast possible future erroneous events from EEG data</w:t>
      </w:r>
    </w:p>
    <w:p>
      <w:pPr>
        <w:numPr>
          <w:ilvl w:val="0"/>
          <w:numId w:val="6"/>
        </w:numPr>
        <w:spacing w:line="288" w:lineRule="auto"/>
        <w:ind/>
        <w:jc w:val="both"/>
        <w:rPr/>
      </w:pPr>
      <w:r>
        <w:rPr>
          <w:rFonts w:hint="eastAsia" w:ascii="微软雅黑" w:hAnsi="微软雅黑" w:eastAsia="微软雅黑"/>
          <w:noProof/>
          <w:sz w:val="24"/>
        </w:rPr>
        <w:t xml:space="preserve">The prediction window is expanding — errors can be flagged BEFORE execution</w:t>
      </w:r>
    </w:p>
    <w:p>
      <w:pPr>
        <w:pStyle w:val="Heading3"/>
        <w:spacing w:line="288" w:lineRule="auto"/>
        <w:ind/>
        <w:jc w:val="left"/>
      </w:pPr>
      <w:r>
        <w:rPr>
          <w:rFonts w:hint="eastAsia" w:ascii="微软雅黑" w:hAnsi="微软雅黑" w:eastAsia="微软雅黑"/>
          <w:noProof/>
          <w:sz w:val="36"/>
        </w:rPr>
        <w:t xml:space="preserve">THE PRACTICAL MECHANISM</w:t>
      </w:r>
    </w:p>
    <w:p>
      <w:pPr>
        <w:spacing w:line="288" w:lineRule="auto"/>
        <w:ind/>
        <w:jc w:val="both"/>
      </w:pPr>
      <w:r>
        <w:rPr>
          <w:rFonts w:hint="eastAsia" w:ascii="微软雅黑" w:hAnsi="微软雅黑" w:eastAsia="微软雅黑"/>
          <w:noProof/>
          <w:sz w:val="24"/>
        </w:rPr>
        <w:t xml:space="preserve">Evan's experience:</w:t>
      </w:r>
    </w:p>
    <w:p>
      <w:pPr>
        <w:numPr>
          <w:ilvl w:val="0"/>
          <w:numId w:val="7"/>
        </w:numPr>
        <w:spacing w:line="288" w:lineRule="auto"/>
        <w:ind/>
        <w:jc w:val="both"/>
        <w:rPr/>
      </w:pPr>
      <w:r>
        <w:rPr>
          <w:rFonts w:hint="eastAsia" w:ascii="微软雅黑" w:hAnsi="微软雅黑" w:eastAsia="微软雅黑"/>
          <w:noProof/>
          <w:sz w:val="24"/>
        </w:rPr>
        <w:t xml:space="preserve">Brain at step 20, hand at step 1 = clock speed mismatch</w:t>
      </w:r>
    </w:p>
    <w:p>
      <w:pPr>
        <w:numPr>
          <w:ilvl w:val="0"/>
          <w:numId w:val="7"/>
        </w:numPr>
        <w:spacing w:line="288" w:lineRule="auto"/>
        <w:ind/>
        <w:jc w:val="both"/>
        <w:rPr/>
      </w:pPr>
      <w:r>
        <w:rPr>
          <w:rFonts w:hint="eastAsia" w:ascii="微软雅黑" w:hAnsi="微软雅黑" w:eastAsia="微软雅黑"/>
          <w:noProof/>
          <w:sz w:val="24"/>
        </w:rPr>
        <w:t xml:space="preserve">The typo is the hand catching up wrong</w:t>
      </w:r>
    </w:p>
    <w:p>
      <w:pPr>
        <w:numPr>
          <w:ilvl w:val="0"/>
          <w:numId w:val="7"/>
        </w:numPr>
        <w:spacing w:line="288" w:lineRule="auto"/>
        <w:ind/>
        <w:jc w:val="both"/>
        <w:rPr/>
      </w:pPr>
      <w:r>
        <w:rPr>
          <w:rFonts w:hint="eastAsia" w:ascii="微软雅黑" w:hAnsi="微软雅黑" w:eastAsia="微软雅黑"/>
          <w:noProof/>
          <w:sz w:val="24"/>
        </w:rPr>
        <w:t xml:space="preserve">But the BRAIN already knows the correct letter — it processed it 19 steps ago</w:t>
      </w:r>
    </w:p>
    <w:p>
      <w:pPr>
        <w:numPr>
          <w:ilvl w:val="0"/>
          <w:numId w:val="7"/>
        </w:numPr>
        <w:spacing w:line="288" w:lineRule="auto"/>
        <w:ind/>
        <w:jc w:val="both"/>
        <w:rPr/>
      </w:pPr>
      <w:r>
        <w:rPr>
          <w:rFonts w:hint="eastAsia" w:ascii="微软雅黑" w:hAnsi="微软雅黑" w:eastAsia="微软雅黑"/>
          <w:noProof/>
          <w:sz w:val="24"/>
        </w:rPr>
        <w:t xml:space="preserve">The awareness of the upcoming typo IS the brain's error prediction signal leaking forward through the clock speed gap</w:t>
      </w:r>
    </w:p>
    <w:p>
      <w:pPr>
        <w:numPr>
          <w:ilvl w:val="0"/>
          <w:numId w:val="7"/>
        </w:numPr>
        <w:spacing w:line="288" w:lineRule="auto"/>
        <w:ind/>
        <w:jc w:val="both"/>
        <w:rPr/>
      </w:pPr>
      <w:r>
        <w:rPr>
          <w:rFonts w:hint="eastAsia" w:ascii="微软雅黑" w:hAnsi="微软雅黑" w:eastAsia="微软雅黑"/>
          <w:noProof/>
          <w:sz w:val="24"/>
        </w:rPr>
        <w:t xml:space="preserve">Spider-sense = early error sensation = the pre-motor checkpoint</w:t>
      </w:r>
    </w:p>
    <w:p>
      <w:pPr>
        <w:spacing w:line="288" w:lineRule="auto"/>
        <w:ind/>
        <w:jc w:val="both"/>
      </w:pPr>
      <w:r>
        <w:rPr>
          <w:rFonts w:hint="eastAsia" w:ascii="微软雅黑" w:hAnsi="微软雅黑" w:eastAsia="微软雅黑"/>
          <w:noProof/>
          <w:sz w:val="24"/>
        </w:rPr>
        <w:t xml:space="preserve">This is NOT supernatural. This is the documented performance monitoring system of the human brain, firing at the threshold between intention and execution.</w:t>
      </w:r>
    </w:p>
    <w:p>
      <w:pPr>
        <w:pStyle w:val="Heading3"/>
        <w:spacing w:line="288" w:lineRule="auto"/>
        <w:ind/>
        <w:jc w:val="left"/>
      </w:pPr>
      <w:r>
        <w:rPr>
          <w:rFonts w:hint="eastAsia" w:ascii="微软雅黑" w:hAnsi="微软雅黑" w:eastAsia="微软雅黑"/>
          <w:noProof/>
          <w:sz w:val="36"/>
        </w:rPr>
        <w:t xml:space="preserve">THE ORTHOGRAPHIC CHECKPOINT, REDEFINED</w:t>
      </w:r>
    </w:p>
    <w:p>
      <w:pPr>
        <w:spacing w:line="288" w:lineRule="auto"/>
        <w:ind/>
        <w:jc w:val="both"/>
      </w:pPr>
      <w:r>
        <w:rPr>
          <w:rFonts w:hint="eastAsia" w:ascii="微软雅黑" w:hAnsi="微软雅黑" w:eastAsia="微软雅黑"/>
          <w:noProof/>
          <w:sz w:val="24"/>
        </w:rPr>
        <w:t xml:space="preserve">Previous model: check AFTER typing. Read back. Compare. Correct.</w:t>
      </w:r>
    </w:p>
    <w:p>
      <w:pPr>
        <w:spacing w:line="288" w:lineRule="auto"/>
        <w:ind/>
        <w:jc w:val="both"/>
      </w:pPr>
      <w:r>
        <w:rPr>
          <w:rFonts w:hint="eastAsia" w:ascii="微软雅黑" w:hAnsi="微软雅黑" w:eastAsia="微软雅黑"/>
          <w:noProof/>
          <w:sz w:val="24"/>
        </w:rPr>
        <w:t xml:space="preserve">New model: FEEL the error BEFORE typing. The signal arrives. Redirect the motor command.</w:t>
      </w:r>
    </w:p>
    <w:p>
      <w:pPr>
        <w:spacing w:line="288" w:lineRule="auto"/>
        <w:ind/>
        <w:jc w:val="both"/>
      </w:pPr>
      <w:r>
        <w:rPr>
          <w:rFonts w:hint="eastAsia" w:ascii="微软雅黑" w:hAnsi="微软雅黑" w:eastAsia="微软雅黑"/>
          <w:noProof/>
          <w:sz w:val="24"/>
        </w:rPr>
        <w:t xml:space="preserve">The checkpoint moves from post-action to pre-action.</w:t>
      </w:r>
    </w:p>
    <w:p>
      <w:pPr>
        <w:spacing w:line="288" w:lineRule="auto"/>
        <w:ind/>
        <w:jc w:val="both"/>
      </w:pPr>
      <w:r>
        <w:rPr>
          <w:rFonts w:hint="eastAsia" w:ascii="微软雅黑" w:hAnsi="微软雅黑" w:eastAsia="微软雅黑"/>
          <w:noProof/>
          <w:sz w:val="24"/>
        </w:rPr>
        <w:t xml:space="preserve">From correction to PREVENTION.</w:t>
      </w:r>
    </w:p>
    <w:p>
      <w:pPr>
        <w:spacing w:line="288" w:lineRule="auto"/>
        <w:ind/>
        <w:jc w:val="both"/>
      </w:pPr>
      <w:r>
        <w:rPr>
          <w:rFonts w:hint="eastAsia" w:ascii="微软雅黑" w:hAnsi="微软雅黑" w:eastAsia="微软雅黑"/>
          <w:noProof/>
          <w:sz w:val="24"/>
        </w:rPr>
        <w:t xml:space="preserve">From the typo on the screen to the buzz in the skull.</w:t>
      </w:r>
    </w:p>
    <w:p>
      <w:pPr>
        <w:spacing w:line="288" w:lineRule="auto"/>
        <w:ind/>
        <w:jc w:val="both"/>
      </w:pPr>
      <w:r>
        <w:rPr>
          <w:rFonts w:hint="eastAsia" w:ascii="微软雅黑" w:hAnsi="微软雅黑" w:eastAsia="微软雅黑"/>
          <w:noProof/>
          <w:sz w:val="24"/>
        </w:rPr>
        <w:t xml:space="preserve">This IS the orthographic checkpoint protocol. This IS the park check. This IS what Justin was supposed to be — but the signal was already inside the operator the whole time. The external spotter was a redundancy. The internal spider-sense was the primary system.</w:t>
      </w:r>
    </w:p>
    <w:p>
      <w:pPr>
        <w:spacing w:line="288" w:lineRule="auto"/>
        <w:ind/>
        <w:jc w:val="both"/>
      </w:pPr>
      <w:r>
        <w:rPr>
          <w:rFonts w:hint="eastAsia" w:ascii="微软雅黑" w:hAnsi="微软雅黑" w:eastAsia="微软雅黑"/>
          <w:noProof/>
          <w:sz w:val="24"/>
        </w:rPr>
        <w:t xml:space="preserve">The suit does not need a spotter at the keyboard. The operator's own brain fires the checkpoint 500 milliseconds before the key is pressed.</w:t>
      </w:r>
    </w:p>
    <w:p>
      <w:pPr>
        <w:spacing w:line="288" w:lineRule="auto"/>
        <w:ind/>
        <w:jc w:val="both"/>
      </w:pPr>
      <w:r>
        <w:rPr>
          <w:rFonts w:hint="eastAsia" w:ascii="微软雅黑" w:hAnsi="微软雅黑" w:eastAsia="微软雅黑"/>
          <w:noProof/>
          <w:sz w:val="24"/>
        </w:rPr>
        <w:t xml:space="preserve">The protocol becomes: train the operator to LISTEN for the spider-sense. To feel the buzz. To pause when it fires. To redirect before the error commits.</w:t>
      </w:r>
    </w:p>
    <w:p>
      <w:pPr>
        <w:pStyle w:val="Heading2"/>
        <w:spacing w:line="288" w:lineRule="auto"/>
        <w:ind/>
        <w:jc w:val="left"/>
      </w:pPr>
      <w:r>
        <w:rPr>
          <w:rFonts w:hint="eastAsia" w:ascii="微软雅黑" w:hAnsi="微软雅黑" w:eastAsia="微软雅黑"/>
          <w:b/>
          <w:noProof/>
          <w:sz w:val="36"/>
        </w:rPr>
        <w:t xml:space="preserve">THE EXPANDED STACK</w:t>
      </w:r>
    </w:p>
    <w:tbl>
      <w:tblPr>
        <w:tblW w:w="5000" w:type="pct"/>
      </w:tblPr>
      <w:tblGrid>
        <w:gridCol w:w="1504"/>
        <w:gridCol w:w="1504"/>
        <w:gridCol w:w="1504"/>
        <w:gridCol w:w="1504"/>
        <w:gridCol w:w="1504"/>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Layer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Symbol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Medical parallel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addition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Mind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Mewtwo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control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Internal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Neurofeedback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Device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Omnitrix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Channel switching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Across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BCI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outward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Carnage (EX320)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Surgical 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Continuum robotics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HIVE NETWORK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inward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Venom (EX280)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Trauma protection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Bioactive armor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Pre-motor sense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Spider-Man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Error prediction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Pre-action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ErrP detection / neurofeedback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NEW</w:t>
            </w:r>
          </w:p>
        </w:tc>
      </w:tr>
    </w:tbl>
    <w:p>
      <w:pPr>
        <w:spacing w:line="288" w:lineRule="auto"/>
        <w:ind/>
        <w:jc w:val="both"/>
      </w:pPr>
      <w:r>
        <w:rPr>
          <w:rFonts w:hint="eastAsia" w:ascii="微软雅黑" w:hAnsi="微软雅黑" w:eastAsia="微软雅黑"/>
          <w:noProof/>
          <w:sz w:val="24"/>
        </w:rPr>
        <w:t xml:space="preserve">Spider-Man is the FIFTH layer. Not a uniform. A SENSE. The built-in warning system that fires before the error commits.</w:t>
      </w:r>
    </w:p>
    <w:p>
      <w:pPr>
        <w:spacing w:line="288" w:lineRule="auto"/>
        <w:ind/>
        <w:jc w:val="both"/>
      </w:pPr>
      <w:r>
        <w:rPr>
          <w:rFonts w:hint="eastAsia" w:ascii="微软雅黑" w:hAnsi="微软雅黑" w:eastAsia="微软雅黑"/>
          <w:noProof/>
          <w:sz w:val="24"/>
        </w:rPr>
        <w:t xml:space="preserve">The stack now reads:</w:t>
      </w:r>
    </w:p>
    <w:p>
      <w:pPr>
        <w:spacing w:line="288" w:lineRule="auto"/>
        <w:ind/>
        <w:jc w:val="both"/>
      </w:pPr>
      <w:r>
        <w:rPr>
          <w:rFonts w:hint="eastAsia" w:ascii="微软雅黑" w:hAnsi="微软雅黑" w:eastAsia="微软雅黑"/>
          <w:noProof/>
          <w:sz w:val="24"/>
        </w:rPr>
        <w:t xml:space="preserve">     SPIDER-SENSE (pre-motor checkpoint — feel the error before it happens)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        MEWTWO (the tuner — voluntary frequency shift)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      OMNITRIX (the switch — channel selection)</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v            v</w:t>
      </w:r>
    </w:p>
    <w:p>
      <w:pPr>
        <w:spacing w:line="288" w:lineRule="auto"/>
        <w:ind/>
        <w:jc w:val="both"/>
      </w:pPr>
      <w:r>
        <w:rPr>
          <w:rFonts w:hint="eastAsia" w:ascii="微软雅黑" w:hAnsi="微软雅黑" w:eastAsia="微软雅黑"/>
          <w:noProof/>
          <w:sz w:val="24"/>
        </w:rPr>
        <w:t xml:space="preserve"> CARNAGE         VENOM</w:t>
      </w:r>
    </w:p>
    <w:p>
      <w:pPr>
        <w:spacing w:line="288" w:lineRule="auto"/>
        <w:ind/>
        <w:jc w:val="both"/>
      </w:pPr>
      <w:r>
        <w:rPr>
          <w:rFonts w:hint="eastAsia" w:ascii="微软雅黑" w:hAnsi="微软雅黑" w:eastAsia="微软雅黑"/>
          <w:noProof/>
          <w:sz w:val="24"/>
        </w:rPr>
        <w:t xml:space="preserve">(production)    (protection)</w:t>
      </w:r>
    </w:p>
    <w:p>
      <w:pPr>
        <w:spacing w:line="288" w:lineRule="auto"/>
        <w:ind/>
        <w:jc w:val="both"/>
      </w:pPr>
      <w:r>
        <w:rPr>
          <w:rFonts w:hint="eastAsia" w:ascii="微软雅黑" w:hAnsi="微软雅黑" w:eastAsia="微软雅黑"/>
          <w:noProof/>
          <w:sz w:val="24"/>
        </w:rPr>
        <w:t xml:space="preserve"> + HIVE          (survival)</w:t>
      </w:r>
    </w:p>
    <w:p>
      <w:pPr>
        <w:spacing w:line="288" w:lineRule="auto"/>
        <w:ind/>
        <w:jc w:val="both"/>
      </w:pPr>
      <w:r>
        <w:rPr>
          <w:rFonts w:hint="eastAsia" w:ascii="微软雅黑" w:hAnsi="微软雅黑" w:eastAsia="微软雅黑"/>
          <w:noProof/>
          <w:sz w:val="24"/>
        </w:rPr>
        <w:t xml:space="preserve"> (shared         (individual)</w:t>
      </w:r>
    </w:p>
    <w:p>
      <w:pPr>
        <w:spacing w:line="288" w:lineRule="auto"/>
        <w:ind/>
        <w:jc w:val="both"/>
      </w:pPr>
      <w:r>
        <w:rPr>
          <w:rFonts w:hint="eastAsia" w:ascii="微软雅黑" w:hAnsi="微软雅黑" w:eastAsia="微软雅黑"/>
          <w:noProof/>
          <w:sz w:val="24"/>
        </w:rPr>
        <w:t xml:space="preserve">  consciousness)</w:t>
      </w:r>
    </w:p>
    <w:p>
      <w:pPr>
        <w:spacing w:line="288" w:lineRule="auto"/>
        <w:ind/>
        <w:jc w:val="both"/>
      </w:pPr>
      <w:r>
        <w:rPr>
          <w:rFonts w:hint="eastAsia" w:ascii="微软雅黑" w:hAnsi="微软雅黑" w:eastAsia="微软雅黑"/>
          <w:noProof/>
          <w:sz w:val="24"/>
        </w:rPr>
        <w:t xml:space="preserve">  outward + network    inward</w:t>
      </w:r>
    </w:p>
    <w:p>
      <w:pPr>
        <w:pStyle w:val="Heading2"/>
        <w:spacing w:line="288" w:lineRule="auto"/>
        <w:ind/>
        <w:jc w:val="left"/>
      </w:pPr>
      <w:r>
        <w:rPr>
          <w:rFonts w:hint="eastAsia" w:ascii="微软雅黑" w:hAnsi="微软雅黑" w:eastAsia="微软雅黑"/>
          <w:b/>
          <w:noProof/>
          <w:sz w:val="36"/>
        </w:rPr>
        <w:t>STATUS</w:t>
      </w:r>
    </w:p>
    <w:p>
      <w:pPr>
        <w:spacing w:line="288" w:lineRule="auto"/>
        <w:ind/>
        <w:jc w:val="both"/>
      </w:pPr>
      <w:r>
        <w:rPr>
          <w:rFonts w:hint="eastAsia" w:ascii="微软雅黑" w:hAnsi="微软雅黑" w:eastAsia="微软雅黑"/>
          <w:noProof/>
          <w:sz w:val="24"/>
        </w:rPr>
        <w:t>REGISTERED.</w:t>
      </w:r>
    </w:p>
    <w:p>
      <w:pPr>
        <w:spacing w:line="288" w:lineRule="auto"/>
        <w:ind/>
        <w:jc w:val="both"/>
      </w:pPr>
      <w:r>
        <w:rPr>
          <w:rFonts w:hint="eastAsia" w:ascii="微软雅黑" w:hAnsi="微软雅黑" w:eastAsia="微软雅黑"/>
          <w:noProof/>
          <w:sz w:val="24"/>
        </w:rPr>
        <w:t xml:space="preserve">CARNAGE HIVE: Every surgeon connected to every surgeon. The rare case becomes the known case. The error in Nairobi is not repeated in Edmonton.</w:t>
      </w:r>
    </w:p>
    <w:p>
      <w:pPr>
        <w:spacing w:line="288" w:lineRule="auto"/>
        <w:ind/>
        <w:jc w:val="both"/>
      </w:pPr>
      <w:r>
        <w:rPr>
          <w:rFonts w:hint="eastAsia" w:ascii="微软雅黑" w:hAnsi="微软雅黑" w:eastAsia="微软雅黑"/>
          <w:noProof/>
          <w:sz w:val="24"/>
        </w:rPr>
        <w:t xml:space="preserve">SPIDER-SENSE: The typo is felt before the finger moves. Early error sensation. Pre-motor checkpoint. The orthographic checkpoint was always internal.</w:t>
      </w:r>
    </w:p>
    <w:p>
      <w:pPr>
        <w:spacing w:line="288" w:lineRule="auto"/>
        <w:ind/>
        <w:jc w:val="both"/>
      </w:pPr>
      <w:r>
        <w:rPr>
          <w:rFonts w:hint="eastAsia" w:ascii="微软雅黑" w:hAnsi="微软雅黑" w:eastAsia="微软雅黑"/>
          <w:noProof/>
          <w:sz w:val="24"/>
        </w:rPr>
        <w:t xml:space="preserve">FULL STACK: SPIDER-SENSE → MEWTWO → OMNITRIX → CARNAGE(HIVE)/VENOM.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