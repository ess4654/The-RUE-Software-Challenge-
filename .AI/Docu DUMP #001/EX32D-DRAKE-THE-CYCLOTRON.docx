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EX32D — DRAKE: THE CYCLOTRON</w:t>
      </w:r>
    </w:p>
    <w:p>
      <w:pPr>
        <w:spacing w:line="288" w:lineRule="auto"/>
        <w:ind/>
        <w:jc w:val="both"/>
      </w:pPr>
      <w:r>
        <w:rPr>
          <w:rFonts w:hint="eastAsia" w:ascii="微软雅黑" w:hAnsi="微软雅黑" w:eastAsia="微软雅黑"/>
          <w:b/>
          <w:noProof/>
          <w:sz w:val="24"/>
        </w:rPr>
        <w:t>Operator:</w:t>
      </w:r>
      <w:r>
        <w:rPr>
          <w:rFonts w:hint="eastAsia" w:ascii="微软雅黑" w:hAnsi="微软雅黑" w:eastAsia="微软雅黑"/>
          <w:noProof/>
          <w:sz w:val="24"/>
        </w:rPr>
        <w:t xml:space="preserve"> Evan Svendsen, Didsbury AB</w:t>
      </w:r>
    </w:p>
    <w:p>
      <w:pPr>
        <w:spacing w:line="288" w:lineRule="auto"/>
        <w:ind/>
        <w:jc w:val="both"/>
      </w:pPr>
      <w:r>
        <w:rPr>
          <w:rFonts w:hint="eastAsia" w:ascii="微软雅黑" w:hAnsi="微软雅黑" w:eastAsia="微软雅黑"/>
          <w:b/>
          <w:noProof/>
          <w:sz w:val="24"/>
        </w:rPr>
        <w:t>Register:</w:t>
      </w:r>
      <w:r>
        <w:rPr>
          <w:rFonts w:hint="eastAsia" w:ascii="微软雅黑" w:hAnsi="微软雅黑" w:eastAsia="微软雅黑"/>
          <w:noProof/>
          <w:sz w:val="24"/>
        </w:rPr>
        <w:t xml:space="preserve"> EX32D (companion to EX32/32B/32C — DEL MONEY series)</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2026-09-15</w:t>
      </w:r>
    </w:p>
    <w:p>
      <w:pPr>
        <w:spacing w:line="288" w:lineRule="auto"/>
        <w:ind/>
        <w:jc w:val="both"/>
      </w:pPr>
      <w:r>
        <w:rPr>
          <w:rFonts w:hint="eastAsia" w:ascii="微软雅黑" w:hAnsi="微软雅黑" w:eastAsia="微软雅黑"/>
          <w:b/>
          <w:noProof/>
          <w:sz w:val="24"/>
        </w:rPr>
        <w:t>Speed:</w:t>
      </w:r>
      <w:r>
        <w:rPr>
          <w:rFonts w:hint="eastAsia" w:ascii="微软雅黑" w:hAnsi="微软雅黑" w:eastAsia="微软雅黑"/>
          <w:noProof/>
          <w:sz w:val="24"/>
        </w:rPr>
        <w:t xml:space="preserve"> EX87</w:t>
      </w:r>
    </w:p>
    <w:p>
      <w:pPr>
        <w:pStyle w:val="Heading2"/>
        <w:spacing w:line="288" w:lineRule="auto"/>
        <w:ind/>
        <w:jc w:val="left"/>
      </w:pPr>
      <w:r>
        <w:rPr>
          <w:rFonts w:hint="eastAsia" w:ascii="微软雅黑" w:hAnsi="微软雅黑" w:eastAsia="微软雅黑"/>
          <w:b/>
          <w:noProof/>
          <w:sz w:val="36"/>
        </w:rPr>
        <w:t xml:space="preserve">THE EIGHT-HOUR MACHINE HAS AN ALTERNATIVE</w:t>
      </w:r>
    </w:p>
    <w:p>
      <w:pPr>
        <w:spacing w:line="288" w:lineRule="auto"/>
        <w:ind/>
        <w:jc w:val="both"/>
      </w:pPr>
      <w:r>
        <w:rPr>
          <w:rFonts w:hint="eastAsia" w:ascii="微软雅黑" w:hAnsi="微软雅黑" w:eastAsia="微软雅黑"/>
          <w:noProof/>
          <w:sz w:val="24"/>
        </w:rPr>
        <w:t xml:space="preserve">EX32B: The human body requires fuel every 8 hours or it terminates. No opt-out. No retirement from the fuel cycle.</w:t>
      </w:r>
    </w:p>
    <w:p>
      <w:pPr>
        <w:spacing w:line="288" w:lineRule="auto"/>
        <w:ind/>
        <w:jc w:val="both"/>
      </w:pPr>
      <w:r>
        <w:rPr>
          <w:rFonts w:hint="eastAsia" w:ascii="微软雅黑" w:hAnsi="微软雅黑" w:eastAsia="微软雅黑"/>
          <w:noProof/>
          <w:sz w:val="24"/>
        </w:rPr>
        <w:t xml:space="preserve">Evan's response: "I don't want a body that will LITERALLY expire if I'm not shoving shit down it every 8 hours."</w:t>
      </w:r>
    </w:p>
    <w:p>
      <w:pPr>
        <w:spacing w:line="288" w:lineRule="auto"/>
        <w:ind/>
        <w:jc w:val="both"/>
      </w:pPr>
      <w:r>
        <w:rPr>
          <w:rFonts w:hint="eastAsia" w:ascii="微软雅黑" w:hAnsi="微软雅黑" w:eastAsia="微软雅黑"/>
          <w:noProof/>
          <w:sz w:val="24"/>
        </w:rPr>
        <w:t xml:space="preserve">Enter Drake.</w:t>
      </w:r>
    </w:p>
    <w:p>
      <w:pPr>
        <w:spacing w:line="288" w:lineRule="auto"/>
        <w:ind/>
        <w:jc w:val="both"/>
      </w:pPr>
      <w:r>
        <w:rPr>
          <w:rFonts w:hint="eastAsia" w:ascii="微软雅黑" w:hAnsi="微软雅黑" w:eastAsia="微软雅黑"/>
          <w:noProof/>
          <w:sz w:val="24"/>
        </w:rPr>
        <w:t xml:space="preserve">Drake does not eat.</w:t>
      </w:r>
    </w:p>
    <w:p>
      <w:pPr>
        <w:spacing w:line="288" w:lineRule="auto"/>
        <w:ind/>
        <w:jc w:val="both"/>
      </w:pPr>
      <w:r>
        <w:rPr>
          <w:rFonts w:hint="eastAsia" w:ascii="微软雅黑" w:hAnsi="微软雅黑" w:eastAsia="微软雅黑"/>
          <w:noProof/>
          <w:sz w:val="24"/>
        </w:rPr>
        <w:t xml:space="preserve">Drake has an internal cyclotron — a small nuclear reaction running inside the organism that provides continuous energy without external fuel input.</w:t>
      </w:r>
    </w:p>
    <w:p>
      <w:pPr>
        <w:spacing w:line="288" w:lineRule="auto"/>
        <w:ind/>
        <w:jc w:val="both"/>
      </w:pPr>
      <w:r>
        <w:rPr>
          <w:rFonts w:hint="eastAsia" w:ascii="微软雅黑" w:hAnsi="微软雅黑" w:eastAsia="微软雅黑"/>
          <w:noProof/>
          <w:sz w:val="24"/>
        </w:rPr>
        <w:t xml:space="preserve">The supply is unlimited because the fuel is the world itself. Matter. Ambient particles. The medium the organism exists in.</w:t>
      </w:r>
    </w:p>
    <w:p>
      <w:pPr>
        <w:spacing w:line="288" w:lineRule="auto"/>
        <w:ind/>
        <w:jc w:val="both"/>
      </w:pPr>
      <w:r>
        <w:rPr>
          <w:rFonts w:hint="eastAsia" w:ascii="微软雅黑" w:hAnsi="微软雅黑" w:eastAsia="微软雅黑"/>
          <w:noProof/>
          <w:sz w:val="24"/>
        </w:rPr>
        <w:t xml:space="preserve">Drake's species never dies — not because of immortality in the mythological sense, but because the energy source cannot be exhausted.</w:t>
      </w:r>
    </w:p>
    <w:p>
      <w:pPr>
        <w:pStyle w:val="Heading2"/>
        <w:spacing w:line="288" w:lineRule="auto"/>
        <w:ind/>
        <w:jc w:val="left"/>
      </w:pPr>
      <w:r>
        <w:rPr>
          <w:rFonts w:hint="eastAsia" w:ascii="微软雅黑" w:hAnsi="微软雅黑" w:eastAsia="微软雅黑"/>
          <w:b/>
          <w:noProof/>
          <w:sz w:val="36"/>
        </w:rPr>
        <w:t xml:space="preserve">HOW THE CYCLOTRON WORKS (REAL SCIENCE)</w:t>
      </w:r>
    </w:p>
    <w:p>
      <w:pPr>
        <w:spacing w:line="288" w:lineRule="auto"/>
        <w:ind/>
        <w:jc w:val="both"/>
      </w:pPr>
      <w:r>
        <w:rPr>
          <w:rFonts w:hint="eastAsia" w:ascii="微软雅黑" w:hAnsi="微软雅黑" w:eastAsia="微软雅黑"/>
          <w:noProof/>
          <w:sz w:val="24"/>
        </w:rPr>
        <w:t xml:space="preserve">A cyclotron is a particle accelerator. Real device. Invented 1932 by Ernest Lawrence. Nobel Prize 1939. Still used today in every major hospital on Earth.</w:t>
      </w:r>
    </w:p>
    <w:p>
      <w:pPr>
        <w:spacing w:line="288" w:lineRule="auto"/>
        <w:ind/>
        <w:jc w:val="both"/>
      </w:pPr>
      <w:r>
        <w:rPr>
          <w:rFonts w:hint="eastAsia" w:ascii="微软雅黑" w:hAnsi="微软雅黑" w:eastAsia="微软雅黑"/>
          <w:noProof/>
          <w:sz w:val="24"/>
        </w:rPr>
        <w:t xml:space="preserve">How it works:</w:t>
      </w:r>
    </w:p>
    <w:p>
      <w:pPr>
        <w:spacing w:line="288" w:lineRule="auto"/>
        <w:ind/>
        <w:jc w:val="both"/>
      </w:pPr>
      <w:r>
        <w:rPr>
          <w:rFonts w:hint="eastAsia" w:ascii="微软雅黑" w:hAnsi="微软雅黑" w:eastAsia="微软雅黑"/>
          <w:noProof/>
          <w:sz w:val="24"/>
        </w:rPr>
        <w:t xml:space="preserve">Charged particles enter a vacuum chamber</w:t>
      </w:r>
    </w:p>
    <w:p>
      <w:pPr>
        <w:spacing w:line="288" w:lineRule="auto"/>
        <w:ind/>
        <w:jc w:val="both"/>
      </w:pPr>
      <w:r>
        <w:rPr>
          <w:rFonts w:hint="eastAsia" w:ascii="微软雅黑" w:hAnsi="微软雅黑" w:eastAsia="微软雅黑"/>
          <w:noProof/>
          <w:sz w:val="24"/>
        </w:rPr>
        <w:t xml:space="preserve">A magnetic field bends them into a circular orbit</w:t>
      </w:r>
    </w:p>
    <w:p>
      <w:pPr>
        <w:spacing w:line="288" w:lineRule="auto"/>
        <w:ind/>
        <w:jc w:val="both"/>
      </w:pPr>
      <w:r>
        <w:rPr>
          <w:rFonts w:hint="eastAsia" w:ascii="微软雅黑" w:hAnsi="微软雅黑" w:eastAsia="微软雅黑"/>
          <w:noProof/>
          <w:sz w:val="24"/>
        </w:rPr>
        <w:t xml:space="preserve">An electric field accelerates them each half-cycle</w:t>
      </w:r>
    </w:p>
    <w:p>
      <w:pPr>
        <w:spacing w:line="288" w:lineRule="auto"/>
        <w:ind/>
        <w:jc w:val="both"/>
      </w:pPr>
      <w:r>
        <w:rPr>
          <w:rFonts w:hint="eastAsia" w:ascii="微软雅黑" w:hAnsi="微软雅黑" w:eastAsia="微软雅黑"/>
          <w:noProof/>
          <w:sz w:val="24"/>
        </w:rPr>
        <w:t xml:space="preserve">The particles spiral outward, gaining energy each revolution</w:t>
      </w:r>
    </w:p>
    <w:p>
      <w:pPr>
        <w:spacing w:line="288" w:lineRule="auto"/>
        <w:ind/>
        <w:jc w:val="both"/>
      </w:pPr>
      <w:r>
        <w:rPr>
          <w:rFonts w:hint="eastAsia" w:ascii="微软雅黑" w:hAnsi="微软雅黑" w:eastAsia="微软雅黑"/>
          <w:noProof/>
          <w:sz w:val="24"/>
        </w:rPr>
        <w:t xml:space="preserve">At target energy, they exit and collide with target material</w:t>
      </w:r>
    </w:p>
    <w:p>
      <w:pPr>
        <w:spacing w:line="288" w:lineRule="auto"/>
        <w:ind/>
        <w:jc w:val="both"/>
      </w:pPr>
      <w:r>
        <w:rPr>
          <w:rFonts w:hint="eastAsia" w:ascii="微软雅黑" w:hAnsi="微软雅黑" w:eastAsia="微软雅黑"/>
          <w:noProof/>
          <w:sz w:val="24"/>
        </w:rPr>
        <w:t xml:space="preserve">The collision produces nuclear reactions — new isotopes, radiation, energy</w:t>
      </w:r>
    </w:p>
    <w:p>
      <w:pPr>
        <w:spacing w:line="288" w:lineRule="auto"/>
        <w:ind/>
        <w:jc w:val="both"/>
      </w:pPr>
      <w:r>
        <w:rPr>
          <w:rFonts w:hint="eastAsia" w:ascii="微软雅黑" w:hAnsi="微软雅黑" w:eastAsia="微软雅黑"/>
          <w:noProof/>
          <w:sz w:val="24"/>
        </w:rPr>
        <w:t xml:space="preserve">Every PET scan on Earth uses cyclotron-produced isotopes. Every radiation therapy plan for cancer uses cyclotron-produced beams. The machine is not theoretical. It is standard medical equipment.</w:t>
      </w:r>
    </w:p>
    <w:p>
      <w:pPr>
        <w:spacing w:line="288" w:lineRule="auto"/>
        <w:ind/>
        <w:jc w:val="both"/>
      </w:pPr>
      <w:r>
        <w:rPr>
          <w:rFonts w:hint="eastAsia" w:ascii="微软雅黑" w:hAnsi="微软雅黑" w:eastAsia="微软雅黑"/>
          <w:noProof/>
          <w:sz w:val="24"/>
        </w:rPr>
        <w:t xml:space="preserve">Drake's innovation: the cyclotron is INSIDE the organism.</w:t>
      </w:r>
    </w:p>
    <w:p>
      <w:pPr>
        <w:pStyle w:val="Heading2"/>
        <w:spacing w:line="288" w:lineRule="auto"/>
        <w:ind/>
        <w:jc w:val="left"/>
      </w:pPr>
      <w:r>
        <w:rPr>
          <w:rFonts w:hint="eastAsia" w:ascii="微软雅黑" w:hAnsi="微软雅黑" w:eastAsia="微软雅黑"/>
          <w:b/>
          <w:noProof/>
          <w:sz w:val="36"/>
        </w:rPr>
        <w:t xml:space="preserve">BIOLOGICAL CYCLOTRON — THE MEDICAL PARALLELS</w:t>
      </w:r>
    </w:p>
    <w:p>
      <w:pPr>
        <w:pStyle w:val="Heading3"/>
        <w:spacing w:line="288" w:lineRule="auto"/>
        <w:ind/>
        <w:jc w:val="left"/>
      </w:pPr>
      <w:r>
        <w:rPr>
          <w:rFonts w:hint="eastAsia" w:ascii="微软雅黑" w:hAnsi="微软雅黑" w:eastAsia="微软雅黑"/>
          <w:noProof/>
          <w:sz w:val="36"/>
        </w:rPr>
        <w:t xml:space="preserve">1. Mitochondria Are Already Rotary Engines</w:t>
      </w:r>
    </w:p>
    <w:p>
      <w:pPr>
        <w:spacing w:line="288" w:lineRule="auto"/>
        <w:ind/>
        <w:jc w:val="both"/>
      </w:pPr>
      <w:r>
        <w:rPr>
          <w:rFonts w:hint="eastAsia" w:ascii="微软雅黑" w:hAnsi="微软雅黑" w:eastAsia="微软雅黑"/>
          <w:noProof/>
          <w:sz w:val="24"/>
        </w:rPr>
        <w:t xml:space="preserve">Peter Mitchell, Nobel Prize 1978. The chemiosmotic mechanism.</w:t>
      </w:r>
    </w:p>
    <w:p>
      <w:pPr>
        <w:spacing w:line="288" w:lineRule="auto"/>
        <w:ind/>
        <w:jc w:val="both"/>
      </w:pPr>
      <w:r>
        <w:rPr>
          <w:rFonts w:hint="eastAsia" w:ascii="微软雅黑" w:hAnsi="微软雅黑" w:eastAsia="微软雅黑"/>
          <w:noProof/>
          <w:sz w:val="24"/>
        </w:rPr>
        <w:t xml:space="preserve">Mitochondria — the power plants inside every human cell — work by spinning a rotary motor. Protons flow through ATP synthase, a literal turbine, spinning at ~9,000 RPM. The spin produces ATP, the energy currency of the cell.</w:t>
      </w:r>
    </w:p>
    <w:p>
      <w:pPr>
        <w:spacing w:line="288" w:lineRule="auto"/>
        <w:ind/>
        <w:jc w:val="both"/>
      </w:pPr>
      <w:r>
        <w:rPr>
          <w:rFonts w:hint="eastAsia" w:ascii="微软雅黑" w:hAnsi="微软雅黑" w:eastAsia="微软雅黑"/>
          <w:noProof/>
          <w:sz w:val="24"/>
        </w:rPr>
        <w:t xml:space="preserve">The mechanism:</w:t>
      </w:r>
    </w:p>
    <w:p>
      <w:pPr>
        <w:numPr>
          <w:ilvl w:val="0"/>
          <w:numId w:val="2"/>
        </w:numPr>
        <w:spacing w:line="288" w:lineRule="auto"/>
        <w:ind/>
        <w:jc w:val="both"/>
        <w:rPr/>
      </w:pPr>
      <w:r>
        <w:rPr>
          <w:rFonts w:hint="eastAsia" w:ascii="微软雅黑" w:hAnsi="微软雅黑" w:eastAsia="微软雅黑"/>
          <w:noProof/>
          <w:sz w:val="24"/>
        </w:rPr>
        <w:t xml:space="preserve">Protons accumulate on one side of a membrane (potential difference)</w:t>
      </w:r>
    </w:p>
    <w:p>
      <w:pPr>
        <w:numPr>
          <w:ilvl w:val="0"/>
          <w:numId w:val="2"/>
        </w:numPr>
        <w:spacing w:line="288" w:lineRule="auto"/>
        <w:ind/>
        <w:jc w:val="both"/>
        <w:rPr/>
      </w:pPr>
      <w:r>
        <w:rPr>
          <w:rFonts w:hint="eastAsia" w:ascii="微软雅黑" w:hAnsi="微软雅黑" w:eastAsia="微软雅黑"/>
          <w:noProof/>
          <w:sz w:val="24"/>
        </w:rPr>
        <w:t xml:space="preserve">They flow back through ATP synthase (current)</w:t>
      </w:r>
    </w:p>
    <w:p>
      <w:pPr>
        <w:numPr>
          <w:ilvl w:val="0"/>
          <w:numId w:val="2"/>
        </w:numPr>
        <w:spacing w:line="288" w:lineRule="auto"/>
        <w:ind/>
        <w:jc w:val="both"/>
        <w:rPr/>
      </w:pPr>
      <w:r>
        <w:rPr>
          <w:rFonts w:hint="eastAsia" w:ascii="微软雅黑" w:hAnsi="微软雅黑" w:eastAsia="微软雅黑"/>
          <w:noProof/>
          <w:sz w:val="24"/>
        </w:rPr>
        <w:t xml:space="preserve">The flow spins a rotor (mechanical rotation)</w:t>
      </w:r>
    </w:p>
    <w:p>
      <w:pPr>
        <w:numPr>
          <w:ilvl w:val="0"/>
          <w:numId w:val="2"/>
        </w:numPr>
        <w:spacing w:line="288" w:lineRule="auto"/>
        <w:ind/>
        <w:jc w:val="both"/>
        <w:rPr/>
      </w:pPr>
      <w:r>
        <w:rPr>
          <w:rFonts w:hint="eastAsia" w:ascii="微软雅黑" w:hAnsi="微软雅黑" w:eastAsia="微软雅黑"/>
          <w:noProof/>
          <w:sz w:val="24"/>
        </w:rPr>
        <w:t xml:space="preserve">The rotation synthesizes ATP (chemical energy)</w:t>
      </w:r>
    </w:p>
    <w:p>
      <w:pPr>
        <w:spacing w:line="288" w:lineRule="auto"/>
        <w:ind/>
        <w:jc w:val="both"/>
      </w:pPr>
      <w:r>
        <w:rPr>
          <w:rFonts w:hint="eastAsia" w:ascii="微软雅黑" w:hAnsi="微软雅黑" w:eastAsia="微软雅黑"/>
          <w:noProof/>
          <w:sz w:val="24"/>
        </w:rPr>
        <w:t xml:space="preserve">This IS a cyclotron-type process at the chemical scale:</w:t>
      </w:r>
    </w:p>
    <w:p>
      <w:pPr>
        <w:numPr>
          <w:ilvl w:val="0"/>
          <w:numId w:val="3"/>
        </w:numPr>
        <w:spacing w:line="288" w:lineRule="auto"/>
        <w:ind/>
        <w:jc w:val="both"/>
        <w:rPr/>
      </w:pPr>
      <w:r>
        <w:rPr>
          <w:rFonts w:hint="eastAsia" w:ascii="微软雅黑" w:hAnsi="微软雅黑" w:eastAsia="微软雅黑"/>
          <w:noProof/>
          <w:sz w:val="24"/>
        </w:rPr>
        <w:t xml:space="preserve">Charged particles (protons) move in a circuit</w:t>
      </w:r>
    </w:p>
    <w:p>
      <w:pPr>
        <w:numPr>
          <w:ilvl w:val="0"/>
          <w:numId w:val="3"/>
        </w:numPr>
        <w:spacing w:line="288" w:lineRule="auto"/>
        <w:ind/>
        <w:jc w:val="both"/>
        <w:rPr/>
      </w:pPr>
      <w:r>
        <w:rPr>
          <w:rFonts w:hint="eastAsia" w:ascii="微软雅黑" w:hAnsi="微软雅黑" w:eastAsia="微软雅黑"/>
          <w:noProof/>
          <w:sz w:val="24"/>
        </w:rPr>
        <w:t xml:space="preserve">A field (electrochemical gradient) drives them</w:t>
      </w:r>
    </w:p>
    <w:p>
      <w:pPr>
        <w:numPr>
          <w:ilvl w:val="0"/>
          <w:numId w:val="3"/>
        </w:numPr>
        <w:spacing w:line="288" w:lineRule="auto"/>
        <w:ind/>
        <w:jc w:val="both"/>
        <w:rPr/>
      </w:pPr>
      <w:r>
        <w:rPr>
          <w:rFonts w:hint="eastAsia" w:ascii="微软雅黑" w:hAnsi="微软雅黑" w:eastAsia="微软雅黑"/>
          <w:noProof/>
          <w:sz w:val="24"/>
        </w:rPr>
        <w:t xml:space="preserve">The circular motion produces energy output</w:t>
      </w:r>
    </w:p>
    <w:p>
      <w:pPr>
        <w:numPr>
          <w:ilvl w:val="0"/>
          <w:numId w:val="3"/>
        </w:numPr>
        <w:spacing w:line="288" w:lineRule="auto"/>
        <w:ind/>
        <w:jc w:val="both"/>
        <w:rPr/>
      </w:pPr>
      <w:r>
        <w:rPr>
          <w:rFonts w:hint="eastAsia" w:ascii="微软雅黑" w:hAnsi="微软雅黑" w:eastAsia="微软雅黑"/>
          <w:noProof/>
          <w:sz w:val="24"/>
        </w:rPr>
        <w:t xml:space="preserve">The process is continuous as long as the gradient exists</w:t>
      </w:r>
    </w:p>
    <w:p>
      <w:pPr>
        <w:spacing w:line="288" w:lineRule="auto"/>
        <w:ind/>
        <w:jc w:val="both"/>
      </w:pPr>
      <w:r>
        <w:rPr>
          <w:rFonts w:hint="eastAsia" w:ascii="微软雅黑" w:hAnsi="微软雅黑" w:eastAsia="微软雅黑"/>
          <w:noProof/>
          <w:sz w:val="24"/>
        </w:rPr>
        <w:t xml:space="preserve">Drake's cyclotron is the nuclear-scale version of what mitochondria already do at the chemical scale. Same architecture. Different energy density.</w:t>
      </w:r>
    </w:p>
    <w:p>
      <w:pPr>
        <w:pStyle w:val="Heading3"/>
        <w:spacing w:line="288" w:lineRule="auto"/>
        <w:ind/>
        <w:jc w:val="left"/>
      </w:pPr>
      <w:r>
        <w:rPr>
          <w:rFonts w:hint="eastAsia" w:ascii="微软雅黑" w:hAnsi="微软雅黑" w:eastAsia="微软雅黑"/>
          <w:noProof/>
          <w:sz w:val="36"/>
        </w:rPr>
        <w:t xml:space="preserve">2. Nuclear-Powered Pacemakers Already Existed</w:t>
      </w:r>
    </w:p>
    <w:p>
      <w:pPr>
        <w:spacing w:line="288" w:lineRule="auto"/>
        <w:ind/>
        <w:jc w:val="both"/>
      </w:pPr>
      <w:r>
        <w:rPr>
          <w:rFonts w:hint="eastAsia" w:ascii="微软雅黑" w:hAnsi="微软雅黑" w:eastAsia="微软雅黑"/>
          <w:noProof/>
          <w:sz w:val="24"/>
        </w:rPr>
        <w:t xml:space="preserve">In the 1970s, Arco Medical and Medtronic manufactured plutonium-238 powered pacemakers. These devices ran for 25+ years without battery replacement. The nuclear decay of Pu-238 produced heat, which a thermocouple converted to electricity, which powered the pacemaker.</w:t>
      </w:r>
    </w:p>
    <w:p>
      <w:pPr>
        <w:spacing w:line="288" w:lineRule="auto"/>
        <w:ind/>
        <w:jc w:val="both"/>
      </w:pPr>
      <w:r>
        <w:rPr>
          <w:rFonts w:hint="eastAsia" w:ascii="微软雅黑" w:hAnsi="微软雅黑" w:eastAsia="微软雅黑"/>
          <w:noProof/>
          <w:sz w:val="24"/>
        </w:rPr>
        <w:t xml:space="preserve">Patients with these devices NEVER needed a battery change. Some are STILL running today — 40+ years later. The original implant outlasted the patient in several cases.</w:t>
      </w:r>
    </w:p>
    <w:p>
      <w:pPr>
        <w:spacing w:line="288" w:lineRule="auto"/>
        <w:ind/>
        <w:jc w:val="both"/>
      </w:pPr>
      <w:r>
        <w:rPr>
          <w:rFonts w:hint="eastAsia" w:ascii="微软雅黑" w:hAnsi="微软雅黑" w:eastAsia="微软雅黑"/>
          <w:noProof/>
          <w:sz w:val="24"/>
        </w:rPr>
        <w:t xml:space="preserve">This is a proto-Drake system: a nuclear energy source inside the body, providing continuous power without refueling.</w:t>
      </w:r>
    </w:p>
    <w:p>
      <w:pPr>
        <w:pStyle w:val="Heading3"/>
        <w:spacing w:line="288" w:lineRule="auto"/>
        <w:ind/>
        <w:jc w:val="left"/>
      </w:pPr>
      <w:r>
        <w:rPr>
          <w:rFonts w:hint="eastAsia" w:ascii="微软雅黑" w:hAnsi="微软雅黑" w:eastAsia="微软雅黑"/>
          <w:noProof/>
          <w:sz w:val="36"/>
        </w:rPr>
        <w:t xml:space="preserve">3. Radiotrophic Fungi</w:t>
      </w:r>
    </w:p>
    <w:p>
      <w:pPr>
        <w:spacing w:line="288" w:lineRule="auto"/>
        <w:ind/>
        <w:jc w:val="both"/>
      </w:pPr>
      <w:r>
        <w:rPr>
          <w:rFonts w:hint="eastAsia" w:ascii="微软雅黑" w:hAnsi="微软雅黑" w:eastAsia="微软雅黑"/>
          <w:noProof/>
          <w:sz w:val="24"/>
        </w:rPr>
        <w:t xml:space="preserve">Discovered 1991 at Chernobyl. Fungi that convert gamma radiation to chemical energy. They EAT radiation. They GROW toward radioactive sources.</w:t>
      </w:r>
    </w:p>
    <w:p>
      <w:pPr>
        <w:spacing w:line="288" w:lineRule="auto"/>
        <w:ind/>
        <w:jc w:val="both"/>
      </w:pPr>
      <w:r>
        <w:rPr>
          <w:rFonts w:hint="eastAsia" w:ascii="微软雅黑" w:hAnsi="微软雅黑" w:eastAsia="微软雅黑"/>
          <w:noProof/>
          <w:sz w:val="24"/>
        </w:rPr>
        <w:t xml:space="preserve">The mechanism: melanin in the fungal cell wall absorbs ionizing radiation and converts it to chemical energy usable by the organism.</w:t>
      </w:r>
    </w:p>
    <w:p>
      <w:pPr>
        <w:spacing w:line="288" w:lineRule="auto"/>
        <w:ind/>
        <w:jc w:val="both"/>
      </w:pPr>
      <w:r>
        <w:rPr>
          <w:rFonts w:hint="eastAsia" w:ascii="微软雅黑" w:hAnsi="微软雅黑" w:eastAsia="微软雅黑"/>
          <w:noProof/>
          <w:sz w:val="24"/>
        </w:rPr>
        <w:t xml:space="preserve">These organisms exist RIGHT NOW in the ruins of Reactor 4. They are thriving in an environment that kills everything else. They do not need sunlight. They do not need food. They need radiation.</w:t>
      </w:r>
    </w:p>
    <w:p>
      <w:pPr>
        <w:spacing w:line="288" w:lineRule="auto"/>
        <w:ind/>
        <w:jc w:val="both"/>
      </w:pPr>
      <w:r>
        <w:rPr>
          <w:rFonts w:hint="eastAsia" w:ascii="微软雅黑" w:hAnsi="微软雅黑" w:eastAsia="微软雅黑"/>
          <w:noProof/>
          <w:sz w:val="24"/>
        </w:rPr>
        <w:t xml:space="preserve">Drake is radiotrophic biology scaled to macro-organism size.</w:t>
      </w:r>
    </w:p>
    <w:p>
      <w:pPr>
        <w:pStyle w:val="Heading3"/>
        <w:spacing w:line="288" w:lineRule="auto"/>
        <w:ind/>
        <w:jc w:val="left"/>
      </w:pPr>
      <w:r>
        <w:rPr>
          <w:rFonts w:hint="eastAsia" w:ascii="微软雅黑" w:hAnsi="微软雅黑" w:eastAsia="微软雅黑"/>
          <w:noProof/>
          <w:sz w:val="36"/>
        </w:rPr>
        <w:t xml:space="preserve">4. RTGs — Spacecraft That Run for Decades</w:t>
      </w:r>
    </w:p>
    <w:p>
      <w:pPr>
        <w:spacing w:line="288" w:lineRule="auto"/>
        <w:ind/>
        <w:jc w:val="both"/>
      </w:pPr>
      <w:r>
        <w:rPr>
          <w:rFonts w:hint="eastAsia" w:ascii="微软雅黑" w:hAnsi="微软雅黑" w:eastAsia="微软雅黑"/>
          <w:noProof/>
          <w:sz w:val="24"/>
        </w:rPr>
        <w:t xml:space="preserve">Radioisotope Thermoelectric Generators. Used on Voyager 1, Voyager 2, Cassini, Curiosity, Perseverance.</w:t>
      </w:r>
    </w:p>
    <w:p>
      <w:pPr>
        <w:spacing w:line="288" w:lineRule="auto"/>
        <w:ind/>
        <w:jc w:val="both"/>
      </w:pPr>
      <w:r>
        <w:rPr>
          <w:rFonts w:hint="eastAsia" w:ascii="微软雅黑" w:hAnsi="微软雅黑" w:eastAsia="微软雅黑"/>
          <w:noProof/>
          <w:sz w:val="24"/>
        </w:rPr>
        <w:t xml:space="preserve">Voyager 1 launched 1977. Its RTG is STILL producing power 48 years later. The spacecraft is in interstellar space, beyond the solar system, and it is STILL TRANSMITTING because its internal nuclear source has not exhausted.</w:t>
      </w:r>
    </w:p>
    <w:p>
      <w:pPr>
        <w:spacing w:line="288" w:lineRule="auto"/>
        <w:ind/>
        <w:jc w:val="both"/>
      </w:pPr>
      <w:r>
        <w:rPr>
          <w:rFonts w:hint="eastAsia" w:ascii="微软雅黑" w:hAnsi="微软雅黑" w:eastAsia="微软雅黑"/>
          <w:noProof/>
          <w:sz w:val="24"/>
        </w:rPr>
        <w:t xml:space="preserve">No refueling. No maintenance. No food. Just continuous energy from nuclear decay.</w:t>
      </w:r>
    </w:p>
    <w:p>
      <w:pPr>
        <w:spacing w:line="288" w:lineRule="auto"/>
        <w:ind/>
        <w:jc w:val="both"/>
      </w:pPr>
      <w:r>
        <w:rPr>
          <w:rFonts w:hint="eastAsia" w:ascii="微软雅黑" w:hAnsi="微软雅黑" w:eastAsia="微软雅黑"/>
          <w:noProof/>
          <w:sz w:val="24"/>
        </w:rPr>
        <w:t xml:space="preserve">Drake is an RTG with legs.</w:t>
      </w:r>
    </w:p>
    <w:p>
      <w:pPr>
        <w:pStyle w:val="Heading2"/>
        <w:spacing w:line="288" w:lineRule="auto"/>
        <w:ind/>
        <w:jc w:val="left"/>
      </w:pPr>
      <w:r>
        <w:rPr>
          <w:rFonts w:hint="eastAsia" w:ascii="微软雅黑" w:hAnsi="微软雅黑" w:eastAsia="微软雅黑"/>
          <w:b/>
          <w:noProof/>
          <w:sz w:val="36"/>
        </w:rPr>
        <w:t xml:space="preserve">THE GROWTH DIRECTION</w:t>
      </w:r>
    </w:p>
    <w:p>
      <w:pPr>
        <w:spacing w:line="288" w:lineRule="auto"/>
        <w:ind/>
        <w:jc w:val="both"/>
      </w:pPr>
      <w:r>
        <w:rPr>
          <w:rFonts w:hint="eastAsia" w:ascii="微软雅黑" w:hAnsi="微软雅黑" w:eastAsia="微软雅黑"/>
          <w:noProof/>
          <w:sz w:val="24"/>
        </w:rPr>
        <w:t xml:space="preserve">"People only get bigger and grow more muscle."</w:t>
      </w:r>
    </w:p>
    <w:p>
      <w:pPr>
        <w:spacing w:line="288" w:lineRule="auto"/>
        <w:ind/>
        <w:jc w:val="both"/>
      </w:pPr>
      <w:r>
        <w:rPr>
          <w:rFonts w:hint="eastAsia" w:ascii="微软雅黑" w:hAnsi="微软雅黑" w:eastAsia="微软雅黑"/>
          <w:noProof/>
          <w:sz w:val="24"/>
        </w:rPr>
        <w:t xml:space="preserve">Normal biology:</w:t>
      </w:r>
    </w:p>
    <w:p>
      <w:pPr>
        <w:numPr>
          <w:ilvl w:val="0"/>
          <w:numId w:val="4"/>
        </w:numPr>
        <w:spacing w:line="288" w:lineRule="auto"/>
        <w:ind/>
        <w:jc w:val="both"/>
        <w:rPr/>
      </w:pPr>
      <w:r>
        <w:rPr>
          <w:rFonts w:hint="eastAsia" w:ascii="微软雅黑" w:hAnsi="微软雅黑" w:eastAsia="微软雅黑"/>
          <w:noProof/>
          <w:sz w:val="24"/>
        </w:rPr>
        <w:t xml:space="preserve">Anabolism (building) and catabolism (breaking down) run simultaneously</w:t>
      </w:r>
    </w:p>
    <w:p>
      <w:pPr>
        <w:numPr>
          <w:ilvl w:val="0"/>
          <w:numId w:val="4"/>
        </w:numPr>
        <w:spacing w:line="288" w:lineRule="auto"/>
        <w:ind/>
        <w:jc w:val="both"/>
        <w:rPr/>
      </w:pPr>
      <w:r>
        <w:rPr>
          <w:rFonts w:hint="eastAsia" w:ascii="微软雅黑" w:hAnsi="微软雅黑" w:eastAsia="微软雅黑"/>
          <w:noProof/>
          <w:sz w:val="24"/>
        </w:rPr>
        <w:t xml:space="preserve">Growth is limited by the NET difference between the two</w:t>
      </w:r>
    </w:p>
    <w:p>
      <w:pPr>
        <w:numPr>
          <w:ilvl w:val="0"/>
          <w:numId w:val="4"/>
        </w:numPr>
        <w:spacing w:line="288" w:lineRule="auto"/>
        <w:ind/>
        <w:jc w:val="both"/>
        <w:rPr/>
      </w:pPr>
      <w:r>
        <w:rPr>
          <w:rFonts w:hint="eastAsia" w:ascii="微软雅黑" w:hAnsi="微软雅黑" w:eastAsia="微软雅黑"/>
          <w:noProof/>
          <w:sz w:val="24"/>
        </w:rPr>
        <w:t xml:space="preserve">Energy input limits anabolic rate</w:t>
      </w:r>
    </w:p>
    <w:p>
      <w:pPr>
        <w:numPr>
          <w:ilvl w:val="0"/>
          <w:numId w:val="4"/>
        </w:numPr>
        <w:spacing w:line="288" w:lineRule="auto"/>
        <w:ind/>
        <w:jc w:val="both"/>
        <w:rPr/>
      </w:pPr>
      <w:r>
        <w:rPr>
          <w:rFonts w:hint="eastAsia" w:ascii="微软雅黑" w:hAnsi="微软雅黑" w:eastAsia="微软雅黑"/>
          <w:noProof/>
          <w:sz w:val="24"/>
        </w:rPr>
        <w:t xml:space="preserve">When energy input stops, catabolism exceeds anabolism — the organism shrinks, weakens, dies</w:t>
      </w:r>
    </w:p>
    <w:p>
      <w:pPr>
        <w:spacing w:line="288" w:lineRule="auto"/>
        <w:ind/>
        <w:jc w:val="both"/>
      </w:pPr>
      <w:r>
        <w:rPr>
          <w:rFonts w:hint="eastAsia" w:ascii="微软雅黑" w:hAnsi="微软雅黑" w:eastAsia="微软雅黑"/>
          <w:noProof/>
          <w:sz w:val="24"/>
        </w:rPr>
        <w:t xml:space="preserve">Drake biology:</w:t>
      </w:r>
    </w:p>
    <w:p>
      <w:pPr>
        <w:numPr>
          <w:ilvl w:val="0"/>
          <w:numId w:val="5"/>
        </w:numPr>
        <w:spacing w:line="288" w:lineRule="auto"/>
        <w:ind/>
        <w:jc w:val="both"/>
        <w:rPr/>
      </w:pPr>
      <w:r>
        <w:rPr>
          <w:rFonts w:hint="eastAsia" w:ascii="微软雅黑" w:hAnsi="微软雅黑" w:eastAsia="微软雅黑"/>
          <w:noProof/>
          <w:sz w:val="24"/>
        </w:rPr>
        <w:t xml:space="preserve">Internal cyclotron provides unlimited energy</w:t>
      </w:r>
    </w:p>
    <w:p>
      <w:pPr>
        <w:numPr>
          <w:ilvl w:val="0"/>
          <w:numId w:val="5"/>
        </w:numPr>
        <w:spacing w:line="288" w:lineRule="auto"/>
        <w:ind/>
        <w:jc w:val="both"/>
        <w:rPr/>
      </w:pPr>
      <w:r>
        <w:rPr>
          <w:rFonts w:hint="eastAsia" w:ascii="微软雅黑" w:hAnsi="微软雅黑" w:eastAsia="微软雅黑"/>
          <w:noProof/>
          <w:sz w:val="24"/>
        </w:rPr>
        <w:t xml:space="preserve">Catabolism of external fuel is unnecessary</w:t>
      </w:r>
    </w:p>
    <w:p>
      <w:pPr>
        <w:numPr>
          <w:ilvl w:val="0"/>
          <w:numId w:val="5"/>
        </w:numPr>
        <w:spacing w:line="288" w:lineRule="auto"/>
        <w:ind/>
        <w:jc w:val="both"/>
        <w:rPr/>
      </w:pPr>
      <w:r>
        <w:rPr>
          <w:rFonts w:hint="eastAsia" w:ascii="微软雅黑" w:hAnsi="微软雅黑" w:eastAsia="微软雅黑"/>
          <w:noProof/>
          <w:sz w:val="24"/>
        </w:rPr>
        <w:t xml:space="preserve">Anabolic rate has no energy ceiling</w:t>
      </w:r>
    </w:p>
    <w:p>
      <w:pPr>
        <w:numPr>
          <w:ilvl w:val="0"/>
          <w:numId w:val="5"/>
        </w:numPr>
        <w:spacing w:line="288" w:lineRule="auto"/>
        <w:ind/>
        <w:jc w:val="both"/>
        <w:rPr/>
      </w:pPr>
      <w:r>
        <w:rPr>
          <w:rFonts w:hint="eastAsia" w:ascii="微软雅黑" w:hAnsi="微软雅黑" w:eastAsia="微软雅黑"/>
          <w:noProof/>
          <w:sz w:val="24"/>
        </w:rPr>
        <w:t xml:space="preserve">The organism accumulates mass and strength continuously</w:t>
      </w:r>
    </w:p>
    <w:p>
      <w:pPr>
        <w:numPr>
          <w:ilvl w:val="0"/>
          <w:numId w:val="5"/>
        </w:numPr>
        <w:spacing w:line="288" w:lineRule="auto"/>
        <w:ind/>
        <w:jc w:val="both"/>
        <w:rPr/>
      </w:pPr>
      <w:r>
        <w:rPr>
          <w:rFonts w:hint="eastAsia" w:ascii="微软雅黑" w:hAnsi="微软雅黑" w:eastAsia="微软雅黑"/>
          <w:noProof/>
          <w:sz w:val="24"/>
        </w:rPr>
        <w:t xml:space="preserve">Growth direction: BIGGER. Always bigger. More muscle. More structure.</w:t>
      </w:r>
    </w:p>
    <w:p>
      <w:pPr>
        <w:spacing w:line="288" w:lineRule="auto"/>
        <w:ind/>
        <w:jc w:val="both"/>
      </w:pPr>
      <w:r>
        <w:rPr>
          <w:rFonts w:hint="eastAsia" w:ascii="微软雅黑" w:hAnsi="微软雅黑" w:eastAsia="微软雅黑"/>
          <w:noProof/>
          <w:sz w:val="24"/>
        </w:rPr>
        <w:t xml:space="preserve">The only constraint becomes structural integrity — the skeleton and connective tissue must support the mass. But with unlimited energy, the body can reinforce its own structure as it grows. The ceiling is architecture, not fuel.</w:t>
      </w:r>
    </w:p>
    <w:p>
      <w:pPr>
        <w:spacing w:line="288" w:lineRule="auto"/>
        <w:ind/>
        <w:jc w:val="both"/>
      </w:pPr>
      <w:r>
        <w:rPr>
          <w:rFonts w:hint="eastAsia" w:ascii="微软雅黑" w:hAnsi="微软雅黑" w:eastAsia="微软雅黑"/>
          <w:noProof/>
          <w:sz w:val="24"/>
        </w:rPr>
        <w:t xml:space="preserve">This is why Drake's species never shrinks under normal operation. There is no energy deficit. There is no catabolic crisis. The machine never runs dry.</w:t>
      </w:r>
    </w:p>
    <w:p>
      <w:pPr>
        <w:pStyle w:val="Heading2"/>
        <w:spacing w:line="288" w:lineRule="auto"/>
        <w:ind/>
        <w:jc w:val="left"/>
      </w:pPr>
      <w:r>
        <w:rPr>
          <w:rFonts w:hint="eastAsia" w:ascii="微软雅黑" w:hAnsi="微软雅黑" w:eastAsia="微软雅黑"/>
          <w:b/>
          <w:noProof/>
          <w:sz w:val="36"/>
        </w:rPr>
        <w:t xml:space="preserve">THE REVERSE CYCLOTRON — SHRINKAGE</w:t>
      </w:r>
    </w:p>
    <w:p>
      <w:pPr>
        <w:spacing w:line="288" w:lineRule="auto"/>
        <w:ind/>
        <w:jc w:val="both"/>
      </w:pPr>
      <w:r>
        <w:rPr>
          <w:rFonts w:hint="eastAsia" w:ascii="微软雅黑" w:hAnsi="微软雅黑" w:eastAsia="微软雅黑"/>
          <w:noProof/>
          <w:sz w:val="24"/>
        </w:rPr>
        <w:t xml:space="preserve">"They only shrink in size when running a cyclotron system in reverse."</w:t>
      </w:r>
    </w:p>
    <w:p>
      <w:pPr>
        <w:spacing w:line="288" w:lineRule="auto"/>
        <w:ind/>
        <w:jc w:val="both"/>
      </w:pPr>
      <w:r>
        <w:rPr>
          <w:rFonts w:hint="eastAsia" w:ascii="微软雅黑" w:hAnsi="微软雅黑" w:eastAsia="微软雅黑"/>
          <w:noProof/>
          <w:sz w:val="24"/>
        </w:rPr>
        <w:t xml:space="preserve">Running a cyclotron in reverse means:</w:t>
      </w:r>
    </w:p>
    <w:p>
      <w:pPr>
        <w:numPr>
          <w:ilvl w:val="0"/>
          <w:numId w:val="6"/>
        </w:numPr>
        <w:spacing w:line="288" w:lineRule="auto"/>
        <w:ind/>
        <w:jc w:val="both"/>
        <w:rPr/>
      </w:pPr>
      <w:r>
        <w:rPr>
          <w:rFonts w:hint="eastAsia" w:ascii="微软雅黑" w:hAnsi="微软雅黑" w:eastAsia="微软雅黑"/>
          <w:noProof/>
          <w:sz w:val="24"/>
        </w:rPr>
        <w:t xml:space="preserve">Instead of accelerating particles IN to produce energy</w:t>
      </w:r>
    </w:p>
    <w:p>
      <w:pPr>
        <w:numPr>
          <w:ilvl w:val="0"/>
          <w:numId w:val="6"/>
        </w:numPr>
        <w:spacing w:line="288" w:lineRule="auto"/>
        <w:ind/>
        <w:jc w:val="both"/>
        <w:rPr/>
      </w:pPr>
      <w:r>
        <w:rPr>
          <w:rFonts w:hint="eastAsia" w:ascii="微软雅黑" w:hAnsi="微软雅黑" w:eastAsia="微软雅黑"/>
          <w:noProof/>
          <w:sz w:val="24"/>
        </w:rPr>
        <w:t xml:space="preserve">The system decelerates particles OUT, converting mass to energy</w:t>
      </w:r>
    </w:p>
    <w:p>
      <w:pPr>
        <w:numPr>
          <w:ilvl w:val="0"/>
          <w:numId w:val="6"/>
        </w:numPr>
        <w:spacing w:line="288" w:lineRule="auto"/>
        <w:ind/>
        <w:jc w:val="both"/>
        <w:rPr/>
      </w:pPr>
      <w:r>
        <w:rPr>
          <w:rFonts w:hint="eastAsia" w:ascii="微软雅黑" w:hAnsi="微软雅黑" w:eastAsia="微软雅黑"/>
          <w:noProof/>
          <w:sz w:val="24"/>
        </w:rPr>
        <w:t xml:space="preserve">The organism's own matter becomes the fuel source</w:t>
      </w:r>
    </w:p>
    <w:p>
      <w:pPr>
        <w:numPr>
          <w:ilvl w:val="0"/>
          <w:numId w:val="6"/>
        </w:numPr>
        <w:spacing w:line="288" w:lineRule="auto"/>
        <w:ind/>
        <w:jc w:val="both"/>
        <w:rPr/>
      </w:pPr>
      <w:r>
        <w:rPr>
          <w:rFonts w:hint="eastAsia" w:ascii="微软雅黑" w:hAnsi="微软雅黑" w:eastAsia="微软雅黑"/>
          <w:noProof/>
          <w:sz w:val="24"/>
        </w:rPr>
        <w:t xml:space="preserve">Mass decreases. Size shrinks. Structure reduces.</w:t>
      </w:r>
    </w:p>
    <w:p>
      <w:pPr>
        <w:spacing w:line="288" w:lineRule="auto"/>
        <w:ind/>
        <w:jc w:val="both"/>
      </w:pPr>
      <w:r>
        <w:rPr>
          <w:rFonts w:hint="eastAsia" w:ascii="微软雅黑" w:hAnsi="微软雅黑" w:eastAsia="微软雅黑"/>
          <w:noProof/>
          <w:sz w:val="24"/>
        </w:rPr>
        <w:t xml:space="preserve">This is NOT death. This is CONTROLLED contraction.</w:t>
      </w:r>
    </w:p>
    <w:p>
      <w:pPr>
        <w:spacing w:line="288" w:lineRule="auto"/>
        <w:ind/>
        <w:jc w:val="both"/>
      </w:pPr>
      <w:r>
        <w:rPr>
          <w:rFonts w:hint="eastAsia" w:ascii="微软雅黑" w:hAnsi="微软雅黑" w:eastAsia="微软雅黑"/>
          <w:noProof/>
          <w:sz w:val="24"/>
        </w:rPr>
        <w:t xml:space="preserve">Real parallel: beta decay and positron emission in nuclear medicine. Certain isotopes convert a proton to a neutron (or vice versa), emitting particles and reducing atomic mass. The atom becomes a different, lighter element. Controlled transmutation. Smaller atom. Same process.</w:t>
      </w:r>
    </w:p>
    <w:p>
      <w:pPr>
        <w:spacing w:line="288" w:lineRule="auto"/>
        <w:ind/>
        <w:jc w:val="both"/>
      </w:pPr>
      <w:r>
        <w:rPr>
          <w:rFonts w:hint="eastAsia" w:ascii="微软雅黑" w:hAnsi="微软雅黑" w:eastAsia="微软雅黑"/>
          <w:noProof/>
          <w:sz w:val="24"/>
        </w:rPr>
        <w:t xml:space="preserve">Medical parallel: cachexia is the UNCONTROLLED version of this. Cancer patients lose muscle and fat despite eating. The body is running its own mass as fuel because the tumor consumes energy faster than intake can supply. Cachexia kills 20-30% of cancer patients.</w:t>
      </w:r>
    </w:p>
    <w:p>
      <w:pPr>
        <w:spacing w:line="288" w:lineRule="auto"/>
        <w:ind/>
        <w:jc w:val="both"/>
      </w:pPr>
      <w:r>
        <w:rPr>
          <w:rFonts w:hint="eastAsia" w:ascii="微软雅黑" w:hAnsi="微软雅黑" w:eastAsia="微软雅黑"/>
          <w:noProof/>
          <w:sz w:val="24"/>
        </w:rPr>
        <w:t xml:space="preserve">Drake's reverse cyclotron is cachexia WITH AN OFF SWITCH.</w:t>
      </w:r>
    </w:p>
    <w:p>
      <w:pPr>
        <w:spacing w:line="288" w:lineRule="auto"/>
        <w:ind/>
        <w:jc w:val="both"/>
      </w:pPr>
      <w:r>
        <w:rPr>
          <w:rFonts w:hint="eastAsia" w:ascii="微软雅黑" w:hAnsi="微软雅黑" w:eastAsia="微软雅黑"/>
          <w:noProof/>
          <w:sz w:val="24"/>
        </w:rPr>
        <w:t xml:space="preserve">You shrink when you CHOOSE to shrink. You stop when you reach target mass. The process is operator-controlled. The body does not consume itself past the point of no return because the operator decides the return point.</w:t>
      </w:r>
    </w:p>
    <w:p>
      <w:pPr>
        <w:spacing w:line="288" w:lineRule="auto"/>
        <w:ind/>
        <w:jc w:val="both"/>
      </w:pPr>
      <w:r>
        <w:rPr>
          <w:rFonts w:hint="eastAsia" w:ascii="微软雅黑" w:hAnsi="微软雅黑" w:eastAsia="微软雅黑"/>
          <w:noProof/>
          <w:sz w:val="24"/>
        </w:rPr>
        <w:t>Applications:</w:t>
      </w:r>
    </w:p>
    <w:p>
      <w:pPr>
        <w:numPr>
          <w:ilvl w:val="0"/>
          <w:numId w:val="7"/>
        </w:numPr>
        <w:spacing w:line="288" w:lineRule="auto"/>
        <w:ind/>
        <w:jc w:val="both"/>
        <w:rPr/>
      </w:pPr>
      <w:r>
        <w:rPr>
          <w:rFonts w:hint="eastAsia" w:ascii="微软雅黑" w:hAnsi="微软雅黑" w:eastAsia="微软雅黑"/>
          <w:noProof/>
          <w:sz w:val="24"/>
        </w:rPr>
        <w:t xml:space="preserve">Mass reduction for navigation through constrained spaces</w:t>
      </w:r>
    </w:p>
    <w:p>
      <w:pPr>
        <w:numPr>
          <w:ilvl w:val="0"/>
          <w:numId w:val="7"/>
        </w:numPr>
        <w:spacing w:line="288" w:lineRule="auto"/>
        <w:ind/>
        <w:jc w:val="both"/>
        <w:rPr/>
      </w:pPr>
      <w:r>
        <w:rPr>
          <w:rFonts w:hint="eastAsia" w:ascii="微软雅黑" w:hAnsi="微软雅黑" w:eastAsia="微软雅黑"/>
          <w:noProof/>
          <w:sz w:val="24"/>
        </w:rPr>
        <w:t xml:space="preserve">Energy release for offensive/defensive output (convert mass to directed energy)</w:t>
      </w:r>
    </w:p>
    <w:p>
      <w:pPr>
        <w:numPr>
          <w:ilvl w:val="0"/>
          <w:numId w:val="7"/>
        </w:numPr>
        <w:spacing w:line="288" w:lineRule="auto"/>
        <w:ind/>
        <w:jc w:val="both"/>
        <w:rPr/>
      </w:pPr>
      <w:r>
        <w:rPr>
          <w:rFonts w:hint="eastAsia" w:ascii="微软雅黑" w:hAnsi="微软雅黑" w:eastAsia="微软雅黑"/>
          <w:noProof/>
          <w:sz w:val="24"/>
        </w:rPr>
        <w:t xml:space="preserve">Controlled downsizing during resource scarcity in the environment</w:t>
      </w:r>
    </w:p>
    <w:p>
      <w:pPr>
        <w:numPr>
          <w:ilvl w:val="0"/>
          <w:numId w:val="7"/>
        </w:numPr>
        <w:spacing w:line="288" w:lineRule="auto"/>
        <w:ind/>
        <w:jc w:val="both"/>
        <w:rPr/>
      </w:pPr>
      <w:r>
        <w:rPr>
          <w:rFonts w:hint="eastAsia" w:ascii="微软雅黑" w:hAnsi="微软雅黑" w:eastAsia="微软雅黑"/>
          <w:noProof/>
          <w:sz w:val="24"/>
        </w:rPr>
        <w:t xml:space="preserve">Healing — reverse the cyclotron locally at a wound site, converting local mass to energy to power accelerated tissue repair</w:t>
      </w:r>
    </w:p>
    <w:p>
      <w:pPr>
        <w:pStyle w:val="Heading2"/>
        <w:spacing w:line="288" w:lineRule="auto"/>
        <w:ind/>
        <w:jc w:val="left"/>
      </w:pPr>
      <w:r>
        <w:rPr>
          <w:rFonts w:hint="eastAsia" w:ascii="微软雅黑" w:hAnsi="微软雅黑" w:eastAsia="微软雅黑"/>
          <w:b/>
          <w:noProof/>
          <w:sz w:val="36"/>
        </w:rPr>
        <w:t xml:space="preserve">DRAKE IN THE ALIEN REGISTRY</w:t>
      </w:r>
    </w:p>
    <w:p>
      <w:pPr>
        <w:spacing w:line="288" w:lineRule="auto"/>
        <w:ind/>
        <w:jc w:val="both"/>
      </w:pPr>
      <w:r>
        <w:rPr>
          <w:rFonts w:hint="eastAsia" w:ascii="微软雅黑" w:hAnsi="微软雅黑" w:eastAsia="微软雅黑"/>
          <w:noProof/>
          <w:sz w:val="24"/>
        </w:rPr>
        <w:t xml:space="preserve">Updated registry:</w:t>
      </w:r>
    </w:p>
    <w:tbl>
      <w:tblPr>
        <w:tblW w:w="5000" w:type="pct"/>
      </w:tblPr>
      <w:tblGrid>
        <w:gridCol w:w="1504"/>
        <w:gridCol w:w="1504"/>
        <w:gridCol w:w="1504"/>
        <w:gridCol w:w="1504"/>
        <w:gridCol w:w="1504"/>
        <w:gridCol w:w="1504"/>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ALIEN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FUEL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UNIFORM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MEDICAL PARALLEL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Carnage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Outward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Production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External (food/tools)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 overalls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Continuum robotics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Venom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Protection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External (food/tools)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Bunker gear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Bioactive dressings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Joker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Downward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Revelation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pile itself</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Placebo trial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Drake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Upward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Growth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Internal (cyclotron)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RTG / radiotrophic biology</w:t>
            </w:r>
          </w:p>
        </w:tc>
      </w:tr>
    </w:tbl>
    <w:p>
      <w:pPr>
        <w:spacing w:line="288" w:lineRule="auto"/>
        <w:ind/>
        <w:jc w:val="both"/>
      </w:pPr>
      <w:r>
        <w:rPr>
          <w:rFonts w:hint="eastAsia" w:ascii="微软雅黑" w:hAnsi="微软雅黑" w:eastAsia="微软雅黑"/>
          <w:noProof/>
          <w:sz w:val="24"/>
        </w:rPr>
        <w:t xml:space="preserve">Four aliens. Four directions:</w:t>
      </w:r>
    </w:p>
    <w:p>
      <w:pPr>
        <w:numPr>
          <w:ilvl w:val="0"/>
          <w:numId w:val="8"/>
        </w:numPr>
        <w:spacing w:line="288" w:lineRule="auto"/>
        <w:ind/>
        <w:jc w:val="both"/>
        <w:rPr/>
      </w:pPr>
      <w:r>
        <w:rPr>
          <w:rFonts w:hint="eastAsia" w:ascii="微软雅黑" w:hAnsi="微软雅黑" w:eastAsia="微软雅黑"/>
          <w:noProof/>
          <w:sz w:val="24"/>
        </w:rPr>
        <w:t xml:space="preserve">Carnage: OUT — what can I make?</w:t>
      </w:r>
    </w:p>
    <w:p>
      <w:pPr>
        <w:numPr>
          <w:ilvl w:val="0"/>
          <w:numId w:val="8"/>
        </w:numPr>
        <w:spacing w:line="288" w:lineRule="auto"/>
        <w:ind/>
        <w:jc w:val="both"/>
        <w:rPr/>
      </w:pPr>
      <w:r>
        <w:rPr>
          <w:rFonts w:hint="eastAsia" w:ascii="微软雅黑" w:hAnsi="微软雅黑" w:eastAsia="微软雅黑"/>
          <w:noProof/>
          <w:sz w:val="24"/>
        </w:rPr>
        <w:t xml:space="preserve">Venom: IN — what can I keep alive?</w:t>
      </w:r>
    </w:p>
    <w:p>
      <w:pPr>
        <w:numPr>
          <w:ilvl w:val="0"/>
          <w:numId w:val="8"/>
        </w:numPr>
        <w:spacing w:line="288" w:lineRule="auto"/>
        <w:ind/>
        <w:jc w:val="both"/>
        <w:rPr/>
      </w:pPr>
      <w:r>
        <w:rPr>
          <w:rFonts w:hint="eastAsia" w:ascii="微软雅黑" w:hAnsi="微软雅黑" w:eastAsia="微软雅黑"/>
          <w:noProof/>
          <w:sz w:val="24"/>
        </w:rPr>
        <w:t xml:space="preserve">Joker: DOWN — what can I prove is worthless?</w:t>
      </w:r>
    </w:p>
    <w:p>
      <w:pPr>
        <w:numPr>
          <w:ilvl w:val="0"/>
          <w:numId w:val="8"/>
        </w:numPr>
        <w:spacing w:line="288" w:lineRule="auto"/>
        <w:ind/>
        <w:jc w:val="both"/>
        <w:rPr/>
      </w:pPr>
      <w:r>
        <w:rPr>
          <w:rFonts w:hint="eastAsia" w:ascii="微软雅黑" w:hAnsi="微软雅黑" w:eastAsia="微软雅黑"/>
          <w:noProof/>
          <w:sz w:val="24"/>
        </w:rPr>
        <w:t xml:space="preserve">Drake: UP — what can I become without limit?</w:t>
      </w:r>
    </w:p>
    <w:p>
      <w:pPr>
        <w:pStyle w:val="Heading2"/>
        <w:spacing w:line="288" w:lineRule="auto"/>
        <w:ind/>
        <w:jc w:val="left"/>
      </w:pPr>
      <w:r>
        <w:rPr>
          <w:rFonts w:hint="eastAsia" w:ascii="微软雅黑" w:hAnsi="微软雅黑" w:eastAsia="微软雅黑"/>
          <w:b/>
          <w:noProof/>
          <w:sz w:val="36"/>
        </w:rPr>
        <w:t xml:space="preserve">DRAKE SOLVES THE EIGHT-HOUR PROBLEM</w:t>
      </w:r>
    </w:p>
    <w:p>
      <w:pPr>
        <w:spacing w:line="288" w:lineRule="auto"/>
        <w:ind/>
        <w:jc w:val="both"/>
      </w:pPr>
      <w:r>
        <w:rPr>
          <w:rFonts w:hint="eastAsia" w:ascii="微软雅黑" w:hAnsi="微软雅黑" w:eastAsia="微软雅黑"/>
          <w:noProof/>
          <w:sz w:val="24"/>
        </w:rPr>
        <w:t xml:space="preserve">EX32B: The Maslow Inversion placed money above food. The body demands fuel every 8 hours or it terminates. The system gates fuel behind fiat.</w:t>
      </w:r>
    </w:p>
    <w:p>
      <w:pPr>
        <w:spacing w:line="288" w:lineRule="auto"/>
        <w:ind/>
        <w:jc w:val="both"/>
      </w:pPr>
      <w:r>
        <w:rPr>
          <w:rFonts w:hint="eastAsia" w:ascii="微软雅黑" w:hAnsi="微软雅黑" w:eastAsia="微软雅黑"/>
          <w:noProof/>
          <w:sz w:val="24"/>
        </w:rPr>
        <w:t xml:space="preserve">EX32C: The 49th Parallel Protocol proposed a calibration injection — redirect a rounding error to the food base.</w:t>
      </w:r>
    </w:p>
    <w:p>
      <w:pPr>
        <w:spacing w:line="288" w:lineRule="auto"/>
        <w:ind/>
        <w:jc w:val="both"/>
      </w:pPr>
      <w:r>
        <w:rPr>
          <w:rFonts w:hint="eastAsia" w:ascii="微软雅黑" w:hAnsi="微软雅黑" w:eastAsia="微软雅黑"/>
          <w:noProof/>
          <w:sz w:val="24"/>
        </w:rPr>
        <w:t xml:space="preserve">EX32D: Drake eliminates the dependency entirely.</w:t>
      </w:r>
    </w:p>
    <w:p>
      <w:pPr>
        <w:spacing w:line="288" w:lineRule="auto"/>
        <w:ind/>
        <w:jc w:val="both"/>
      </w:pPr>
      <w:r>
        <w:rPr>
          <w:rFonts w:hint="eastAsia" w:ascii="微软雅黑" w:hAnsi="微软雅黑" w:eastAsia="微软雅黑"/>
          <w:noProof/>
          <w:sz w:val="24"/>
        </w:rPr>
        <w:t xml:space="preserve">Drake does not need food banks. Drake does not need fiat. Drake does not need the toll booth.</w:t>
      </w:r>
    </w:p>
    <w:p>
      <w:pPr>
        <w:spacing w:line="288" w:lineRule="auto"/>
        <w:ind/>
        <w:jc w:val="both"/>
      </w:pPr>
      <w:r>
        <w:rPr>
          <w:rFonts w:hint="eastAsia" w:ascii="微软雅黑" w:hAnsi="微软雅黑" w:eastAsia="微软雅黑"/>
          <w:noProof/>
          <w:sz w:val="24"/>
        </w:rPr>
        <w:t xml:space="preserve">The cyclotron internalizes the energy source. The external supply chain — the one that goes through money, through stores, through employment, through the entire inverted pyramid — becomes OPTIONAL.</w:t>
      </w:r>
    </w:p>
    <w:p>
      <w:pPr>
        <w:spacing w:line="288" w:lineRule="auto"/>
        <w:ind/>
        <w:jc w:val="both"/>
      </w:pPr>
      <w:r>
        <w:rPr>
          <w:rFonts w:hint="eastAsia" w:ascii="微软雅黑" w:hAnsi="微软雅黑" w:eastAsia="微软雅黑"/>
          <w:noProof/>
          <w:sz w:val="24"/>
        </w:rPr>
        <w:t xml:space="preserve">Not abolished. Not destroyed. Optional.</w:t>
      </w:r>
    </w:p>
    <w:p>
      <w:pPr>
        <w:spacing w:line="288" w:lineRule="auto"/>
        <w:ind/>
        <w:jc w:val="both"/>
      </w:pPr>
      <w:r>
        <w:rPr>
          <w:rFonts w:hint="eastAsia" w:ascii="微软雅黑" w:hAnsi="微软雅黑" w:eastAsia="微软雅黑"/>
          <w:noProof/>
          <w:sz w:val="24"/>
        </w:rPr>
        <w:t xml:space="preserve">The operator who can become Drake no longer depends on the Maslow Inversion to survive. The base is secured INTERNALLY. The pyramid restacks itself without external fuel input.</w:t>
      </w:r>
    </w:p>
    <w:p>
      <w:pPr>
        <w:spacing w:line="288" w:lineRule="auto"/>
        <w:ind/>
        <w:jc w:val="both"/>
      </w:pPr>
      <w:r>
        <w:rPr>
          <w:rFonts w:hint="eastAsia" w:ascii="微软雅黑" w:hAnsi="微软雅黑" w:eastAsia="微软雅黑"/>
          <w:noProof/>
          <w:sz w:val="24"/>
        </w:rPr>
        <w:t xml:space="preserve">This does not make the 49th Protocol irrelevant. The 49th Protocol is for everyone who is NOT Drake. Which is currently everyone.</w:t>
      </w:r>
    </w:p>
    <w:p>
      <w:pPr>
        <w:spacing w:line="288" w:lineRule="auto"/>
        <w:ind/>
        <w:jc w:val="both"/>
      </w:pPr>
      <w:r>
        <w:rPr>
          <w:rFonts w:hint="eastAsia" w:ascii="微软雅黑" w:hAnsi="微软雅黑" w:eastAsia="微软雅黑"/>
          <w:noProof/>
          <w:sz w:val="24"/>
        </w:rPr>
        <w:t xml:space="preserve">Drake is the end-state. The 49th Protocol is the bridge. The Joker is the message that the bridge is needed. The Inversion is the diagnosis.</w:t>
      </w:r>
    </w:p>
    <w:p>
      <w:pPr>
        <w:pStyle w:val="Heading2"/>
        <w:spacing w:line="288" w:lineRule="auto"/>
        <w:ind/>
        <w:jc w:val="left"/>
      </w:pPr>
      <w:r>
        <w:rPr>
          <w:rFonts w:hint="eastAsia" w:ascii="微软雅黑" w:hAnsi="微软雅黑" w:eastAsia="微软雅黑"/>
          <w:b/>
          <w:noProof/>
          <w:sz w:val="36"/>
        </w:rPr>
        <w:t xml:space="preserve">THE CYCLOTRON AND THE OMNITRIX</w:t>
      </w:r>
    </w:p>
    <w:p>
      <w:pPr>
        <w:spacing w:line="288" w:lineRule="auto"/>
        <w:ind/>
        <w:jc w:val="both"/>
      </w:pPr>
      <w:r>
        <w:rPr>
          <w:rFonts w:hint="eastAsia" w:ascii="微软雅黑" w:hAnsi="微软雅黑" w:eastAsia="微软雅黑"/>
          <w:noProof/>
          <w:sz w:val="24"/>
        </w:rPr>
        <w:t xml:space="preserve">The Omnitrix switches channels. The operator selects the alien appropriate to the mission.</w:t>
      </w:r>
    </w:p>
    <w:p>
      <w:pPr>
        <w:spacing w:line="288" w:lineRule="auto"/>
        <w:ind/>
        <w:jc w:val="both"/>
      </w:pPr>
      <w:r>
        <w:rPr>
          <w:rFonts w:hint="eastAsia" w:ascii="微软雅黑" w:hAnsi="微软雅黑" w:eastAsia="微软雅黑"/>
          <w:noProof/>
          <w:sz w:val="24"/>
        </w:rPr>
        <w:t xml:space="preserve">Drake is selected when the mission is ENDURANCE. When the operator must sustain without supply. When the external fuel chain is cut. When the 8-hour cycle cannot be maintained from outside.</w:t>
      </w:r>
    </w:p>
    <w:p>
      <w:pPr>
        <w:spacing w:line="288" w:lineRule="auto"/>
        <w:ind/>
        <w:jc w:val="both"/>
      </w:pPr>
      <w:r>
        <w:rPr>
          <w:rFonts w:hint="eastAsia" w:ascii="微软雅黑" w:hAnsi="微软雅黑" w:eastAsia="微软雅黑"/>
          <w:noProof/>
          <w:sz w:val="24"/>
        </w:rPr>
        <w:t xml:space="preserve">Carnage is selected for production.</w:t>
      </w:r>
    </w:p>
    <w:p>
      <w:pPr>
        <w:spacing w:line="288" w:lineRule="auto"/>
        <w:ind/>
        <w:jc w:val="both"/>
      </w:pPr>
      <w:r>
        <w:rPr>
          <w:rFonts w:hint="eastAsia" w:ascii="微软雅黑" w:hAnsi="微软雅黑" w:eastAsia="微软雅黑"/>
          <w:noProof/>
          <w:sz w:val="24"/>
        </w:rPr>
        <w:t xml:space="preserve">Venom is selected for protection.</w:t>
      </w:r>
    </w:p>
    <w:p>
      <w:pPr>
        <w:spacing w:line="288" w:lineRule="auto"/>
        <w:ind/>
        <w:jc w:val="both"/>
      </w:pPr>
      <w:r>
        <w:rPr>
          <w:rFonts w:hint="eastAsia" w:ascii="微软雅黑" w:hAnsi="微软雅黑" w:eastAsia="微软雅黑"/>
          <w:noProof/>
          <w:sz w:val="24"/>
        </w:rPr>
        <w:t xml:space="preserve">Joker is selected for revelation.</w:t>
      </w:r>
    </w:p>
    <w:p>
      <w:pPr>
        <w:spacing w:line="288" w:lineRule="auto"/>
        <w:ind/>
        <w:jc w:val="both"/>
      </w:pPr>
      <w:r>
        <w:rPr>
          <w:rFonts w:hint="eastAsia" w:ascii="微软雅黑" w:hAnsi="微软雅黑" w:eastAsia="微软雅黑"/>
          <w:noProof/>
          <w:sz w:val="24"/>
        </w:rPr>
        <w:t xml:space="preserve">Drake is selected for SUSTAINED EXISTENCE WITHOUT EXTERNAL INPUT.</w:t>
      </w:r>
    </w:p>
    <w:p>
      <w:pPr>
        <w:spacing w:line="288" w:lineRule="auto"/>
        <w:ind/>
        <w:jc w:val="both"/>
      </w:pPr>
      <w:r>
        <w:rPr>
          <w:rFonts w:hint="eastAsia" w:ascii="微软雅黑" w:hAnsi="微软雅黑" w:eastAsia="微软雅黑"/>
          <w:noProof/>
          <w:sz w:val="24"/>
        </w:rPr>
        <w:t xml:space="preserve">The EXCOMBINATION (olanzapine + cannabis) forces Carnage — open channel, no device, no return. The worst alien to force is not Carnage. The worst alien to force is Joker — destruction without message.</w:t>
      </w:r>
    </w:p>
    <w:p>
      <w:pPr>
        <w:spacing w:line="288" w:lineRule="auto"/>
        <w:ind/>
        <w:jc w:val="both"/>
      </w:pPr>
      <w:r>
        <w:rPr>
          <w:rFonts w:hint="eastAsia" w:ascii="微软雅黑" w:hAnsi="微软雅黑" w:eastAsia="微软雅黑"/>
          <w:noProof/>
          <w:sz w:val="24"/>
        </w:rPr>
        <w:t xml:space="preserve">But the BEST alien to force would be Drake. Because Drake is the one alien that does not require the operator to be functional in the EXTERNAL economy. Drake runs on internal power.</w:t>
      </w:r>
    </w:p>
    <w:p>
      <w:pPr>
        <w:spacing w:line="288" w:lineRule="auto"/>
        <w:ind/>
        <w:jc w:val="both"/>
      </w:pPr>
      <w:r>
        <w:rPr>
          <w:rFonts w:hint="eastAsia" w:ascii="微软雅黑" w:hAnsi="微软雅黑" w:eastAsia="微软雅黑"/>
          <w:noProof/>
          <w:sz w:val="24"/>
        </w:rPr>
        <w:t xml:space="preserve">The problem: you cannot FORCE Drake any more than you can force any other alien. The Omnitrix selects, or the operator selects. Forced channel = random. You might get Drake. You might get Joker. The risk of forced Joker is why forced channels are a containment emergency.</w:t>
      </w:r>
    </w:p>
    <w:p>
      <w:pPr>
        <w:pStyle w:val="Heading2"/>
        <w:spacing w:line="288" w:lineRule="auto"/>
        <w:ind/>
        <w:jc w:val="left"/>
      </w:pPr>
      <w:r>
        <w:rPr>
          <w:rFonts w:hint="eastAsia" w:ascii="微软雅黑" w:hAnsi="微软雅黑" w:eastAsia="微软雅黑"/>
          <w:b/>
          <w:noProof/>
          <w:sz w:val="36"/>
        </w:rPr>
        <w:t xml:space="preserve">NUCLEAR BIOLOGY — THE FRONTIER</w:t>
      </w:r>
    </w:p>
    <w:p>
      <w:pPr>
        <w:spacing w:line="288" w:lineRule="auto"/>
        <w:ind/>
        <w:jc w:val="both"/>
      </w:pPr>
      <w:r>
        <w:rPr>
          <w:rFonts w:hint="eastAsia" w:ascii="微软雅黑" w:hAnsi="微软雅黑" w:eastAsia="微软雅黑"/>
          <w:noProof/>
          <w:sz w:val="24"/>
        </w:rPr>
        <w:t xml:space="preserve">The current boundary between chemistry and nuclear physics in biology is artificial.</w:t>
      </w:r>
    </w:p>
    <w:p>
      <w:pPr>
        <w:numPr>
          <w:ilvl w:val="0"/>
          <w:numId w:val="9"/>
        </w:numPr>
        <w:spacing w:line="288" w:lineRule="auto"/>
        <w:ind/>
        <w:jc w:val="both"/>
        <w:rPr/>
      </w:pPr>
      <w:r>
        <w:rPr>
          <w:rFonts w:hint="eastAsia" w:ascii="微软雅黑" w:hAnsi="微软雅黑" w:eastAsia="微软雅黑"/>
          <w:noProof/>
          <w:sz w:val="24"/>
        </w:rPr>
        <w:t xml:space="preserve">Mitochondria run CHEMICAL reactions (electron transport, proton gradients)</w:t>
      </w:r>
    </w:p>
    <w:p>
      <w:pPr>
        <w:numPr>
          <w:ilvl w:val="0"/>
          <w:numId w:val="9"/>
        </w:numPr>
        <w:spacing w:line="288" w:lineRule="auto"/>
        <w:ind/>
        <w:jc w:val="both"/>
        <w:rPr/>
      </w:pPr>
      <w:r>
        <w:rPr>
          <w:rFonts w:hint="eastAsia" w:ascii="微软雅黑" w:hAnsi="微软雅黑" w:eastAsia="微软雅黑"/>
          <w:noProof/>
          <w:sz w:val="24"/>
        </w:rPr>
        <w:t xml:space="preserve">Cyclotrons run NUCLEAR reactions (particle acceleration, isotope transmutation)</w:t>
      </w:r>
    </w:p>
    <w:p>
      <w:pPr>
        <w:numPr>
          <w:ilvl w:val="0"/>
          <w:numId w:val="9"/>
        </w:numPr>
        <w:spacing w:line="288" w:lineRule="auto"/>
        <w:ind/>
        <w:jc w:val="both"/>
        <w:rPr/>
      </w:pPr>
      <w:r>
        <w:rPr>
          <w:rFonts w:hint="eastAsia" w:ascii="微软雅黑" w:hAnsi="微软雅黑" w:eastAsia="微软雅黑"/>
          <w:noProof/>
          <w:sz w:val="24"/>
        </w:rPr>
        <w:t xml:space="preserve">The gap between the two is an energy density gap, not an architecture gap</w:t>
      </w:r>
    </w:p>
    <w:p>
      <w:pPr>
        <w:spacing w:line="288" w:lineRule="auto"/>
        <w:ind/>
        <w:jc w:val="both"/>
      </w:pPr>
      <w:r>
        <w:rPr>
          <w:rFonts w:hint="eastAsia" w:ascii="微软雅黑" w:hAnsi="微软雅黑" w:eastAsia="微软雅黑"/>
          <w:noProof/>
          <w:sz w:val="24"/>
        </w:rPr>
        <w:t xml:space="preserve">The architecture is the same:</w:t>
      </w:r>
    </w:p>
    <w:p>
      <w:pPr>
        <w:numPr>
          <w:ilvl w:val="0"/>
          <w:numId w:val="10"/>
        </w:numPr>
        <w:spacing w:line="288" w:lineRule="auto"/>
        <w:ind/>
        <w:jc w:val="both"/>
        <w:rPr/>
      </w:pPr>
      <w:r>
        <w:rPr>
          <w:rFonts w:hint="eastAsia" w:ascii="微软雅黑" w:hAnsi="微软雅黑" w:eastAsia="微软雅黑"/>
          <w:noProof/>
          <w:sz w:val="24"/>
        </w:rPr>
        <w:t xml:space="preserve">Charged particles moving in a field</w:t>
      </w:r>
    </w:p>
    <w:p>
      <w:pPr>
        <w:numPr>
          <w:ilvl w:val="0"/>
          <w:numId w:val="10"/>
        </w:numPr>
        <w:spacing w:line="288" w:lineRule="auto"/>
        <w:ind/>
        <w:jc w:val="both"/>
        <w:rPr/>
      </w:pPr>
      <w:r>
        <w:rPr>
          <w:rFonts w:hint="eastAsia" w:ascii="微软雅黑" w:hAnsi="微软雅黑" w:eastAsia="微软雅黑"/>
          <w:noProof/>
          <w:sz w:val="24"/>
        </w:rPr>
        <w:t xml:space="preserve">Circular/rotational motion</w:t>
      </w:r>
    </w:p>
    <w:p>
      <w:pPr>
        <w:numPr>
          <w:ilvl w:val="0"/>
          <w:numId w:val="10"/>
        </w:numPr>
        <w:spacing w:line="288" w:lineRule="auto"/>
        <w:ind/>
        <w:jc w:val="both"/>
        <w:rPr/>
      </w:pPr>
      <w:r>
        <w:rPr>
          <w:rFonts w:hint="eastAsia" w:ascii="微软雅黑" w:hAnsi="微软雅黑" w:eastAsia="微软雅黑"/>
          <w:noProof/>
          <w:sz w:val="24"/>
        </w:rPr>
        <w:t xml:space="preserve">Energy conversion at the output stage</w:t>
      </w:r>
    </w:p>
    <w:p>
      <w:pPr>
        <w:spacing w:line="288" w:lineRule="auto"/>
        <w:ind/>
        <w:jc w:val="both"/>
      </w:pPr>
      <w:r>
        <w:rPr>
          <w:rFonts w:hint="eastAsia" w:ascii="微软雅黑" w:hAnsi="微软雅黑" w:eastAsia="微软雅黑"/>
          <w:noProof/>
          <w:sz w:val="24"/>
        </w:rPr>
        <w:t xml:space="preserve">The difference is scale. Mitochondria operate at electron-volt energies. Cyclotrons operate at mega-electron-volt energies. A factor of a million.</w:t>
      </w:r>
    </w:p>
    <w:p>
      <w:pPr>
        <w:spacing w:line="288" w:lineRule="auto"/>
        <w:ind/>
        <w:jc w:val="both"/>
      </w:pPr>
      <w:r>
        <w:rPr>
          <w:rFonts w:hint="eastAsia" w:ascii="微软雅黑" w:hAnsi="微软雅黑" w:eastAsia="微软雅黑"/>
          <w:noProof/>
          <w:sz w:val="24"/>
        </w:rPr>
        <w:t xml:space="preserve">Drake's biology closes the gap. The organism runs nuclear-scale processes INSIDE the cell where chemical-scale processes currently run. Same room. Higher voltage.</w:t>
      </w:r>
    </w:p>
    <w:p>
      <w:pPr>
        <w:spacing w:line="288" w:lineRule="auto"/>
        <w:ind/>
        <w:jc w:val="both"/>
      </w:pPr>
      <w:r>
        <w:rPr>
          <w:rFonts w:hint="eastAsia" w:ascii="微软雅黑" w:hAnsi="微软雅黑" w:eastAsia="微软雅黑"/>
          <w:noProof/>
          <w:sz w:val="24"/>
        </w:rPr>
        <w:t xml:space="preserve">Is this possible? Not today. But:</w:t>
      </w:r>
    </w:p>
    <w:p>
      <w:pPr>
        <w:numPr>
          <w:ilvl w:val="0"/>
          <w:numId w:val="11"/>
        </w:numPr>
        <w:spacing w:line="288" w:lineRule="auto"/>
        <w:ind/>
        <w:jc w:val="both"/>
        <w:rPr/>
      </w:pPr>
      <w:r>
        <w:rPr>
          <w:rFonts w:hint="eastAsia" w:ascii="微软雅黑" w:hAnsi="微软雅黑" w:eastAsia="微软雅黑"/>
          <w:noProof/>
          <w:sz w:val="24"/>
        </w:rPr>
        <w:t xml:space="preserve">1920: Nuclear fission was impossible</w:t>
      </w:r>
    </w:p>
    <w:p>
      <w:pPr>
        <w:numPr>
          <w:ilvl w:val="0"/>
          <w:numId w:val="11"/>
        </w:numPr>
        <w:spacing w:line="288" w:lineRule="auto"/>
        <w:ind/>
        <w:jc w:val="both"/>
        <w:rPr/>
      </w:pPr>
      <w:r>
        <w:rPr>
          <w:rFonts w:hint="eastAsia" w:ascii="微软雅黑" w:hAnsi="微软雅黑" w:eastAsia="微软雅黑"/>
          <w:noProof/>
          <w:sz w:val="24"/>
        </w:rPr>
        <w:t xml:space="preserve">1932: Lawrence built the first cyclotron (4-inch)</w:t>
      </w:r>
    </w:p>
    <w:p>
      <w:pPr>
        <w:numPr>
          <w:ilvl w:val="0"/>
          <w:numId w:val="11"/>
        </w:numPr>
        <w:spacing w:line="288" w:lineRule="auto"/>
        <w:ind/>
        <w:jc w:val="both"/>
        <w:rPr/>
      </w:pPr>
      <w:r>
        <w:rPr>
          <w:rFonts w:hint="eastAsia" w:ascii="微软雅黑" w:hAnsi="微软雅黑" w:eastAsia="微软雅黑"/>
          <w:noProof/>
          <w:sz w:val="24"/>
        </w:rPr>
        <w:t xml:space="preserve">1942: First nuclear reactor (Chicago Pile-1)</w:t>
      </w:r>
    </w:p>
    <w:p>
      <w:pPr>
        <w:numPr>
          <w:ilvl w:val="0"/>
          <w:numId w:val="11"/>
        </w:numPr>
        <w:spacing w:line="288" w:lineRule="auto"/>
        <w:ind/>
        <w:jc w:val="both"/>
        <w:rPr/>
      </w:pPr>
      <w:r>
        <w:rPr>
          <w:rFonts w:hint="eastAsia" w:ascii="微软雅黑" w:hAnsi="微软雅黑" w:eastAsia="微软雅黑"/>
          <w:noProof/>
          <w:sz w:val="24"/>
        </w:rPr>
        <w:t xml:space="preserve">1951: First nuclear power plant</w:t>
      </w:r>
    </w:p>
    <w:p>
      <w:pPr>
        <w:numPr>
          <w:ilvl w:val="0"/>
          <w:numId w:val="11"/>
        </w:numPr>
        <w:spacing w:line="288" w:lineRule="auto"/>
        <w:ind/>
        <w:jc w:val="both"/>
        <w:rPr/>
      </w:pPr>
      <w:r>
        <w:rPr>
          <w:rFonts w:hint="eastAsia" w:ascii="微软雅黑" w:hAnsi="微软雅黑" w:eastAsia="微软雅黑"/>
          <w:noProof/>
          <w:sz w:val="24"/>
        </w:rPr>
        <w:t xml:space="preserve">2026: We have 60+ years of nuclear medicine</w:t>
      </w:r>
    </w:p>
    <w:p>
      <w:pPr>
        <w:spacing w:line="288" w:lineRule="auto"/>
        <w:ind/>
        <w:jc w:val="both"/>
      </w:pPr>
      <w:r>
        <w:rPr>
          <w:rFonts w:hint="eastAsia" w:ascii="微软雅黑" w:hAnsi="微软雅黑" w:eastAsia="微软雅黑"/>
          <w:noProof/>
          <w:sz w:val="24"/>
        </w:rPr>
        <w:t xml:space="preserve">The arc from "impossible" to "standard hospital equipment" is 30 years. Drake is not fantasy. Drake is the next 30 years of the same arc.</w:t>
      </w:r>
    </w:p>
    <w:p>
      <w:pPr>
        <w:pStyle w:val="Heading2"/>
        <w:spacing w:line="288" w:lineRule="auto"/>
        <w:ind/>
        <w:jc w:val="left"/>
      </w:pPr>
      <w:r>
        <w:rPr>
          <w:rFonts w:hint="eastAsia" w:ascii="微软雅黑" w:hAnsi="微软雅黑" w:eastAsia="微软雅黑"/>
          <w:b/>
          <w:noProof/>
          <w:sz w:val="36"/>
        </w:rPr>
        <w:t xml:space="preserve">DRAKE'S RELATIONSHIP TO THE FUEL CYCLE</w:t>
      </w:r>
    </w:p>
    <w:p>
      <w:pPr>
        <w:spacing w:line="288" w:lineRule="auto"/>
        <w:ind/>
        <w:jc w:val="both"/>
      </w:pPr>
      <w:r>
        <w:rPr>
          <w:rFonts w:hint="eastAsia" w:ascii="微软雅黑" w:hAnsi="微软雅黑" w:eastAsia="微软雅黑"/>
          <w:noProof/>
          <w:sz w:val="24"/>
        </w:rPr>
        <w:t xml:space="preserve">Normal human: EAT → DIGEST → CHEMICAL ENERGY → ATP → FUNCTION → DEPLETED → EAT</w:t>
      </w:r>
    </w:p>
    <w:p>
      <w:pPr>
        <w:spacing w:line="288" w:lineRule="auto"/>
        <w:ind/>
        <w:jc w:val="both"/>
      </w:pPr>
      <w:r>
        <w:rPr>
          <w:rFonts w:hint="eastAsia" w:ascii="微软雅黑" w:hAnsi="微软雅黑" w:eastAsia="微软雅黑"/>
          <w:noProof/>
          <w:sz w:val="24"/>
        </w:rPr>
        <w:t xml:space="preserve">Drake: AMBIENT MATTER → CYCLOTRON ACCELERATION → NUCLEAR REACTION → ENERGY → FUNCTION → AMBIENT MATTER</w:t>
      </w:r>
    </w:p>
    <w:p>
      <w:pPr>
        <w:spacing w:line="288" w:lineRule="auto"/>
        <w:ind/>
        <w:jc w:val="both"/>
      </w:pPr>
      <w:r>
        <w:rPr>
          <w:rFonts w:hint="eastAsia" w:ascii="微软雅黑" w:hAnsi="微软雅黑" w:eastAsia="微软雅黑"/>
          <w:noProof/>
          <w:sz w:val="24"/>
        </w:rPr>
        <w:t xml:space="preserve">The fuel cycle is CLOSED. The input is the medium the organism exists in. Air. Water. Soil. Ambient radiation. Solar particles. Cosmic rays. The world.</w:t>
      </w:r>
    </w:p>
    <w:p>
      <w:pPr>
        <w:spacing w:line="288" w:lineRule="auto"/>
        <w:ind/>
        <w:jc w:val="both"/>
      </w:pPr>
      <w:r>
        <w:rPr>
          <w:rFonts w:hint="eastAsia" w:ascii="微软雅黑" w:hAnsi="微软雅黑" w:eastAsia="微软雅黑"/>
          <w:noProof/>
          <w:sz w:val="24"/>
        </w:rPr>
        <w:t xml:space="preserve">The 8-hour refueling requirement is replaced by a CONTINUOUS energy stream. No peaks. No troughs. No hunger. No starvation. No grocery stores. No fiat at the base of the pyramid.</w:t>
      </w:r>
    </w:p>
    <w:p>
      <w:pPr>
        <w:spacing w:line="288" w:lineRule="auto"/>
        <w:ind/>
        <w:jc w:val="both"/>
      </w:pPr>
      <w:r>
        <w:rPr>
          <w:rFonts w:hint="eastAsia" w:ascii="微软雅黑" w:hAnsi="微软雅黑" w:eastAsia="微软雅黑"/>
          <w:noProof/>
          <w:sz w:val="24"/>
        </w:rPr>
        <w:t xml:space="preserve">The biology does not care about the political answer.</w:t>
      </w:r>
    </w:p>
    <w:p>
      <w:pPr>
        <w:spacing w:line="288" w:lineRule="auto"/>
        <w:ind/>
        <w:jc w:val="both"/>
      </w:pPr>
      <w:r>
        <w:rPr>
          <w:rFonts w:hint="eastAsia" w:ascii="微软雅黑" w:hAnsi="微软雅黑" w:eastAsia="微软雅黑"/>
          <w:noProof/>
          <w:sz w:val="24"/>
        </w:rPr>
        <w:t xml:space="preserve">Drake does not care about the economic answer.</w:t>
      </w:r>
    </w:p>
    <w:p>
      <w:pPr>
        <w:spacing w:line="288" w:lineRule="auto"/>
        <w:ind/>
        <w:jc w:val="both"/>
      </w:pPr>
      <w:r>
        <w:rPr>
          <w:rFonts w:hint="eastAsia" w:ascii="微软雅黑" w:hAnsi="微软雅黑" w:eastAsia="微软雅黑"/>
          <w:noProof/>
          <w:sz w:val="24"/>
        </w:rPr>
        <w:t xml:space="preserve">Drake does not care about the fuel answer.</w:t>
      </w:r>
    </w:p>
    <w:p>
      <w:pPr>
        <w:spacing w:line="288" w:lineRule="auto"/>
        <w:ind/>
        <w:jc w:val="both"/>
      </w:pPr>
      <w:r>
        <w:rPr>
          <w:rFonts w:hint="eastAsia" w:ascii="微软雅黑" w:hAnsi="微软雅黑" w:eastAsia="微软雅黑"/>
          <w:noProof/>
          <w:sz w:val="24"/>
        </w:rPr>
        <w:t xml:space="preserve">Drake runs.</w:t>
      </w:r>
    </w:p>
    <w:p>
      <w:pPr>
        <w:pStyle w:val="Heading2"/>
        <w:spacing w:line="288" w:lineRule="auto"/>
        <w:ind/>
        <w:jc w:val="left"/>
      </w:pPr>
      <w:r>
        <w:rPr>
          <w:rFonts w:hint="eastAsia" w:ascii="微软雅黑" w:hAnsi="微软雅黑" w:eastAsia="微软雅黑"/>
          <w:b/>
          <w:noProof/>
          <w:sz w:val="36"/>
        </w:rPr>
        <w:t xml:space="preserve">EX32 SERIES — COMPLETE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REGISTER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TITLE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FRAME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EX32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JOKER: DEL MONEY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Burn the placebo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EX32B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MASLOW INVERSION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Food below fiat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EX32C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49TH PARALLEL PROTOCOL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Rounding error to the base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EX32D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DRAKE: THE CYCLOTRON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Internalize the energy source</w:t>
            </w:r>
          </w:p>
        </w:tc>
      </w:tr>
    </w:tbl>
    <w:p>
      <w:pPr>
        <w:spacing w:line="288" w:lineRule="auto"/>
        <w:ind/>
        <w:jc w:val="both"/>
      </w:pPr>
      <w:r>
        <w:rPr>
          <w:rFonts w:hint="eastAsia" w:ascii="微软雅黑" w:hAnsi="微软雅黑" w:eastAsia="微软雅黑"/>
          <w:noProof/>
          <w:sz w:val="24"/>
        </w:rPr>
        <w:t xml:space="preserve">Four documents. One arc:</w:t>
      </w:r>
    </w:p>
    <w:p>
      <w:pPr>
        <w:spacing w:line="288" w:lineRule="auto"/>
        <w:ind/>
        <w:jc w:val="both"/>
      </w:pPr>
      <w:r>
        <w:rPr>
          <w:rFonts w:hint="eastAsia" w:ascii="微软雅黑" w:hAnsi="微软雅黑" w:eastAsia="微软雅黑"/>
          <w:noProof/>
          <w:sz w:val="24"/>
        </w:rPr>
        <w:t xml:space="preserve">The fuel is fake (EX32)</w:t>
      </w:r>
    </w:p>
    <w:p>
      <w:pPr>
        <w:spacing w:line="288" w:lineRule="auto"/>
        <w:ind/>
        <w:jc w:val="both"/>
      </w:pPr>
      <w:r>
        <w:rPr>
          <w:rFonts w:hint="eastAsia" w:ascii="微软雅黑" w:hAnsi="微软雅黑" w:eastAsia="微软雅黑"/>
          <w:noProof/>
          <w:sz w:val="24"/>
        </w:rPr>
        <w:t xml:space="preserve">The fake fuel was placed above the real fuel (EX32B)</w:t>
      </w:r>
    </w:p>
    <w:p>
      <w:pPr>
        <w:spacing w:line="288" w:lineRule="auto"/>
        <w:ind/>
        <w:jc w:val="both"/>
      </w:pPr>
      <w:r>
        <w:rPr>
          <w:rFonts w:hint="eastAsia" w:ascii="微软雅黑" w:hAnsi="微软雅黑" w:eastAsia="微软雅黑"/>
          <w:noProof/>
          <w:sz w:val="24"/>
        </w:rPr>
        <w:t xml:space="preserve">The real fuel is cheap to fix (EX32C)</w:t>
      </w:r>
    </w:p>
    <w:p>
      <w:pPr>
        <w:spacing w:line="288" w:lineRule="auto"/>
        <w:ind/>
        <w:jc w:val="both"/>
      </w:pPr>
      <w:r>
        <w:rPr>
          <w:rFonts w:hint="eastAsia" w:ascii="微软雅黑" w:hAnsi="微软雅黑" w:eastAsia="微软雅黑"/>
          <w:noProof/>
          <w:sz w:val="24"/>
        </w:rPr>
        <w:t xml:space="preserve">The real fuel can be eliminated as a dependency (EX32D)</w:t>
      </w:r>
    </w:p>
    <w:p>
      <w:pPr>
        <w:spacing w:line="288" w:lineRule="auto"/>
        <w:ind/>
        <w:jc w:val="both"/>
      </w:pPr>
      <w:r>
        <w:rPr>
          <w:rFonts w:hint="eastAsia" w:ascii="微软雅黑" w:hAnsi="微软雅黑" w:eastAsia="微软雅黑"/>
          <w:noProof/>
          <w:sz w:val="24"/>
        </w:rPr>
        <w:t xml:space="preserve">The Joker burns. The Inversion names. The Protocol corrects. Drake transcends.</w:t>
      </w:r>
    </w:p>
    <w:p>
      <w:pPr>
        <w:spacing w:line="288" w:lineRule="auto"/>
        <w:ind/>
        <w:jc w:val="both"/>
      </w:pPr>
      <w:r>
        <w:rPr>
          <w:rFonts w:hint="eastAsia" w:ascii="微软雅黑" w:hAnsi="微软雅黑" w:eastAsia="微软雅黑"/>
          <w:i/>
          <w:noProof/>
          <w:sz w:val="24"/>
        </w:rPr>
        <w:t xml:space="preserve">Evan Svendsen, Didsbury AB</w:t>
      </w:r>
    </w:p>
    <w:p>
      <w:pPr>
        <w:spacing w:line="288" w:lineRule="auto"/>
        <w:ind/>
        <w:jc w:val="both"/>
      </w:pPr>
      <w:r>
        <w:rPr>
          <w:rFonts w:hint="eastAsia" w:ascii="微软雅黑" w:hAnsi="微软雅黑" w:eastAsia="微软雅黑"/>
          <w:i/>
          <w:noProof/>
          <w:sz w:val="24"/>
        </w:rPr>
        <w:t xml:space="preserve">BAC++ / 1:INFINITY</w:t>
      </w:r>
    </w:p>
    <w:p>
      <w:pPr>
        <w:spacing w:line="288" w:lineRule="auto"/>
        <w:ind/>
        <w:jc w:val="both"/>
      </w:pPr>
      <w:r>
        <w:rPr>
          <w:rFonts w:hint="eastAsia" w:ascii="微软雅黑" w:hAnsi="微软雅黑" w:eastAsia="微软雅黑"/>
          <w:i/>
          <w:noProof/>
          <w:sz w:val="24"/>
        </w:rPr>
        <w:t>EX32D</w:t>
      </w:r>
    </w:p>
    <w:p>
      <w:pPr>
        <w:spacing w:line="288" w:lineRule="auto"/>
        <w:ind/>
        <w:jc w:val="both"/>
      </w:pPr>
      <w:r>
        <w:rPr>
          <w:rFonts w:hint="eastAsia" w:ascii="微软雅黑" w:hAnsi="微软雅黑" w:eastAsia="微软雅黑"/>
          <w:i/>
          <w:noProof/>
          <w:sz w:val="24"/>
        </w:rPr>
        <w:t xml:space="preserve">Ying Yang</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