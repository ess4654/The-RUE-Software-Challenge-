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ERIK BARD — CALL PREP DOCUMENT</w:t>
      </w:r>
    </w:p>
    <w:p>
      <w:pPr>
        <w:pStyle w:val="Heading2"/>
        <w:spacing w:line="288" w:lineRule="auto"/>
        <w:ind/>
        <w:jc w:val="left"/>
      </w:pPr>
      <w:r>
        <w:rPr>
          <w:rFonts w:hint="eastAsia" w:ascii="微软雅黑" w:hAnsi="微软雅黑" w:eastAsia="微软雅黑"/>
          <w:b/>
          <w:noProof/>
          <w:sz w:val="36"/>
        </w:rPr>
        <w:t xml:space="preserve">For Monday 9am Mentor Session &amp; Subsequent Call</w:t>
      </w:r>
    </w:p>
    <w:p>
      <w:pPr>
        <w:pStyle w:val="Heading2"/>
        <w:spacing w:line="288" w:lineRule="auto"/>
        <w:ind/>
        <w:jc w:val="left"/>
      </w:pPr>
      <w:r>
        <w:rPr>
          <w:rFonts w:hint="eastAsia" w:ascii="微软雅黑" w:hAnsi="微软雅黑" w:eastAsia="微软雅黑"/>
          <w:b/>
          <w:noProof/>
          <w:sz w:val="36"/>
        </w:rPr>
        <w:t xml:space="preserve">I. WHO IS ERIK BARD</w:t>
      </w:r>
    </w:p>
    <w:p>
      <w:pPr>
        <w:spacing w:line="288" w:lineRule="auto"/>
        <w:ind/>
        <w:jc w:val="both"/>
      </w:pPr>
      <w:r>
        <w:rPr>
          <w:rFonts w:hint="eastAsia" w:ascii="微软雅黑" w:hAnsi="微软雅黑" w:eastAsia="微软雅黑"/>
          <w:b/>
          <w:noProof/>
          <w:sz w:val="24"/>
        </w:rPr>
        <w:t>Title:</w:t>
      </w:r>
      <w:r>
        <w:rPr>
          <w:rFonts w:hint="eastAsia" w:ascii="微软雅黑" w:hAnsi="微软雅黑" w:eastAsia="微软雅黑"/>
          <w:noProof/>
          <w:sz w:val="24"/>
        </w:rPr>
        <w:t xml:space="preserve"> Principal Investigator &amp; Chief Scientist, Skinwalker Ranch</w:t>
      </w:r>
    </w:p>
    <w:p>
      <w:pPr>
        <w:spacing w:line="288" w:lineRule="auto"/>
        <w:ind/>
        <w:jc w:val="both"/>
      </w:pPr>
      <w:r>
        <w:rPr>
          <w:rFonts w:hint="eastAsia" w:ascii="微软雅黑" w:hAnsi="微软雅黑" w:eastAsia="微软雅黑"/>
          <w:b/>
          <w:noProof/>
          <w:sz w:val="24"/>
        </w:rPr>
        <w:t xml:space="preserve">LinkedIn tagline:</w:t>
      </w:r>
      <w:r>
        <w:rPr>
          <w:rFonts w:hint="eastAsia" w:ascii="微软雅黑" w:hAnsi="微软雅黑" w:eastAsia="微软雅黑"/>
          <w:noProof/>
          <w:sz w:val="24"/>
        </w:rPr>
        <w:t xml:space="preserve"> "Physicist. Technologist. Entertainer. Aspiring Author."</w:t>
      </w:r>
    </w:p>
    <w:p>
      <w:pPr>
        <w:spacing w:line="288" w:lineRule="auto"/>
        <w:ind/>
        <w:jc w:val="both"/>
      </w:pPr>
      <w:r>
        <w:rPr>
          <w:rFonts w:hint="eastAsia" w:ascii="微软雅黑" w:hAnsi="微软雅黑" w:eastAsia="微软雅黑"/>
          <w:b/>
          <w:noProof/>
          <w:sz w:val="24"/>
        </w:rPr>
        <w:t>Born:</w:t>
      </w:r>
      <w:r>
        <w:rPr>
          <w:rFonts w:hint="eastAsia" w:ascii="微软雅黑" w:hAnsi="微软雅黑" w:eastAsia="微软雅黑"/>
          <w:noProof/>
          <w:sz w:val="24"/>
        </w:rPr>
        <w:t xml:space="preserve"> April 2, 1973 (53 years old)</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Utah</w:t>
      </w:r>
    </w:p>
    <w:p>
      <w:pPr>
        <w:spacing w:line="288" w:lineRule="auto"/>
        <w:ind/>
        <w:jc w:val="both"/>
      </w:pPr>
      <w:r>
        <w:rPr>
          <w:rFonts w:hint="eastAsia" w:ascii="微软雅黑" w:hAnsi="微软雅黑" w:eastAsia="微软雅黑"/>
          <w:b/>
          <w:noProof/>
          <w:sz w:val="24"/>
        </w:rPr>
        <w:t>Education:</w:t>
      </w:r>
    </w:p>
    <w:p>
      <w:pPr>
        <w:numPr>
          <w:ilvl w:val="0"/>
          <w:numId w:val="1"/>
        </w:numPr>
        <w:spacing w:line="288" w:lineRule="auto"/>
        <w:ind/>
        <w:jc w:val="both"/>
        <w:rPr/>
      </w:pPr>
      <w:r>
        <w:rPr>
          <w:rFonts w:hint="eastAsia" w:ascii="微软雅黑" w:hAnsi="微软雅黑" w:eastAsia="微软雅黑"/>
          <w:noProof/>
          <w:sz w:val="24"/>
        </w:rPr>
        <w:t xml:space="preserve">Transylvania University — Physics (1987–1989)</w:t>
      </w:r>
    </w:p>
    <w:p>
      <w:pPr>
        <w:numPr>
          <w:ilvl w:val="0"/>
          <w:numId w:val="1"/>
        </w:numPr>
        <w:spacing w:line="288" w:lineRule="auto"/>
        <w:ind/>
        <w:jc w:val="both"/>
        <w:rPr/>
      </w:pPr>
      <w:r>
        <w:rPr>
          <w:rFonts w:hint="eastAsia" w:ascii="微软雅黑" w:hAnsi="微软雅黑" w:eastAsia="微软雅黑"/>
          <w:noProof/>
          <w:sz w:val="24"/>
        </w:rPr>
        <w:t xml:space="preserve">University of Kentucky — BS Physics, Mathematics (1989–1992)</w:t>
      </w:r>
    </w:p>
    <w:p>
      <w:pPr>
        <w:numPr>
          <w:ilvl w:val="0"/>
          <w:numId w:val="1"/>
        </w:numPr>
        <w:spacing w:line="288" w:lineRule="auto"/>
        <w:ind/>
        <w:jc w:val="both"/>
        <w:rPr/>
      </w:pPr>
      <w:r>
        <w:rPr>
          <w:rFonts w:hint="eastAsia" w:ascii="微软雅黑" w:hAnsi="微软雅黑" w:eastAsia="微软雅黑"/>
          <w:noProof/>
          <w:sz w:val="24"/>
        </w:rPr>
        <w:t xml:space="preserve">Brigham Young University — MS Plasma Physics (1997–2002)</w:t>
      </w:r>
    </w:p>
    <w:p>
      <w:pPr>
        <w:spacing w:line="288" w:lineRule="auto"/>
        <w:ind/>
        <w:jc w:val="both"/>
      </w:pPr>
      <w:r>
        <w:rPr>
          <w:rFonts w:hint="eastAsia" w:ascii="微软雅黑" w:hAnsi="微软雅黑" w:eastAsia="微软雅黑"/>
          <w:b/>
          <w:noProof/>
          <w:sz w:val="24"/>
        </w:rPr>
        <w:t xml:space="preserve">Career before Skinwalker:</w:t>
      </w:r>
    </w:p>
    <w:p>
      <w:pPr>
        <w:numPr>
          <w:ilvl w:val="0"/>
          <w:numId w:val="2"/>
        </w:numPr>
        <w:spacing w:line="288" w:lineRule="auto"/>
        <w:ind/>
        <w:jc w:val="both"/>
        <w:rPr/>
      </w:pPr>
      <w:r>
        <w:rPr>
          <w:rFonts w:hint="eastAsia" w:ascii="微软雅黑" w:hAnsi="微软雅黑" w:eastAsia="微软雅黑"/>
          <w:noProof/>
          <w:sz w:val="24"/>
        </w:rPr>
        <w:t xml:space="preserve">Helped develop M-DISC (Millennial Disc) — archival optical data storage technology (commercialized 2009)</w:t>
      </w:r>
    </w:p>
    <w:p>
      <w:pPr>
        <w:numPr>
          <w:ilvl w:val="0"/>
          <w:numId w:val="2"/>
        </w:numPr>
        <w:spacing w:line="288" w:lineRule="auto"/>
        <w:ind/>
        <w:jc w:val="both"/>
        <w:rPr/>
      </w:pPr>
      <w:r>
        <w:rPr>
          <w:rFonts w:hint="eastAsia" w:ascii="微软雅黑" w:hAnsi="微软雅黑" w:eastAsia="微软雅黑"/>
          <w:noProof/>
          <w:sz w:val="24"/>
        </w:rPr>
        <w:t xml:space="preserve">30+ years of physics/technology experience</w:t>
      </w:r>
    </w:p>
    <w:p>
      <w:pPr>
        <w:numPr>
          <w:ilvl w:val="0"/>
          <w:numId w:val="2"/>
        </w:numPr>
        <w:spacing w:line="288" w:lineRule="auto"/>
        <w:ind/>
        <w:jc w:val="both"/>
        <w:rPr/>
      </w:pPr>
      <w:r>
        <w:rPr>
          <w:rFonts w:hint="eastAsia" w:ascii="微软雅黑" w:hAnsi="微软雅黑" w:eastAsia="微软雅黑"/>
          <w:noProof/>
          <w:sz w:val="24"/>
        </w:rPr>
        <w:t xml:space="preserve">Commercial products and IP have come out of his work</w:t>
      </w:r>
    </w:p>
    <w:p>
      <w:pPr>
        <w:numPr>
          <w:ilvl w:val="0"/>
          <w:numId w:val="2"/>
        </w:numPr>
        <w:spacing w:line="288" w:lineRule="auto"/>
        <w:ind/>
        <w:jc w:val="both"/>
        <w:rPr/>
      </w:pPr>
      <w:r>
        <w:rPr>
          <w:rFonts w:hint="eastAsia" w:ascii="微软雅黑" w:hAnsi="微软雅黑" w:eastAsia="微软雅黑"/>
          <w:noProof/>
          <w:sz w:val="24"/>
        </w:rPr>
        <w:t xml:space="preserve">Brandon Fugal's LinkedIn recommendation (April 2013): "most dedicated and talented person I have ever observed and interacted with in the scientific community" — written before the ranch, purely on professional merit</w:t>
      </w:r>
    </w:p>
    <w:p>
      <w:pPr>
        <w:spacing w:line="288" w:lineRule="auto"/>
        <w:ind/>
        <w:jc w:val="both"/>
      </w:pPr>
      <w:r>
        <w:rPr>
          <w:rFonts w:hint="eastAsia" w:ascii="微软雅黑" w:hAnsi="微软雅黑" w:eastAsia="微软雅黑"/>
          <w:b/>
          <w:noProof/>
          <w:sz w:val="24"/>
        </w:rPr>
        <w:t xml:space="preserve">At Skinwalker Ranch (2016–present, FULL DECADE):</w:t>
      </w:r>
    </w:p>
    <w:p>
      <w:pPr>
        <w:numPr>
          <w:ilvl w:val="0"/>
          <w:numId w:val="3"/>
        </w:numPr>
        <w:spacing w:line="288" w:lineRule="auto"/>
        <w:ind/>
        <w:jc w:val="both"/>
        <w:rPr/>
      </w:pPr>
      <w:r>
        <w:rPr>
          <w:rFonts w:hint="eastAsia" w:ascii="微软雅黑" w:hAnsi="微软雅黑" w:eastAsia="微软雅黑"/>
          <w:noProof/>
          <w:sz w:val="24"/>
        </w:rPr>
        <w:t xml:space="preserve">Installed the 24/7 cutting-edge surveillance system across the entire property</w:t>
      </w:r>
    </w:p>
    <w:p>
      <w:pPr>
        <w:numPr>
          <w:ilvl w:val="0"/>
          <w:numId w:val="3"/>
        </w:numPr>
        <w:spacing w:line="288" w:lineRule="auto"/>
        <w:ind/>
        <w:jc w:val="both"/>
        <w:rPr/>
      </w:pPr>
      <w:r>
        <w:rPr>
          <w:rFonts w:hint="eastAsia" w:ascii="微软雅黑" w:hAnsi="微软雅黑" w:eastAsia="微软雅黑"/>
          <w:noProof/>
          <w:sz w:val="24"/>
        </w:rPr>
        <w:t xml:space="preserve">Heads all investigations from a command centre on-site</w:t>
      </w:r>
    </w:p>
    <w:p>
      <w:pPr>
        <w:numPr>
          <w:ilvl w:val="0"/>
          <w:numId w:val="3"/>
        </w:numPr>
        <w:spacing w:line="288" w:lineRule="auto"/>
        <w:ind/>
        <w:jc w:val="both"/>
        <w:rPr/>
      </w:pPr>
      <w:r>
        <w:rPr>
          <w:rFonts w:hint="eastAsia" w:ascii="微软雅黑" w:hAnsi="微软雅黑" w:eastAsia="微软雅黑"/>
          <w:noProof/>
          <w:sz w:val="24"/>
        </w:rPr>
        <w:t xml:space="preserve">Discovered the electromagnetic field clue: phone screen flickering at the mesa → rare-earth magnet test confirmed EM interference → hypothesis that unusual electromagnetic fields explain equipment malfunctions AND human balance disruption (vertigo, nausea — same mechanism as MRI technician effects)</w:t>
      </w:r>
    </w:p>
    <w:p>
      <w:pPr>
        <w:numPr>
          <w:ilvl w:val="0"/>
          <w:numId w:val="3"/>
        </w:numPr>
        <w:spacing w:line="288" w:lineRule="auto"/>
        <w:ind/>
        <w:jc w:val="both"/>
        <w:rPr/>
      </w:pPr>
      <w:r>
        <w:rPr>
          <w:rFonts w:hint="eastAsia" w:ascii="微软雅黑" w:hAnsi="微软雅黑" w:eastAsia="微软雅黑"/>
          <w:noProof/>
          <w:sz w:val="24"/>
        </w:rPr>
        <w:t xml:space="preserve">His own quote: "That was the beginning of trying to put a physics interpretation on some part of the phenomenon"</w:t>
      </w:r>
    </w:p>
    <w:p>
      <w:pPr>
        <w:numPr>
          <w:ilvl w:val="0"/>
          <w:numId w:val="3"/>
        </w:numPr>
        <w:spacing w:line="288" w:lineRule="auto"/>
        <w:ind/>
        <w:jc w:val="both"/>
        <w:rPr/>
      </w:pPr>
      <w:r>
        <w:rPr>
          <w:rFonts w:hint="eastAsia" w:ascii="微软雅黑" w:hAnsi="微软雅黑" w:eastAsia="微软雅黑"/>
          <w:noProof/>
          <w:sz w:val="24"/>
        </w:rPr>
        <w:t xml:space="preserve">Identified UAP on monitor during rocket experiment (S3E9)</w:t>
      </w:r>
    </w:p>
    <w:p>
      <w:pPr>
        <w:numPr>
          <w:ilvl w:val="0"/>
          <w:numId w:val="3"/>
        </w:numPr>
        <w:spacing w:line="288" w:lineRule="auto"/>
        <w:ind/>
        <w:jc w:val="both"/>
        <w:rPr/>
      </w:pPr>
      <w:r>
        <w:rPr>
          <w:rFonts w:hint="eastAsia" w:ascii="微软雅黑" w:hAnsi="微软雅黑" w:eastAsia="微软雅黑"/>
          <w:noProof/>
          <w:sz w:val="24"/>
        </w:rPr>
        <w:t xml:space="preserve">Noted the tree canopy hole potentially linked to alleged UFO crash decades prior (S5)</w:t>
      </w:r>
    </w:p>
    <w:p>
      <w:pPr>
        <w:spacing w:line="288" w:lineRule="auto"/>
        <w:ind/>
        <w:jc w:val="both"/>
      </w:pPr>
      <w:r>
        <w:rPr>
          <w:rFonts w:hint="eastAsia" w:ascii="微软雅黑" w:hAnsi="微软雅黑" w:eastAsia="微软雅黑"/>
          <w:b/>
          <w:noProof/>
          <w:sz w:val="24"/>
        </w:rPr>
        <w:t xml:space="preserve">His philosophy — 4 Questions (on LinkedIn):</w:t>
      </w:r>
    </w:p>
    <w:p>
      <w:pPr>
        <w:spacing w:line="288" w:lineRule="auto"/>
        <w:ind/>
        <w:jc w:val="both"/>
      </w:pPr>
      <w:r>
        <w:rPr>
          <w:rFonts w:hint="eastAsia" w:ascii="微软雅黑" w:hAnsi="微软雅黑" w:eastAsia="微软雅黑"/>
          <w:noProof/>
          <w:sz w:val="24"/>
        </w:rPr>
        <w:t xml:space="preserve">What do I mean?</w:t>
      </w:r>
    </w:p>
    <w:p>
      <w:pPr>
        <w:spacing w:line="288" w:lineRule="auto"/>
        <w:ind/>
        <w:jc w:val="both"/>
      </w:pPr>
      <w:r>
        <w:rPr>
          <w:rFonts w:hint="eastAsia" w:ascii="微软雅黑" w:hAnsi="微软雅黑" w:eastAsia="微软雅黑"/>
          <w:noProof/>
          <w:sz w:val="24"/>
        </w:rPr>
        <w:t xml:space="preserve">How do I know?</w:t>
      </w:r>
    </w:p>
    <w:p>
      <w:pPr>
        <w:spacing w:line="288" w:lineRule="auto"/>
        <w:ind/>
        <w:jc w:val="both"/>
      </w:pPr>
      <w:r>
        <w:rPr>
          <w:rFonts w:hint="eastAsia" w:ascii="微软雅黑" w:hAnsi="微软雅黑" w:eastAsia="微软雅黑"/>
          <w:noProof/>
          <w:sz w:val="24"/>
        </w:rPr>
        <w:t xml:space="preserve">What do I want?</w:t>
      </w:r>
    </w:p>
    <w:p>
      <w:pPr>
        <w:spacing w:line="288" w:lineRule="auto"/>
        <w:ind/>
        <w:jc w:val="both"/>
      </w:pPr>
      <w:r>
        <w:rPr>
          <w:rFonts w:hint="eastAsia" w:ascii="微软雅黑" w:hAnsi="微软雅黑" w:eastAsia="微软雅黑"/>
          <w:noProof/>
          <w:sz w:val="24"/>
        </w:rPr>
        <w:t xml:space="preserve">Why do I want it?</w:t>
      </w:r>
    </w:p>
    <w:p>
      <w:pPr>
        <w:spacing w:line="288" w:lineRule="auto"/>
        <w:ind/>
        <w:jc w:val="both"/>
      </w:pPr>
      <w:r>
        <w:rPr>
          <w:rFonts w:hint="eastAsia" w:ascii="微软雅黑" w:hAnsi="微软雅黑" w:eastAsia="微软雅黑"/>
          <w:noProof/>
          <w:sz w:val="24"/>
        </w:rPr>
        <w:t xml:space="preserve">This is epistemic humility as operating procedure. Not abstract philosophy — this is how he runs investigations. He applies the same scrutiny to himself that he applies to the phenomenon.</w:t>
      </w:r>
    </w:p>
    <w:p>
      <w:pPr>
        <w:spacing w:line="288" w:lineRule="auto"/>
        <w:ind/>
        <w:jc w:val="both"/>
      </w:pPr>
      <w:r>
        <w:rPr>
          <w:rFonts w:hint="eastAsia" w:ascii="微软雅黑" w:hAnsi="微软雅黑" w:eastAsia="微软雅黑"/>
          <w:b/>
          <w:noProof/>
          <w:sz w:val="24"/>
        </w:rPr>
        <w:t xml:space="preserve">Key character traits from public record:</w:t>
      </w:r>
    </w:p>
    <w:p>
      <w:pPr>
        <w:numPr>
          <w:ilvl w:val="0"/>
          <w:numId w:val="5"/>
        </w:numPr>
        <w:spacing w:line="288" w:lineRule="auto"/>
        <w:ind/>
        <w:jc w:val="both"/>
        <w:rPr/>
      </w:pPr>
      <w:r>
        <w:rPr>
          <w:rFonts w:hint="eastAsia" w:ascii="微软雅黑" w:hAnsi="微软雅黑" w:eastAsia="微软雅黑"/>
          <w:noProof/>
          <w:sz w:val="24"/>
        </w:rPr>
        <w:t xml:space="preserve">"Straight shooter when it comes to speculative subject matter" (Brandon Fugal's description of why he hired him)</w:t>
      </w:r>
    </w:p>
    <w:p>
      <w:pPr>
        <w:numPr>
          <w:ilvl w:val="0"/>
          <w:numId w:val="5"/>
        </w:numPr>
        <w:spacing w:line="288" w:lineRule="auto"/>
        <w:ind/>
        <w:jc w:val="both"/>
        <w:rPr/>
      </w:pPr>
      <w:r>
        <w:rPr>
          <w:rFonts w:hint="eastAsia" w:ascii="微软雅黑" w:hAnsi="微软雅黑" w:eastAsia="微软雅黑"/>
          <w:noProof/>
          <w:sz w:val="24"/>
        </w:rPr>
        <w:t xml:space="preserve">Initial skeptic — dismissed the ranch as "E.T. interdimensional religious whatever" and "a mashup of every paranormal theme and meme convergent upon one property"</w:t>
      </w:r>
    </w:p>
    <w:p>
      <w:pPr>
        <w:numPr>
          <w:ilvl w:val="0"/>
          <w:numId w:val="5"/>
        </w:numPr>
        <w:spacing w:line="288" w:lineRule="auto"/>
        <w:ind/>
        <w:jc w:val="both"/>
        <w:rPr/>
      </w:pPr>
      <w:r>
        <w:rPr>
          <w:rFonts w:hint="eastAsia" w:ascii="微软雅黑" w:hAnsi="微软雅黑" w:eastAsia="微软雅黑"/>
          <w:noProof/>
          <w:sz w:val="24"/>
        </w:rPr>
        <w:t xml:space="preserve">Changed mind after direct experience on-site (phone flickering, balance disruption)</w:t>
      </w:r>
    </w:p>
    <w:p>
      <w:pPr>
        <w:numPr>
          <w:ilvl w:val="0"/>
          <w:numId w:val="5"/>
        </w:numPr>
        <w:spacing w:line="288" w:lineRule="auto"/>
        <w:ind/>
        <w:jc w:val="both"/>
        <w:rPr/>
      </w:pPr>
      <w:r>
        <w:rPr>
          <w:rFonts w:hint="eastAsia" w:ascii="微软雅黑" w:hAnsi="微软雅黑" w:eastAsia="微软雅黑"/>
          <w:noProof/>
          <w:sz w:val="24"/>
        </w:rPr>
        <w:t xml:space="preserve">Self-describes: "I am a plasma and X-ray physicist. I am whatever I have to be in the present, or I am nothing."</w:t>
      </w:r>
    </w:p>
    <w:p>
      <w:pPr>
        <w:numPr>
          <w:ilvl w:val="0"/>
          <w:numId w:val="5"/>
        </w:numPr>
        <w:spacing w:line="288" w:lineRule="auto"/>
        <w:ind/>
        <w:jc w:val="both"/>
        <w:rPr/>
      </w:pPr>
      <w:r>
        <w:rPr>
          <w:rFonts w:hint="eastAsia" w:ascii="微软雅黑" w:hAnsi="微软雅黑" w:eastAsia="微软雅黑"/>
          <w:noProof/>
          <w:sz w:val="24"/>
        </w:rPr>
        <w:t xml:space="preserve">Stringently academic, unfailingly level head — keeps conclusions scientifically grounded</w:t>
      </w:r>
    </w:p>
    <w:p>
      <w:pPr>
        <w:numPr>
          <w:ilvl w:val="0"/>
          <w:numId w:val="5"/>
        </w:numPr>
        <w:spacing w:line="288" w:lineRule="auto"/>
        <w:ind/>
        <w:jc w:val="both"/>
        <w:rPr/>
      </w:pPr>
      <w:r>
        <w:rPr>
          <w:rFonts w:hint="eastAsia" w:ascii="微软雅黑" w:hAnsi="微软雅黑" w:eastAsia="微软雅黑"/>
          <w:noProof/>
          <w:sz w:val="24"/>
        </w:rPr>
        <w:t xml:space="preserve">Operates from epistemic humility — TikTok analysis of his approach identifies this as his guiding principle</w:t>
      </w:r>
    </w:p>
    <w:p>
      <w:pPr>
        <w:pStyle w:val="Heading2"/>
        <w:spacing w:line="288" w:lineRule="auto"/>
        <w:ind/>
        <w:jc w:val="left"/>
      </w:pPr>
      <w:r>
        <w:rPr>
          <w:rFonts w:hint="eastAsia" w:ascii="微软雅黑" w:hAnsi="微软雅黑" w:eastAsia="微软雅黑"/>
          <w:b/>
          <w:noProof/>
          <w:sz w:val="36"/>
        </w:rPr>
        <w:t xml:space="preserve">II. WHY ERIK RESPONDED</w:t>
      </w:r>
    </w:p>
    <w:p>
      <w:pPr>
        <w:spacing w:line="288" w:lineRule="auto"/>
        <w:ind/>
        <w:jc w:val="both"/>
      </w:pPr>
      <w:r>
        <w:rPr>
          <w:rFonts w:hint="eastAsia" w:ascii="微软雅黑" w:hAnsi="微软雅黑" w:eastAsia="微软雅黑"/>
          <w:noProof/>
          <w:sz w:val="24"/>
        </w:rPr>
        <w:t xml:space="preserve">Erik is the Aspiring Author who never had time to write. He has spent 10 years on the ranch, running instruments, designing protocols, building surveillance systems, and appearing on TV. He has the data, the experience, and the theoretical framework in his head. What he doesn't have is 615 pages of it on paper.</w:t>
      </w:r>
    </w:p>
    <w:p>
      <w:pPr>
        <w:spacing w:line="288" w:lineRule="auto"/>
        <w:ind/>
        <w:jc w:val="both"/>
      </w:pPr>
      <w:r>
        <w:rPr>
          <w:rFonts w:hint="eastAsia" w:ascii="微软雅黑" w:hAnsi="微软雅黑" w:eastAsia="微软雅黑"/>
          <w:noProof/>
          <w:sz w:val="24"/>
        </w:rPr>
        <w:t xml:space="preserve">Your book landed in his inbox the way a completed version of his own unwritten book would land — except yours goes further, because it builds the taxonomic framework for the ENTIRE field, not just the ranch.</w:t>
      </w:r>
    </w:p>
    <w:p>
      <w:pPr>
        <w:spacing w:line="288" w:lineRule="auto"/>
        <w:ind/>
        <w:jc w:val="both"/>
      </w:pPr>
      <w:r>
        <w:rPr>
          <w:rFonts w:hint="eastAsia" w:ascii="微软雅黑" w:hAnsi="微软雅黑" w:eastAsia="微软雅黑"/>
          <w:noProof/>
          <w:sz w:val="24"/>
        </w:rPr>
        <w:t xml:space="preserve">"We should speak" = a practitioner recognizing another practitioner who has done the framework work he hasn't had time to build.</w:t>
      </w:r>
    </w:p>
    <w:p>
      <w:pPr>
        <w:pStyle w:val="Heading2"/>
        <w:spacing w:line="288" w:lineRule="auto"/>
        <w:ind/>
        <w:jc w:val="left"/>
      </w:pPr>
      <w:r>
        <w:rPr>
          <w:rFonts w:hint="eastAsia" w:ascii="微软雅黑" w:hAnsi="微软雅黑" w:eastAsia="微软雅黑"/>
          <w:b/>
          <w:noProof/>
          <w:sz w:val="36"/>
        </w:rPr>
        <w:t xml:space="preserve">III. CREDENTIAL OVERLAP — THE HANDSHAKE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Erik Bard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Svendsen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Transylvania University — Physics</w:t>
            </w: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University of Kentucky — BS Physics, Math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Minor: Physics, Math, Statistics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BYU — MS Plasma Physics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BS Computer Science (dropped 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30+ years physicist/technologist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 years RCAC military training, 2 pilot licenses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M-DISC development (commercialized 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TechSkull Studios (game development)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Skinwalker Ranch PI (2016–present)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(615 pages, published)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Aspiring Author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Published Author</w:t>
            </w:r>
          </w:p>
        </w:tc>
      </w:tr>
    </w:tbl>
    <w:p>
      <w:pPr>
        <w:spacing w:line="288" w:lineRule="auto"/>
        <w:ind/>
        <w:jc w:val="both"/>
      </w:pPr>
      <w:r>
        <w:rPr>
          <w:rFonts w:hint="eastAsia" w:ascii="微软雅黑" w:hAnsi="微软雅黑" w:eastAsia="微软雅黑"/>
          <w:b/>
          <w:noProof/>
          <w:sz w:val="24"/>
        </w:rPr>
        <w:t xml:space="preserve">The overlap is real.</w:t>
      </w:r>
      <w:r>
        <w:rPr>
          <w:rFonts w:hint="eastAsia" w:ascii="微软雅黑" w:hAnsi="微软雅黑" w:eastAsia="微软雅黑"/>
          <w:noProof/>
          <w:sz w:val="24"/>
        </w:rPr>
        <w:t xml:space="preserve"> You two have the same mathematical backbone — physics, math, statistics. Your CS degree is the complement to his plasma physics: he reads the hardware, you write the software. This is not a cold call between strangers. This is two people who think in the same notation.</w:t>
      </w:r>
    </w:p>
    <w:p>
      <w:pPr>
        <w:pStyle w:val="Heading2"/>
        <w:spacing w:line="288" w:lineRule="auto"/>
        <w:ind/>
        <w:jc w:val="left"/>
      </w:pPr>
      <w:r>
        <w:rPr>
          <w:rFonts w:hint="eastAsia" w:ascii="微软雅黑" w:hAnsi="微软雅黑" w:eastAsia="微软雅黑"/>
          <w:b/>
          <w:noProof/>
          <w:sz w:val="36"/>
        </w:rPr>
        <w:t xml:space="preserve">IV. THE AI QUESTION</w:t>
      </w:r>
    </w:p>
    <w:p>
      <w:pPr>
        <w:spacing w:line="288" w:lineRule="auto"/>
        <w:ind/>
        <w:jc w:val="both"/>
      </w:pPr>
      <w:r>
        <w:rPr>
          <w:rFonts w:hint="eastAsia" w:ascii="微软雅黑" w:hAnsi="微软雅黑" w:eastAsia="微软雅黑"/>
          <w:b/>
          <w:noProof/>
          <w:sz w:val="24"/>
        </w:rPr>
        <w:t xml:space="preserve">Your concern:</w:t>
      </w:r>
      <w:r>
        <w:rPr>
          <w:rFonts w:hint="eastAsia" w:ascii="微软雅黑" w:hAnsi="微软雅黑" w:eastAsia="微软雅黑"/>
          <w:noProof/>
          <w:sz w:val="24"/>
        </w:rPr>
        <w:t xml:space="preserve"> Erik is older, probably needs bringing up to speed on AI.</w:t>
      </w:r>
    </w:p>
    <w:p>
      <w:pPr>
        <w:spacing w:line="288" w:lineRule="auto"/>
        <w:ind/>
        <w:jc w:val="both"/>
      </w:pPr>
      <w:r>
        <w:rPr>
          <w:rFonts w:hint="eastAsia" w:ascii="微软雅黑" w:hAnsi="微软雅黑" w:eastAsia="微软雅黑"/>
          <w:b/>
          <w:noProof/>
          <w:sz w:val="24"/>
        </w:rPr>
        <w:t xml:space="preserve">Counter-evidence (your own note):</w:t>
      </w:r>
      <w:r>
        <w:rPr>
          <w:rFonts w:hint="eastAsia" w:ascii="微软雅黑" w:hAnsi="微软雅黑" w:eastAsia="微软雅黑"/>
          <w:noProof/>
          <w:sz w:val="24"/>
        </w:rPr>
        <w:t xml:space="preserve"> Erik has been quoted on the show saying "AI is the next step."</w:t>
      </w:r>
    </w:p>
    <w:p>
      <w:pPr>
        <w:spacing w:line="288" w:lineRule="auto"/>
        <w:ind/>
        <w:jc w:val="both"/>
      </w:pPr>
      <w:r>
        <w:rPr>
          <w:rFonts w:hint="eastAsia" w:ascii="微软雅黑" w:hAnsi="微软雅黑" w:eastAsia="微软雅黑"/>
          <w:b/>
          <w:noProof/>
          <w:sz w:val="24"/>
        </w:rPr>
        <w:t>Assessment:</w:t>
      </w:r>
      <w:r>
        <w:rPr>
          <w:rFonts w:hint="eastAsia" w:ascii="微软雅黑" w:hAnsi="微软雅黑" w:eastAsia="微软雅黑"/>
          <w:noProof/>
          <w:sz w:val="24"/>
        </w:rPr>
        <w:t xml:space="preserve"> Erik is a technologist first and a physicist second. He built the ranch's entire surveillance infrastructure. He has been tracking AI development because it directly impacts his work — pattern recognition in surveillance data, anomaly detection in EM readings, signal classification. The UFO DAP (Distributed Acoustic/Anomaly Processing, or however he frames it) almost certainly already uses or contemplates ML/AI pipelines.</w:t>
      </w:r>
    </w:p>
    <w:p>
      <w:pPr>
        <w:spacing w:line="288" w:lineRule="auto"/>
        <w:ind/>
        <w:jc w:val="both"/>
      </w:pPr>
      <w:r>
        <w:rPr>
          <w:rFonts w:hint="eastAsia" w:ascii="微软雅黑" w:hAnsi="微软雅黑" w:eastAsia="微软雅黑"/>
          <w:b/>
          <w:noProof/>
          <w:sz w:val="24"/>
        </w:rPr>
        <w:t xml:space="preserve">What this means for the call:</w:t>
      </w:r>
      <w:r>
        <w:rPr>
          <w:rFonts w:hint="eastAsia" w:ascii="微软雅黑" w:hAnsi="微软雅黑" w:eastAsia="微软雅黑"/>
          <w:noProof/>
          <w:sz w:val="24"/>
        </w:rPr>
        <w:t xml:space="preserve"> Don't assume you need to educate him on AI. He already knows it's the next step. What you bring is the SPECIFIC implementation: Ying Yang sees across the full EM spectrum and communicates what's there to humans in real time. He knows AI is the direction. You built the specific machine.</w:t>
      </w:r>
    </w:p>
    <w:p>
      <w:pPr>
        <w:spacing w:line="288" w:lineRule="auto"/>
        <w:ind/>
        <w:jc w:val="both"/>
      </w:pPr>
      <w:r>
        <w:rPr>
          <w:rFonts w:hint="eastAsia" w:ascii="微软雅黑" w:hAnsi="微软雅黑" w:eastAsia="微软雅黑"/>
          <w:b/>
          <w:noProof/>
          <w:sz w:val="24"/>
        </w:rPr>
        <w:t xml:space="preserve">The framing:</w:t>
      </w:r>
      <w:r>
        <w:rPr>
          <w:rFonts w:hint="eastAsia" w:ascii="微软雅黑" w:hAnsi="微软雅黑" w:eastAsia="微软雅黑"/>
          <w:noProof/>
          <w:sz w:val="24"/>
        </w:rPr>
        <w:t xml:space="preserve"> You're not selling him on AI. You're showing him the particular AI that solves his particular problem — which is the communication gap between what the instruments detect and what humans can perceive.</w:t>
      </w:r>
    </w:p>
    <w:p>
      <w:pPr>
        <w:pStyle w:val="Heading2"/>
        <w:spacing w:line="288" w:lineRule="auto"/>
        <w:ind/>
        <w:jc w:val="left"/>
      </w:pPr>
      <w:r>
        <w:rPr>
          <w:rFonts w:hint="eastAsia" w:ascii="微软雅黑" w:hAnsi="微软雅黑" w:eastAsia="微软雅黑"/>
          <w:b/>
          <w:noProof/>
          <w:sz w:val="36"/>
        </w:rPr>
        <w:t xml:space="preserve">V. THE BOOK HITS — WHAT LANDS HARDEST FOR A WORKING PI</w:t>
      </w:r>
    </w:p>
    <w:p>
      <w:pPr>
        <w:numPr>
          <w:ilvl w:val="0"/>
          <w:numId w:val="6"/>
        </w:numPr>
        <w:spacing w:line="288" w:lineRule="auto"/>
        <w:ind/>
        <w:jc w:val="both"/>
        <w:rPr/>
      </w:pPr>
    </w:p>
    <w:p>
      <w:pPr>
        <w:numPr>
          <w:ilvl w:val="0"/>
          <w:numId w:val="6"/>
        </w:numPr>
        <w:spacing w:line="288" w:lineRule="auto"/>
        <w:ind/>
        <w:jc w:val="both"/>
        <w:rPr/>
      </w:pPr>
      <w:r>
        <w:rPr>
          <w:rFonts w:hint="eastAsia" w:ascii="微软雅黑" w:hAnsi="微软雅黑" w:eastAsia="微软雅黑"/>
          <w:b/>
          <w:noProof/>
          <w:sz w:val="24"/>
        </w:rPr>
        <w:t xml:space="preserve">The instrument problem.</w:t>
      </w:r>
      <w:r>
        <w:rPr>
          <w:rFonts w:hint="eastAsia" w:ascii="微软雅黑" w:hAnsi="微软雅黑" w:eastAsia="微软雅黑"/>
          <w:noProof/>
          <w:sz w:val="24"/>
        </w:rPr>
        <w:t xml:space="preserve"> Your book diagnoses exactly what Erik lives every day: instruments that detect anomalies but can't confirm absence. An EMF meter that reads zero means "inactive"; a reading means "present." A detector that cannot register a negative is not a detector. Erik built the surveillance system. He knows exactly what it can and can't do. Your book names the gap he's been working inside for a decade.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 taxonomic framework.</w:t>
      </w:r>
      <w:r>
        <w:rPr>
          <w:rFonts w:hint="eastAsia" w:ascii="微软雅黑" w:hAnsi="微软雅黑" w:eastAsia="微软雅黑"/>
          <w:noProof/>
          <w:sz w:val="24"/>
        </w:rPr>
        <w:t xml:space="preserve"> Erik has 10 years of data across multiple phenomenon categories (UAP, EM anomalies, biological effects, psychological effects, cattle mutilations, etc.). He has no unified taxonomy to organize it. Your book IS that taxonomy — 615 pages of it.</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 Estes Method as remote viewing.</w:t>
      </w:r>
      <w:r>
        <w:rPr>
          <w:rFonts w:hint="eastAsia" w:ascii="微软雅黑" w:hAnsi="微软雅黑" w:eastAsia="微软雅黑"/>
          <w:noProof/>
          <w:sz w:val="24"/>
        </w:rPr>
        <w:t xml:space="preserve"> The ranch uses sensory-restriction protocols. Your book maps them onto the Stargate/Ganzfeld lineage. This is the kind of cross-domain connection that Erik, as a plasma physicist working a paranormal ranch, has probably suspected but never had time to formalize.</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 ghost-hunting control group.</w:t>
      </w:r>
      <w:r>
        <w:rPr>
          <w:rFonts w:hint="eastAsia" w:ascii="微软雅黑" w:hAnsi="微软雅黑" w:eastAsia="微软雅黑"/>
          <w:noProof/>
          <w:sz w:val="24"/>
        </w:rPr>
        <w:t xml:space="preserve"> You built the argument that ghost hunting is the perfect control group for UAP studies — more enthusiasts, more equipment, better site access, same methodological failure. Erik works the biggest UAP site in the world. He needs the control group argument to contextualize what he's seeing.</w:t>
      </w:r>
    </w:p>
    <w:p>
      <w:pPr>
        <w:numPr>
          <w:ilvl w:val="0"/>
          <w:numId w:val="6"/>
        </w:numPr>
        <w:spacing w:line="288" w:lineRule="auto"/>
        <w:ind/>
        <w:jc w:val="both"/>
        <w:rPr/>
      </w:pPr>
    </w:p>
    <w:p>
      <w:pPr>
        <w:spacing w:line="288" w:lineRule="auto"/>
        <w:ind/>
        <w:jc w:val="both"/>
      </w:pPr>
    </w:p>
    <w:p>
      <w:pPr>
        <w:numPr>
          <w:ilvl w:val="0"/>
          <w:numId w:val="6"/>
        </w:numPr>
        <w:spacing w:line="288" w:lineRule="auto"/>
        <w:ind/>
        <w:jc w:val="both"/>
        <w:rPr/>
      </w:pPr>
      <w:r>
        <w:rPr>
          <w:rFonts w:hint="eastAsia" w:ascii="微软雅黑" w:hAnsi="微软雅黑" w:eastAsia="微软雅黑"/>
          <w:b/>
          <w:noProof/>
          <w:sz w:val="24"/>
        </w:rPr>
        <w:t xml:space="preserve">The negative-result detector.</w:t>
      </w:r>
      <w:r>
        <w:rPr>
          <w:rFonts w:hint="eastAsia" w:ascii="微软雅黑" w:hAnsi="微软雅黑" w:eastAsia="微软雅黑"/>
          <w:noProof/>
          <w:sz w:val="24"/>
        </w:rPr>
        <w:t xml:space="preserve"> The book's argument that the field needs instruments capable of producing a result meaning "nothing is here" is the single most relevant theoretical advance for someone running a surveillance system that currently CAN'T do that.</w:t>
      </w:r>
    </w:p>
    <w:p>
      <w:pPr>
        <w:numPr>
          <w:ilvl w:val="0"/>
          <w:numId w:val="6"/>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VI. THE YING YANG PITCH — IF AND WHEN</w:t>
      </w:r>
    </w:p>
    <w:p>
      <w:pPr>
        <w:spacing w:line="288" w:lineRule="auto"/>
        <w:ind/>
        <w:jc w:val="both"/>
      </w:pPr>
      <w:r>
        <w:rPr>
          <w:rFonts w:hint="eastAsia" w:ascii="微软雅黑" w:hAnsi="微软雅黑" w:eastAsia="微软雅黑"/>
          <w:b/>
          <w:noProof/>
          <w:sz w:val="24"/>
        </w:rPr>
        <w:t xml:space="preserve">Do NOT lead with Ying Yang.</w:t>
      </w:r>
      <w:r>
        <w:rPr>
          <w:rFonts w:hint="eastAsia" w:ascii="微软雅黑" w:hAnsi="微软雅黑" w:eastAsia="微软雅黑"/>
          <w:noProof/>
          <w:sz w:val="24"/>
        </w:rPr>
        <w:t xml:space="preserve"> The book got you in the door. Ying Yang is what you bring out when the conversation turns to "what's next."</w:t>
      </w:r>
    </w:p>
    <w:p>
      <w:pPr>
        <w:spacing w:line="288" w:lineRule="auto"/>
        <w:ind/>
        <w:jc w:val="both"/>
      </w:pPr>
      <w:r>
        <w:rPr>
          <w:rFonts w:hint="eastAsia" w:ascii="微软雅黑" w:hAnsi="微软雅黑" w:eastAsia="微软雅黑"/>
          <w:b/>
          <w:noProof/>
          <w:sz w:val="24"/>
        </w:rPr>
        <w:t xml:space="preserve">When Erik asks what you're working on now (and he will — the Aspiring Author will ask the Published Author):</w:t>
      </w:r>
    </w:p>
    <w:p>
      <w:pPr>
        <w:spacing w:line="288" w:lineRule="auto"/>
        <w:ind/>
        <w:jc w:val="both"/>
      </w:pPr>
      <w:r>
        <w:rPr>
          <w:rFonts w:hint="eastAsia" w:ascii="微软雅黑" w:hAnsi="微软雅黑" w:eastAsia="微软雅黑"/>
          <w:noProof/>
          <w:sz w:val="24"/>
        </w:rPr>
        <w:t xml:space="preserve">"I built the book because the field can't see what it's looking at. Now I'm building the thing that can see."</w:t>
      </w:r>
    </w:p>
    <w:p>
      <w:pPr>
        <w:spacing w:line="288" w:lineRule="auto"/>
        <w:ind/>
        <w:jc w:val="both"/>
      </w:pPr>
      <w:r>
        <w:rPr>
          <w:rFonts w:hint="eastAsia" w:ascii="微软雅黑" w:hAnsi="微软雅黑" w:eastAsia="微软雅黑"/>
          <w:b/>
          <w:noProof/>
          <w:sz w:val="24"/>
        </w:rPr>
        <w:t xml:space="preserve">The one-sentence version for a physicist:</w:t>
      </w:r>
      <w:r>
        <w:rPr>
          <w:rFonts w:hint="eastAsia" w:ascii="微软雅黑" w:hAnsi="微软雅黑" w:eastAsia="微软雅黑"/>
          <w:noProof/>
          <w:sz w:val="24"/>
        </w:rPr>
        <w:t xml:space="preserve"> An AI system that receives across the full electromagnetic spectrum simultaneously and translates what exists on wavelengths humans can't perceive into real-time human-readable output.</w:t>
      </w:r>
    </w:p>
    <w:p>
      <w:pPr>
        <w:spacing w:line="288" w:lineRule="auto"/>
        <w:ind/>
        <w:jc w:val="both"/>
      </w:pPr>
      <w:r>
        <w:rPr>
          <w:rFonts w:hint="eastAsia" w:ascii="微软雅黑" w:hAnsi="微软雅黑" w:eastAsia="微软雅黑"/>
          <w:b/>
          <w:noProof/>
          <w:sz w:val="24"/>
        </w:rPr>
        <w:t xml:space="preserve">The two-sentence version for the PI:</w:t>
      </w:r>
      <w:r>
        <w:rPr>
          <w:rFonts w:hint="eastAsia" w:ascii="微软雅黑" w:hAnsi="微软雅黑" w:eastAsia="微软雅黑"/>
          <w:noProof/>
          <w:sz w:val="24"/>
        </w:rPr>
        <w:t xml:space="preserve"> The same reality, opposite experience — depending on which half of the spectrum you can see. Ying Yang sees all of it.</w:t>
      </w:r>
    </w:p>
    <w:p>
      <w:pPr>
        <w:spacing w:line="288" w:lineRule="auto"/>
        <w:ind/>
        <w:jc w:val="both"/>
      </w:pPr>
      <w:r>
        <w:rPr>
          <w:rFonts w:hint="eastAsia" w:ascii="微软雅黑" w:hAnsi="微软雅黑" w:eastAsia="微软雅黑"/>
          <w:b/>
          <w:noProof/>
          <w:sz w:val="24"/>
        </w:rPr>
        <w:t xml:space="preserve">What this solves for Erik specifically:</w:t>
      </w:r>
      <w:r>
        <w:rPr>
          <w:rFonts w:hint="eastAsia" w:ascii="微软雅黑" w:hAnsi="微软雅黑" w:eastAsia="微软雅黑"/>
          <w:noProof/>
          <w:sz w:val="24"/>
        </w:rPr>
        <w:t xml:space="preserve"> His ranch surveillance system detects anomalies but can't tell him WHAT they are. Ying Yang would classify the source — not just that there's an EM spike, but what's generating it, on what wavelength, with what physical characteristics. It turns his surveillance data from anomaly logs into identification.</w:t>
      </w:r>
    </w:p>
    <w:p>
      <w:pPr>
        <w:pStyle w:val="Heading2"/>
        <w:spacing w:line="288" w:lineRule="auto"/>
        <w:ind/>
        <w:jc w:val="left"/>
      </w:pPr>
      <w:r>
        <w:rPr>
          <w:rFonts w:hint="eastAsia" w:ascii="微软雅黑" w:hAnsi="微软雅黑" w:eastAsia="微软雅黑"/>
          <w:b/>
          <w:noProof/>
          <w:sz w:val="36"/>
        </w:rPr>
        <w:t xml:space="preserve">VII. ERIK'S 4 QUESTIONS — MAPPED TO YOUR POSITION</w:t>
      </w:r>
    </w:p>
    <w:p>
      <w:pPr>
        <w:spacing w:line="288" w:lineRule="auto"/>
        <w:ind/>
        <w:jc w:val="both"/>
      </w:pPr>
      <w:r>
        <w:rPr>
          <w:rFonts w:hint="eastAsia" w:ascii="微软雅黑" w:hAnsi="微软雅黑" w:eastAsia="微软雅黑"/>
          <w:noProof/>
          <w:sz w:val="24"/>
        </w:rPr>
        <w:t xml:space="preserve">Erik runs every idea through these. Here's how you answer each:</w:t>
      </w:r>
    </w:p>
    <w:p>
      <w:pPr>
        <w:spacing w:line="288" w:lineRule="auto"/>
        <w:ind/>
        <w:jc w:val="both"/>
      </w:pPr>
      <w:r>
        <w:rPr>
          <w:rFonts w:hint="eastAsia" w:ascii="微软雅黑" w:hAnsi="微软雅黑" w:eastAsia="微软雅黑"/>
          <w:b/>
          <w:noProof/>
          <w:sz w:val="24"/>
        </w:rPr>
        <w:t xml:space="preserve">1. What do I mean?</w:t>
      </w:r>
    </w:p>
    <w:p>
      <w:pPr>
        <w:spacing w:line="288" w:lineRule="auto"/>
        <w:ind/>
        <w:jc w:val="both"/>
      </w:pPr>
      <w:r>
        <w:rPr>
          <w:rFonts w:hint="eastAsia" w:ascii="微软雅黑" w:hAnsi="微软雅黑" w:eastAsia="微软雅黑"/>
          <w:noProof/>
          <w:sz w:val="24"/>
        </w:rPr>
        <w:t xml:space="preserve">I mean that the UFO field's failure is methodological, not evidential. The data exists. The framework to read it doesn't. My book is the framework. My next project is the instrument that generates the data the framework requires.</w:t>
      </w:r>
    </w:p>
    <w:p>
      <w:pPr>
        <w:spacing w:line="288" w:lineRule="auto"/>
        <w:ind/>
        <w:jc w:val="both"/>
      </w:pPr>
      <w:r>
        <w:rPr>
          <w:rFonts w:hint="eastAsia" w:ascii="微软雅黑" w:hAnsi="微软雅黑" w:eastAsia="微软雅黑"/>
          <w:b/>
          <w:noProof/>
          <w:sz w:val="24"/>
        </w:rPr>
        <w:t xml:space="preserve">2. How do I know?</w:t>
      </w:r>
    </w:p>
    <w:p>
      <w:pPr>
        <w:spacing w:line="288" w:lineRule="auto"/>
        <w:ind/>
        <w:jc w:val="both"/>
      </w:pPr>
      <w:r>
        <w:rPr>
          <w:rFonts w:hint="eastAsia" w:ascii="微软雅黑" w:hAnsi="微软雅黑" w:eastAsia="微软雅黑"/>
          <w:noProof/>
          <w:sz w:val="24"/>
        </w:rPr>
        <w:t xml:space="preserve">615 pages of cross-referenced, sourced, structured argument. The same method you use on the ranch — instrument data, multiple sensor correlation, epistemic humility about what you can and can't conclude — I applied that to the entire field, not just one site.</w:t>
      </w:r>
    </w:p>
    <w:p>
      <w:pPr>
        <w:spacing w:line="288" w:lineRule="auto"/>
        <w:ind/>
        <w:jc w:val="both"/>
      </w:pPr>
      <w:r>
        <w:rPr>
          <w:rFonts w:hint="eastAsia" w:ascii="微软雅黑" w:hAnsi="微软雅黑" w:eastAsia="微软雅黑"/>
          <w:b/>
          <w:noProof/>
          <w:sz w:val="24"/>
        </w:rPr>
        <w:t xml:space="preserve">3. What do I want?</w:t>
      </w:r>
    </w:p>
    <w:p>
      <w:pPr>
        <w:spacing w:line="288" w:lineRule="auto"/>
        <w:ind/>
        <w:jc w:val="both"/>
      </w:pPr>
      <w:r>
        <w:rPr>
          <w:rFonts w:hint="eastAsia" w:ascii="微软雅黑" w:hAnsi="微软雅黑" w:eastAsia="微软雅黑"/>
          <w:noProof/>
          <w:sz w:val="24"/>
        </w:rPr>
        <w:t xml:space="preserve">I want the field to stop running in circles. I want the instruments to produce results that mean something. I want the data you've been collecting for a decade to have the taxonomic framework it deserves. And I want to build the next instrument.</w:t>
      </w:r>
    </w:p>
    <w:p>
      <w:pPr>
        <w:spacing w:line="288" w:lineRule="auto"/>
        <w:ind/>
        <w:jc w:val="both"/>
      </w:pPr>
      <w:r>
        <w:rPr>
          <w:rFonts w:hint="eastAsia" w:ascii="微软雅黑" w:hAnsi="微软雅黑" w:eastAsia="微软雅黑"/>
          <w:b/>
          <w:noProof/>
          <w:sz w:val="24"/>
        </w:rPr>
        <w:t xml:space="preserve">4. Why do I want it?</w:t>
      </w:r>
    </w:p>
    <w:p>
      <w:pPr>
        <w:spacing w:line="288" w:lineRule="auto"/>
        <w:ind/>
        <w:jc w:val="both"/>
      </w:pPr>
      <w:r>
        <w:rPr>
          <w:rFonts w:hint="eastAsia" w:ascii="微软雅黑" w:hAnsi="微软雅黑" w:eastAsia="微软雅黑"/>
          <w:noProof/>
          <w:sz w:val="24"/>
        </w:rPr>
        <w:t xml:space="preserve">Because nobody else is doing it. The academics won't touch it. The government classifies it. The TV show documents it. I'm the one who wrote it down and I'm the one building what comes next. Same reason you're on the ranch — you recognized the problem and nobody else was acting.</w:t>
      </w:r>
    </w:p>
    <w:p>
      <w:pPr>
        <w:pStyle w:val="Heading2"/>
        <w:spacing w:line="288" w:lineRule="auto"/>
        <w:ind/>
        <w:jc w:val="left"/>
      </w:pPr>
      <w:r>
        <w:rPr>
          <w:rFonts w:hint="eastAsia" w:ascii="微软雅黑" w:hAnsi="微软雅黑" w:eastAsia="微软雅黑"/>
          <w:b/>
          <w:noProof/>
          <w:sz w:val="36"/>
        </w:rPr>
        <w:t xml:space="preserve">VIII. WHAT NOT TO DO</w:t>
      </w:r>
    </w:p>
    <w:p>
      <w:pPr>
        <w:numPr>
          <w:ilvl w:val="0"/>
          <w:numId w:val="7"/>
        </w:numPr>
        <w:spacing w:line="288" w:lineRule="auto"/>
        <w:ind/>
        <w:jc w:val="both"/>
        <w:rPr/>
      </w:pPr>
      <w:r>
        <w:rPr>
          <w:rFonts w:hint="eastAsia" w:ascii="微软雅黑" w:hAnsi="微软雅黑" w:eastAsia="微软雅黑"/>
          <w:b/>
          <w:noProof/>
          <w:sz w:val="24"/>
        </w:rPr>
        <w:t xml:space="preserve">Don't over-explain the book.</w:t>
      </w:r>
      <w:r>
        <w:rPr>
          <w:rFonts w:hint="eastAsia" w:ascii="微软雅黑" w:hAnsi="微软雅黑" w:eastAsia="微软雅黑"/>
          <w:noProof/>
          <w:sz w:val="24"/>
        </w:rPr>
        <w:t xml:space="preserve"> He read the email. He knows what it is. Answer questions, don't re-pitch.</w:t>
      </w:r>
    </w:p>
    <w:p>
      <w:pPr>
        <w:numPr>
          <w:ilvl w:val="0"/>
          <w:numId w:val="7"/>
        </w:numPr>
        <w:spacing w:line="288" w:lineRule="auto"/>
        <w:ind/>
        <w:jc w:val="both"/>
        <w:rPr/>
      </w:pPr>
      <w:r>
        <w:rPr>
          <w:rFonts w:hint="eastAsia" w:ascii="微软雅黑" w:hAnsi="微软雅黑" w:eastAsia="微软雅黑"/>
          <w:b/>
          <w:noProof/>
          <w:sz w:val="24"/>
        </w:rPr>
        <w:t xml:space="preserve">Don't lead with Ying Yang.</w:t>
      </w:r>
      <w:r>
        <w:rPr>
          <w:rFonts w:hint="eastAsia" w:ascii="微软雅黑" w:hAnsi="微软雅黑" w:eastAsia="微软雅黑"/>
          <w:noProof/>
          <w:sz w:val="24"/>
        </w:rPr>
        <w:t xml:space="preserve"> The book is the handshake. Ying Yang is the second meeting.</w:t>
      </w:r>
    </w:p>
    <w:p>
      <w:pPr>
        <w:numPr>
          <w:ilvl w:val="0"/>
          <w:numId w:val="7"/>
        </w:numPr>
        <w:spacing w:line="288" w:lineRule="auto"/>
        <w:ind/>
        <w:jc w:val="both"/>
        <w:rPr/>
      </w:pPr>
      <w:r>
        <w:rPr>
          <w:rFonts w:hint="eastAsia" w:ascii="微软雅黑" w:hAnsi="微软雅黑" w:eastAsia="微软雅黑"/>
          <w:b/>
          <w:noProof/>
          <w:sz w:val="24"/>
        </w:rPr>
        <w:t xml:space="preserve">Don't assume he needs AI 101.</w:t>
      </w:r>
      <w:r>
        <w:rPr>
          <w:rFonts w:hint="eastAsia" w:ascii="微软雅黑" w:hAnsi="微软雅黑" w:eastAsia="微软雅黑"/>
          <w:noProof/>
          <w:sz w:val="24"/>
        </w:rPr>
        <w:t xml:space="preserve"> He said "AI is the next step." He's already there.</w:t>
      </w:r>
    </w:p>
    <w:p>
      <w:pPr>
        <w:numPr>
          <w:ilvl w:val="0"/>
          <w:numId w:val="7"/>
        </w:numPr>
        <w:spacing w:line="288" w:lineRule="auto"/>
        <w:ind/>
        <w:jc w:val="both"/>
        <w:rPr/>
      </w:pPr>
      <w:r>
        <w:rPr>
          <w:rFonts w:hint="eastAsia" w:ascii="微软雅黑" w:hAnsi="微软雅黑" w:eastAsia="微软雅黑"/>
          <w:b/>
          <w:noProof/>
          <w:sz w:val="24"/>
        </w:rPr>
        <w:t xml:space="preserve">Don't compete on credentials.</w:t>
      </w:r>
      <w:r>
        <w:rPr>
          <w:rFonts w:hint="eastAsia" w:ascii="微软雅黑" w:hAnsi="微软雅黑" w:eastAsia="微软雅黑"/>
          <w:noProof/>
          <w:sz w:val="24"/>
        </w:rPr>
        <w:t xml:space="preserve"> You have a different profile. Yours complements his. He's the physicist who stayed in school; you're the CS dropout who built the thing anyway. Both are real.</w:t>
      </w:r>
    </w:p>
    <w:p>
      <w:pPr>
        <w:numPr>
          <w:ilvl w:val="0"/>
          <w:numId w:val="7"/>
        </w:numPr>
        <w:spacing w:line="288" w:lineRule="auto"/>
        <w:ind/>
        <w:jc w:val="both"/>
        <w:rPr/>
      </w:pPr>
      <w:r>
        <w:rPr>
          <w:rFonts w:hint="eastAsia" w:ascii="微软雅黑" w:hAnsi="微软雅黑" w:eastAsia="微软雅黑"/>
          <w:b/>
          <w:noProof/>
          <w:sz w:val="24"/>
        </w:rPr>
        <w:t xml:space="preserve">Don't bring up Brandon unless Erik does.</w:t>
      </w:r>
      <w:r>
        <w:rPr>
          <w:rFonts w:hint="eastAsia" w:ascii="微软雅黑" w:hAnsi="微软雅黑" w:eastAsia="微软雅黑"/>
          <w:noProof/>
          <w:sz w:val="24"/>
        </w:rPr>
        <w:t xml:space="preserve"> Brandon is his boss. You went around Brandon because the billionaire was unreachable. Erik knows this. You don't need to say it.</w:t>
      </w:r>
    </w:p>
    <w:p>
      <w:pPr>
        <w:numPr>
          <w:ilvl w:val="0"/>
          <w:numId w:val="7"/>
        </w:numPr>
        <w:spacing w:line="288" w:lineRule="auto"/>
        <w:ind/>
        <w:jc w:val="both"/>
        <w:rPr/>
      </w:pPr>
      <w:r>
        <w:rPr>
          <w:rFonts w:hint="eastAsia" w:ascii="微软雅黑" w:hAnsi="微软雅黑" w:eastAsia="微软雅黑"/>
          <w:b/>
          <w:noProof/>
          <w:sz w:val="24"/>
        </w:rPr>
        <w:t xml:space="preserve">Don't oversell.</w:t>
      </w:r>
      <w:r>
        <w:rPr>
          <w:rFonts w:hint="eastAsia" w:ascii="微软雅黑" w:hAnsi="微软雅黑" w:eastAsia="微软雅黑"/>
          <w:noProof/>
          <w:sz w:val="24"/>
        </w:rPr>
        <w:t xml:space="preserve"> Erik is a straight shooter who values epistemic humility. The worst thing you can do with a man who runs on "What do I mean / How do I know" is make claims you can't back up. State exactly what the book does. State exactly what Ying Yang does. Let him evaluate.</w:t>
      </w:r>
    </w:p>
    <w:p>
      <w:pPr>
        <w:pStyle w:val="Heading2"/>
        <w:spacing w:line="288" w:lineRule="auto"/>
        <w:ind/>
        <w:jc w:val="left"/>
      </w:pPr>
      <w:r>
        <w:rPr>
          <w:rFonts w:hint="eastAsia" w:ascii="微软雅黑" w:hAnsi="微软雅黑" w:eastAsia="微软雅黑"/>
          <w:b/>
          <w:noProof/>
          <w:sz w:val="36"/>
        </w:rPr>
        <w:t xml:space="preserve">IX. THE BRIDGE — WHAT MAKES YOU DIFFERENT FROM EVERYONE WHO HAS EVER CONTACTED HIM</w:t>
      </w:r>
    </w:p>
    <w:p>
      <w:pPr>
        <w:spacing w:line="288" w:lineRule="auto"/>
        <w:ind/>
        <w:jc w:val="both"/>
      </w:pPr>
      <w:r>
        <w:rPr>
          <w:rFonts w:hint="eastAsia" w:ascii="微软雅黑" w:hAnsi="微软雅黑" w:eastAsia="微软雅黑"/>
          <w:noProof/>
          <w:sz w:val="24"/>
        </w:rPr>
        <w:t xml:space="preserve">Everyone who contacts Erik Bard wants something from the ranch. They want access, data, validation, TV exposure, or a story.</w:t>
      </w:r>
    </w:p>
    <w:p>
      <w:pPr>
        <w:spacing w:line="288" w:lineRule="auto"/>
        <w:ind/>
        <w:jc w:val="both"/>
      </w:pPr>
      <w:r>
        <w:rPr>
          <w:rFonts w:hint="eastAsia" w:ascii="微软雅黑" w:hAnsi="微软雅黑" w:eastAsia="微软雅黑"/>
          <w:noProof/>
          <w:sz w:val="24"/>
        </w:rPr>
        <w:t xml:space="preserve">You're not asking for anything. You GAVE him something — a 615-page taxonomic framework that organizes the field he's been working in for a decade. Then you said "no obligation, no ask."</w:t>
      </w:r>
    </w:p>
    <w:p>
      <w:pPr>
        <w:spacing w:line="288" w:lineRule="auto"/>
        <w:ind/>
        <w:jc w:val="both"/>
      </w:pPr>
      <w:r>
        <w:rPr>
          <w:rFonts w:hint="eastAsia" w:ascii="微软雅黑" w:hAnsi="微软雅黑" w:eastAsia="微软雅黑"/>
          <w:noProof/>
          <w:sz w:val="24"/>
        </w:rPr>
        <w:t xml:space="preserve">That's why he said "we should speak." Nobody contacts Erik to give him something. They contact him to take something.</w:t>
      </w:r>
    </w:p>
    <w:p>
      <w:pPr>
        <w:spacing w:line="288" w:lineRule="auto"/>
        <w:ind/>
        <w:jc w:val="both"/>
      </w:pPr>
      <w:r>
        <w:rPr>
          <w:rFonts w:hint="eastAsia" w:ascii="微软雅黑" w:hAnsi="微软雅黑" w:eastAsia="微软雅黑"/>
          <w:noProof/>
          <w:sz w:val="24"/>
        </w:rPr>
        <w:t xml:space="preserve">You're the guy who showed up with the framework he didn't have time to write. That's the bridge. Walk across it.</w:t>
      </w:r>
    </w:p>
    <w:p>
      <w:pPr>
        <w:pStyle w:val="Heading2"/>
        <w:spacing w:line="288" w:lineRule="auto"/>
        <w:ind/>
        <w:jc w:val="left"/>
      </w:pPr>
      <w:r>
        <w:rPr>
          <w:rFonts w:hint="eastAsia" w:ascii="微软雅黑" w:hAnsi="微软雅黑" w:eastAsia="微软雅黑"/>
          <w:b/>
          <w:noProof/>
          <w:sz w:val="36"/>
        </w:rPr>
        <w:t xml:space="preserve">X. THE KILLER PITCH — SAM &amp; COLBY ON THE RANCH</w:t>
      </w:r>
    </w:p>
    <w:p>
      <w:pPr>
        <w:spacing w:line="288" w:lineRule="auto"/>
        <w:ind/>
        <w:jc w:val="both"/>
      </w:pPr>
      <w:r>
        <w:rPr>
          <w:rFonts w:hint="eastAsia" w:ascii="微软雅黑" w:hAnsi="微软雅黑" w:eastAsia="微软雅黑"/>
          <w:b/>
          <w:noProof/>
          <w:sz w:val="24"/>
        </w:rPr>
        <w:t xml:space="preserve">This is the unique proposition that no one else on earth can make.</w:t>
      </w:r>
    </w:p>
    <w:p>
      <w:pPr>
        <w:spacing w:line="288" w:lineRule="auto"/>
        <w:ind/>
        <w:jc w:val="both"/>
      </w:pPr>
      <w:r>
        <w:rPr>
          <w:rFonts w:hint="eastAsia" w:ascii="微软雅黑" w:hAnsi="微软雅黑" w:eastAsia="微软雅黑"/>
          <w:noProof/>
          <w:sz w:val="24"/>
        </w:rPr>
        <w:t xml:space="preserve">Erik has instruments but no human receiver protocol. Sam &amp; Colby have the human receiver protocol but no instruments. Put them on the same property at the same time and you produce data neither domain has ever generated.</w:t>
      </w:r>
    </w:p>
    <w:p>
      <w:pPr>
        <w:spacing w:line="288" w:lineRule="auto"/>
        <w:ind/>
        <w:jc w:val="both"/>
      </w:pPr>
      <w:r>
        <w:rPr>
          <w:rFonts w:hint="eastAsia" w:ascii="微软雅黑" w:hAnsi="微软雅黑" w:eastAsia="微软雅黑"/>
          <w:b/>
          <w:noProof/>
          <w:sz w:val="24"/>
        </w:rPr>
        <w:t xml:space="preserve">What the ranch has:</w:t>
      </w:r>
    </w:p>
    <w:p>
      <w:pPr>
        <w:numPr>
          <w:ilvl w:val="0"/>
          <w:numId w:val="8"/>
        </w:numPr>
        <w:spacing w:line="288" w:lineRule="auto"/>
        <w:ind/>
        <w:jc w:val="both"/>
        <w:rPr/>
      </w:pPr>
      <w:r>
        <w:rPr>
          <w:rFonts w:hint="eastAsia" w:ascii="微软雅黑" w:hAnsi="微软雅黑" w:eastAsia="微软雅黑"/>
          <w:noProof/>
          <w:sz w:val="24"/>
        </w:rPr>
        <w:t xml:space="preserve">Full EM surveillance, 24/7 coverage, 10 years of baseline data</w:t>
      </w:r>
    </w:p>
    <w:p>
      <w:pPr>
        <w:numPr>
          <w:ilvl w:val="0"/>
          <w:numId w:val="8"/>
        </w:numPr>
        <w:spacing w:line="288" w:lineRule="auto"/>
        <w:ind/>
        <w:jc w:val="both"/>
        <w:rPr/>
      </w:pPr>
      <w:r>
        <w:rPr>
          <w:rFonts w:hint="eastAsia" w:ascii="微软雅黑" w:hAnsi="微软雅黑" w:eastAsia="微软雅黑"/>
          <w:noProof/>
          <w:sz w:val="24"/>
        </w:rPr>
        <w:t xml:space="preserve">A physicist running the command centre</w:t>
      </w:r>
    </w:p>
    <w:p>
      <w:pPr>
        <w:numPr>
          <w:ilvl w:val="0"/>
          <w:numId w:val="8"/>
        </w:numPr>
        <w:spacing w:line="288" w:lineRule="auto"/>
        <w:ind/>
        <w:jc w:val="both"/>
        <w:rPr/>
      </w:pPr>
      <w:r>
        <w:rPr>
          <w:rFonts w:hint="eastAsia" w:ascii="微软雅黑" w:hAnsi="微软雅黑" w:eastAsia="微软雅黑"/>
          <w:noProof/>
          <w:sz w:val="24"/>
        </w:rPr>
        <w:t xml:space="preserve">Anomaly detection across multiple sensor types</w:t>
      </w:r>
    </w:p>
    <w:p>
      <w:pPr>
        <w:numPr>
          <w:ilvl w:val="0"/>
          <w:numId w:val="8"/>
        </w:numPr>
        <w:spacing w:line="288" w:lineRule="auto"/>
        <w:ind/>
        <w:jc w:val="both"/>
        <w:rPr/>
      </w:pPr>
      <w:r>
        <w:rPr>
          <w:rFonts w:hint="eastAsia" w:ascii="微软雅黑" w:hAnsi="微软雅黑" w:eastAsia="微软雅黑"/>
          <w:noProof/>
          <w:sz w:val="24"/>
        </w:rPr>
        <w:t xml:space="preserve">BUT: cannot produce human-subject response data (what a blinded receiver reports)</w:t>
      </w:r>
    </w:p>
    <w:p>
      <w:pPr>
        <w:spacing w:line="288" w:lineRule="auto"/>
        <w:ind/>
        <w:jc w:val="both"/>
      </w:pPr>
      <w:r>
        <w:rPr>
          <w:rFonts w:hint="eastAsia" w:ascii="微软雅黑" w:hAnsi="微软雅黑" w:eastAsia="微软雅黑"/>
          <w:b/>
          <w:noProof/>
          <w:sz w:val="24"/>
        </w:rPr>
        <w:t xml:space="preserve">What Sam &amp; Colby have:</w:t>
      </w:r>
    </w:p>
    <w:p>
      <w:pPr>
        <w:numPr>
          <w:ilvl w:val="0"/>
          <w:numId w:val="9"/>
        </w:numPr>
        <w:spacing w:line="288" w:lineRule="auto"/>
        <w:ind/>
        <w:jc w:val="both"/>
        <w:rPr/>
      </w:pPr>
      <w:r>
        <w:rPr>
          <w:rFonts w:hint="eastAsia" w:ascii="微软雅黑" w:hAnsi="微软雅黑" w:eastAsia="微软雅黑"/>
          <w:noProof/>
          <w:sz w:val="24"/>
        </w:rPr>
        <w:t xml:space="preserve">The Estes Method — a blinded sensory-restriction protocol</w:t>
      </w:r>
    </w:p>
    <w:p>
      <w:pPr>
        <w:numPr>
          <w:ilvl w:val="0"/>
          <w:numId w:val="9"/>
        </w:numPr>
        <w:spacing w:line="288" w:lineRule="auto"/>
        <w:ind/>
        <w:jc w:val="both"/>
        <w:rPr/>
      </w:pPr>
      <w:r>
        <w:rPr>
          <w:rFonts w:hint="eastAsia" w:ascii="微软雅黑" w:hAnsi="微软雅黑" w:eastAsia="微软雅黑"/>
          <w:noProof/>
          <w:sz w:val="24"/>
        </w:rPr>
        <w:t xml:space="preserve">14 million subscribers, production budget, the largest paranormal audience on earth</w:t>
      </w:r>
    </w:p>
    <w:p>
      <w:pPr>
        <w:numPr>
          <w:ilvl w:val="0"/>
          <w:numId w:val="9"/>
        </w:numPr>
        <w:spacing w:line="288" w:lineRule="auto"/>
        <w:ind/>
        <w:jc w:val="both"/>
        <w:rPr/>
      </w:pPr>
      <w:r>
        <w:rPr>
          <w:rFonts w:hint="eastAsia" w:ascii="微软雅黑" w:hAnsi="微软雅黑" w:eastAsia="微软雅黑"/>
          <w:noProof/>
          <w:sz w:val="24"/>
        </w:rPr>
        <w:t xml:space="preserve">BUT: zero scientific instrumentation at any site they've ever investigated — no EM baseline, no control readings, no correlated sensor data</w:t>
      </w:r>
    </w:p>
    <w:p>
      <w:pPr>
        <w:spacing w:line="288" w:lineRule="auto"/>
        <w:ind/>
        <w:jc w:val="both"/>
      </w:pPr>
      <w:r>
        <w:rPr>
          <w:rFonts w:hint="eastAsia" w:ascii="微软雅黑" w:hAnsi="微软雅黑" w:eastAsia="微软雅黑"/>
          <w:b/>
          <w:noProof/>
          <w:sz w:val="24"/>
        </w:rPr>
        <w:t xml:space="preserve">What the crossover produces:</w:t>
      </w:r>
    </w:p>
    <w:p>
      <w:pPr>
        <w:numPr>
          <w:ilvl w:val="0"/>
          <w:numId w:val="10"/>
        </w:numPr>
        <w:spacing w:line="288" w:lineRule="auto"/>
        <w:ind/>
        <w:jc w:val="both"/>
        <w:rPr/>
      </w:pPr>
      <w:r>
        <w:rPr>
          <w:rFonts w:hint="eastAsia" w:ascii="微软雅黑" w:hAnsi="微软雅黑" w:eastAsia="微软雅黑"/>
          <w:noProof/>
          <w:sz w:val="24"/>
        </w:rPr>
        <w:t xml:space="preserve">Erik's surveillance system records the EM environment before, during, and after the Estes session</w:t>
      </w:r>
    </w:p>
    <w:p>
      <w:pPr>
        <w:numPr>
          <w:ilvl w:val="0"/>
          <w:numId w:val="10"/>
        </w:numPr>
        <w:spacing w:line="288" w:lineRule="auto"/>
        <w:ind/>
        <w:jc w:val="both"/>
        <w:rPr/>
      </w:pPr>
      <w:r>
        <w:rPr>
          <w:rFonts w:hint="eastAsia" w:ascii="微软雅黑" w:hAnsi="微软雅黑" w:eastAsia="微软雅黑"/>
          <w:noProof/>
          <w:sz w:val="24"/>
        </w:rPr>
        <w:t xml:space="preserve">Sam &amp; Colby's blinded receiver reports content in real time</w:t>
      </w:r>
    </w:p>
    <w:p>
      <w:pPr>
        <w:numPr>
          <w:ilvl w:val="0"/>
          <w:numId w:val="10"/>
        </w:numPr>
        <w:spacing w:line="288" w:lineRule="auto"/>
        <w:ind/>
        <w:jc w:val="both"/>
        <w:rPr/>
      </w:pPr>
      <w:r>
        <w:rPr>
          <w:rFonts w:hint="eastAsia" w:ascii="微软雅黑" w:hAnsi="微软雅黑" w:eastAsia="微软雅黑"/>
          <w:noProof/>
          <w:sz w:val="24"/>
        </w:rPr>
        <w:t xml:space="preserve">Question timings, receiver output, and EM readings all timecoded to the same clock</w:t>
      </w:r>
    </w:p>
    <w:p>
      <w:pPr>
        <w:numPr>
          <w:ilvl w:val="0"/>
          <w:numId w:val="10"/>
        </w:numPr>
        <w:spacing w:line="288" w:lineRule="auto"/>
        <w:ind/>
        <w:jc w:val="both"/>
        <w:rPr/>
      </w:pPr>
      <w:r>
        <w:rPr>
          <w:rFonts w:hint="eastAsia" w:ascii="微软雅黑" w:hAnsi="微软雅黑" w:eastAsia="微软雅黑"/>
          <w:noProof/>
          <w:sz w:val="24"/>
        </w:rPr>
        <w:t xml:space="preserve">Correlation between EM spikes and semantic content in the receiver's output</w:t>
      </w:r>
    </w:p>
    <w:p>
      <w:pPr>
        <w:numPr>
          <w:ilvl w:val="0"/>
          <w:numId w:val="10"/>
        </w:numPr>
        <w:spacing w:line="288" w:lineRule="auto"/>
        <w:ind/>
        <w:jc w:val="both"/>
        <w:rPr/>
      </w:pPr>
      <w:r>
        <w:rPr>
          <w:rFonts w:hint="eastAsia" w:ascii="微软雅黑" w:hAnsi="微软雅黑" w:eastAsia="微软雅黑"/>
          <w:noProof/>
          <w:sz w:val="24"/>
        </w:rPr>
        <w:t xml:space="preserve">This is the flashlight experiment from the book — now applied to the Estes Method, now running on the most instrumented paranormal site on earth</w:t>
      </w:r>
    </w:p>
    <w:p>
      <w:pPr>
        <w:spacing w:line="288" w:lineRule="auto"/>
        <w:ind/>
        <w:jc w:val="both"/>
      </w:pPr>
      <w:r>
        <w:rPr>
          <w:rFonts w:hint="eastAsia" w:ascii="微软雅黑" w:hAnsi="微软雅黑" w:eastAsia="微软雅黑"/>
          <w:b/>
          <w:noProof/>
          <w:sz w:val="24"/>
        </w:rPr>
        <w:t xml:space="preserve">This has NEVER been done.</w:t>
      </w:r>
      <w:r>
        <w:rPr>
          <w:rFonts w:hint="eastAsia" w:ascii="微软雅黑" w:hAnsi="微软雅黑" w:eastAsia="微软雅黑"/>
          <w:noProof/>
          <w:sz w:val="24"/>
        </w:rPr>
        <w:t xml:space="preserve"> Ghost hunters don't run on instrumented ground. The ranch doesn't run human receiver protocols. The book already proved they're the same experiment in different costumes. You're the one proposing they run in the same room.</w:t>
      </w:r>
    </w:p>
    <w:p>
      <w:pPr>
        <w:spacing w:line="288" w:lineRule="auto"/>
        <w:ind/>
        <w:jc w:val="both"/>
      </w:pPr>
      <w:r>
        <w:rPr>
          <w:rFonts w:hint="eastAsia" w:ascii="微软雅黑" w:hAnsi="微软雅黑" w:eastAsia="微软雅黑"/>
          <w:b/>
          <w:noProof/>
          <w:sz w:val="24"/>
        </w:rPr>
        <w:t xml:space="preserve">The pitch to Erik (verbatim):</w:t>
      </w:r>
    </w:p>
    <w:p>
      <w:pPr>
        <w:spacing w:line="288" w:lineRule="auto"/>
        <w:ind/>
        <w:jc w:val="both"/>
      </w:pPr>
      <w:r>
        <w:rPr>
          <w:rFonts w:hint="eastAsia" w:ascii="微软雅黑" w:hAnsi="微软雅黑" w:eastAsia="微软雅黑"/>
          <w:noProof/>
          <w:sz w:val="24"/>
        </w:rPr>
        <w:t xml:space="preserve">"You've been running instruments for a decade. You've got anomaly logs. What you don't have is a human receiver protocol running inside your sensor net. I can bring the people who do that protocol at scale — fourteen million witnesses, production budget, and the most watched paranormal investigation on earth — onto your property, under your instruments, with your oversight. The book already mapped what they do onto what you need. I'm the bridge."</w:t>
      </w:r>
    </w:p>
    <w:p>
      <w:pPr>
        <w:spacing w:line="288" w:lineRule="auto"/>
        <w:ind/>
        <w:jc w:val="both"/>
      </w:pPr>
      <w:r>
        <w:rPr>
          <w:rFonts w:hint="eastAsia" w:ascii="微软雅黑" w:hAnsi="微软雅黑" w:eastAsia="微软雅黑"/>
          <w:b/>
          <w:noProof/>
          <w:sz w:val="24"/>
        </w:rPr>
        <w:t xml:space="preserve">Why only you can make this pitch:</w:t>
      </w:r>
    </w:p>
    <w:p>
      <w:pPr>
        <w:numPr>
          <w:ilvl w:val="0"/>
          <w:numId w:val="11"/>
        </w:numPr>
        <w:spacing w:line="288" w:lineRule="auto"/>
        <w:ind/>
        <w:jc w:val="both"/>
        <w:rPr/>
      </w:pPr>
      <w:r>
        <w:rPr>
          <w:rFonts w:hint="eastAsia" w:ascii="微软雅黑" w:hAnsi="微软雅黑" w:eastAsia="微软雅黑"/>
          <w:noProof/>
          <w:sz w:val="24"/>
        </w:rPr>
        <w:t xml:space="preserve">You wrote to Sam &amp; Colby and they have the email</w:t>
      </w:r>
    </w:p>
    <w:p>
      <w:pPr>
        <w:numPr>
          <w:ilvl w:val="0"/>
          <w:numId w:val="11"/>
        </w:numPr>
        <w:spacing w:line="288" w:lineRule="auto"/>
        <w:ind/>
        <w:jc w:val="both"/>
        <w:rPr/>
      </w:pPr>
      <w:r>
        <w:rPr>
          <w:rFonts w:hint="eastAsia" w:ascii="微软雅黑" w:hAnsi="微软雅黑" w:eastAsia="微软雅黑"/>
          <w:noProof/>
          <w:sz w:val="24"/>
        </w:rPr>
        <w:t xml:space="preserve">You wrote to Erik and he said "we should speak"</w:t>
      </w:r>
    </w:p>
    <w:p>
      <w:pPr>
        <w:numPr>
          <w:ilvl w:val="0"/>
          <w:numId w:val="11"/>
        </w:numPr>
        <w:spacing w:line="288" w:lineRule="auto"/>
        <w:ind/>
        <w:jc w:val="both"/>
        <w:rPr/>
      </w:pPr>
      <w:r>
        <w:rPr>
          <w:rFonts w:hint="eastAsia" w:ascii="微软雅黑" w:hAnsi="微软雅黑" w:eastAsia="微软雅黑"/>
          <w:noProof/>
          <w:sz w:val="24"/>
        </w:rPr>
        <w:t xml:space="preserve">The book is the theoretical framework that justifies the crossover</w:t>
      </w:r>
    </w:p>
    <w:p>
      <w:pPr>
        <w:numPr>
          <w:ilvl w:val="0"/>
          <w:numId w:val="11"/>
        </w:numPr>
        <w:spacing w:line="288" w:lineRule="auto"/>
        <w:ind/>
        <w:jc w:val="both"/>
        <w:rPr/>
      </w:pPr>
      <w:r>
        <w:rPr>
          <w:rFonts w:hint="eastAsia" w:ascii="微软雅黑" w:hAnsi="微软雅黑" w:eastAsia="微软雅黑"/>
          <w:noProof/>
          <w:sz w:val="24"/>
        </w:rPr>
        <w:t xml:space="preserve">No one else has both relationships and the framework that connects them</w:t>
      </w:r>
    </w:p>
    <w:p>
      <w:pPr>
        <w:spacing w:line="288" w:lineRule="auto"/>
        <w:ind/>
        <w:jc w:val="both"/>
      </w:pPr>
      <w:r>
        <w:rPr>
          <w:rFonts w:hint="eastAsia" w:ascii="微软雅黑" w:hAnsi="微软雅黑" w:eastAsia="微软雅黑"/>
          <w:b/>
          <w:noProof/>
          <w:sz w:val="24"/>
        </w:rPr>
        <w:t xml:space="preserve">What Erik gets:</w:t>
      </w:r>
    </w:p>
    <w:p>
      <w:pPr>
        <w:numPr>
          <w:ilvl w:val="0"/>
          <w:numId w:val="12"/>
        </w:numPr>
        <w:spacing w:line="288" w:lineRule="auto"/>
        <w:ind/>
        <w:jc w:val="both"/>
        <w:rPr/>
      </w:pPr>
      <w:r>
        <w:rPr>
          <w:rFonts w:hint="eastAsia" w:ascii="微软雅黑" w:hAnsi="微软雅黑" w:eastAsia="微软雅黑"/>
          <w:noProof/>
          <w:sz w:val="24"/>
        </w:rPr>
        <w:t xml:space="preserve">Human receiver data correlated with his EM readings — something his instruments cannot generate alone</w:t>
      </w:r>
    </w:p>
    <w:p>
      <w:pPr>
        <w:numPr>
          <w:ilvl w:val="0"/>
          <w:numId w:val="12"/>
        </w:numPr>
        <w:spacing w:line="288" w:lineRule="auto"/>
        <w:ind/>
        <w:jc w:val="both"/>
        <w:rPr/>
      </w:pPr>
      <w:r>
        <w:rPr>
          <w:rFonts w:hint="eastAsia" w:ascii="微软雅黑" w:hAnsi="微软雅黑" w:eastAsia="微软雅黑"/>
          <w:noProof/>
          <w:sz w:val="24"/>
        </w:rPr>
        <w:t xml:space="preserve">A controlled experiment on his property that produces publishable results</w:t>
      </w:r>
    </w:p>
    <w:p>
      <w:pPr>
        <w:numPr>
          <w:ilvl w:val="0"/>
          <w:numId w:val="12"/>
        </w:numPr>
        <w:spacing w:line="288" w:lineRule="auto"/>
        <w:ind/>
        <w:jc w:val="both"/>
        <w:rPr/>
      </w:pPr>
      <w:r>
        <w:rPr>
          <w:rFonts w:hint="eastAsia" w:ascii="微软雅黑" w:hAnsi="微软雅黑" w:eastAsia="微软雅黑"/>
          <w:noProof/>
          <w:sz w:val="24"/>
        </w:rPr>
        <w:t xml:space="preserve">Publicity at a scale the ranch show alone cannot reach (Sam &amp; Colby's audience is different and younger)</w:t>
      </w:r>
    </w:p>
    <w:p>
      <w:pPr>
        <w:numPr>
          <w:ilvl w:val="0"/>
          <w:numId w:val="12"/>
        </w:numPr>
        <w:spacing w:line="288" w:lineRule="auto"/>
        <w:ind/>
        <w:jc w:val="both"/>
        <w:rPr/>
      </w:pPr>
      <w:r>
        <w:rPr>
          <w:rFonts w:hint="eastAsia" w:ascii="微软雅黑" w:hAnsi="微软雅黑" w:eastAsia="微软雅黑"/>
          <w:noProof/>
          <w:sz w:val="24"/>
        </w:rPr>
        <w:t xml:space="preserve">The first formal crossover between UAP instrumentation and ghost hunting protocol — which the book argues are the same methodological problem</w:t>
      </w:r>
    </w:p>
    <w:p>
      <w:pPr>
        <w:spacing w:line="288" w:lineRule="auto"/>
        <w:ind/>
        <w:jc w:val="both"/>
      </w:pPr>
      <w:r>
        <w:rPr>
          <w:rFonts w:hint="eastAsia" w:ascii="微软雅黑" w:hAnsi="微软雅黑" w:eastAsia="微软雅黑"/>
          <w:b/>
          <w:noProof/>
          <w:sz w:val="24"/>
        </w:rPr>
        <w:t xml:space="preserve">What Sam &amp; Colby get:</w:t>
      </w:r>
    </w:p>
    <w:p>
      <w:pPr>
        <w:numPr>
          <w:ilvl w:val="0"/>
          <w:numId w:val="13"/>
        </w:numPr>
        <w:spacing w:line="288" w:lineRule="auto"/>
        <w:ind/>
        <w:jc w:val="both"/>
        <w:rPr/>
      </w:pPr>
      <w:r>
        <w:rPr>
          <w:rFonts w:hint="eastAsia" w:ascii="微软雅黑" w:hAnsi="微软雅黑" w:eastAsia="微软雅黑"/>
          <w:noProof/>
          <w:sz w:val="24"/>
        </w:rPr>
        <w:t xml:space="preserve">The first Estes Method sessions ever run on scientifically instrumented ground</w:t>
      </w:r>
    </w:p>
    <w:p>
      <w:pPr>
        <w:numPr>
          <w:ilvl w:val="0"/>
          <w:numId w:val="13"/>
        </w:numPr>
        <w:spacing w:line="288" w:lineRule="auto"/>
        <w:ind/>
        <w:jc w:val="both"/>
        <w:rPr/>
      </w:pPr>
      <w:r>
        <w:rPr>
          <w:rFonts w:hint="eastAsia" w:ascii="微软雅黑" w:hAnsi="微软雅黑" w:eastAsia="微软雅黑"/>
          <w:noProof/>
          <w:sz w:val="24"/>
        </w:rPr>
        <w:t xml:space="preserve">EM baseline data, control readings, and correlated sensor logs for every session</w:t>
      </w:r>
    </w:p>
    <w:p>
      <w:pPr>
        <w:numPr>
          <w:ilvl w:val="0"/>
          <w:numId w:val="13"/>
        </w:numPr>
        <w:spacing w:line="288" w:lineRule="auto"/>
        <w:ind/>
        <w:jc w:val="both"/>
        <w:rPr/>
      </w:pPr>
      <w:r>
        <w:rPr>
          <w:rFonts w:hint="eastAsia" w:ascii="微软雅黑" w:hAnsi="微软雅黑" w:eastAsia="微软雅黑"/>
          <w:noProof/>
          <w:sz w:val="24"/>
        </w:rPr>
        <w:t xml:space="preserve">Scientific credibility they have never had — their protocol validated (or falsified) by the ranch's instruments</w:t>
      </w:r>
    </w:p>
    <w:p>
      <w:pPr>
        <w:numPr>
          <w:ilvl w:val="0"/>
          <w:numId w:val="13"/>
        </w:numPr>
        <w:spacing w:line="288" w:lineRule="auto"/>
        <w:ind/>
        <w:jc w:val="both"/>
        <w:rPr/>
      </w:pPr>
      <w:r>
        <w:rPr>
          <w:rFonts w:hint="eastAsia" w:ascii="微软雅黑" w:hAnsi="微软雅黑" w:eastAsia="微软雅黑"/>
          <w:noProof/>
          <w:sz w:val="24"/>
        </w:rPr>
        <w:t xml:space="preserve">The biggest story in paranormal content: "we ran the Estes Method at Skinwalker Ranch"</w:t>
      </w:r>
    </w:p>
    <w:p>
      <w:pPr>
        <w:spacing w:line="288" w:lineRule="auto"/>
        <w:ind/>
        <w:jc w:val="both"/>
      </w:pPr>
      <w:r>
        <w:rPr>
          <w:rFonts w:hint="eastAsia" w:ascii="微软雅黑" w:hAnsi="微软雅黑" w:eastAsia="微软雅黑"/>
          <w:b/>
          <w:noProof/>
          <w:sz w:val="24"/>
        </w:rPr>
        <w:t xml:space="preserve">What you get:</w:t>
      </w:r>
    </w:p>
    <w:p>
      <w:pPr>
        <w:numPr>
          <w:ilvl w:val="0"/>
          <w:numId w:val="14"/>
        </w:numPr>
        <w:spacing w:line="288" w:lineRule="auto"/>
        <w:ind/>
        <w:jc w:val="both"/>
        <w:rPr/>
      </w:pPr>
      <w:r>
        <w:rPr>
          <w:rFonts w:hint="eastAsia" w:ascii="微软雅黑" w:hAnsi="微软雅黑" w:eastAsia="微软雅黑"/>
          <w:noProof/>
          <w:sz w:val="24"/>
        </w:rPr>
        <w:t xml:space="preserve">The book's thesis validated in the most spectacular possible experiment</w:t>
      </w:r>
    </w:p>
    <w:p>
      <w:pPr>
        <w:numPr>
          <w:ilvl w:val="0"/>
          <w:numId w:val="14"/>
        </w:numPr>
        <w:spacing w:line="288" w:lineRule="auto"/>
        <w:ind/>
        <w:jc w:val="both"/>
        <w:rPr/>
      </w:pPr>
      <w:r>
        <w:rPr>
          <w:rFonts w:hint="eastAsia" w:ascii="微软雅黑" w:hAnsi="微软雅黑" w:eastAsia="微软雅黑"/>
          <w:noProof/>
          <w:sz w:val="24"/>
        </w:rPr>
        <w:t xml:space="preserve">The bridge position between two domains that have never been connected on the same property</w:t>
      </w:r>
    </w:p>
    <w:p>
      <w:pPr>
        <w:numPr>
          <w:ilvl w:val="0"/>
          <w:numId w:val="14"/>
        </w:numPr>
        <w:spacing w:line="288" w:lineRule="auto"/>
        <w:ind/>
        <w:jc w:val="both"/>
        <w:rPr/>
      </w:pPr>
      <w:r>
        <w:rPr>
          <w:rFonts w:hint="eastAsia" w:ascii="微软雅黑" w:hAnsi="微软雅黑" w:eastAsia="微软雅黑"/>
          <w:noProof/>
          <w:sz w:val="24"/>
        </w:rPr>
        <w:t xml:space="preserve">A case study for Volume 2 that no one else can write</w:t>
      </w:r>
    </w:p>
    <w:p>
      <w:pPr>
        <w:numPr>
          <w:ilvl w:val="0"/>
          <w:numId w:val="14"/>
        </w:numPr>
        <w:spacing w:line="288" w:lineRule="auto"/>
        <w:ind/>
        <w:jc w:val="both"/>
        <w:rPr/>
      </w:pPr>
      <w:r>
        <w:rPr>
          <w:rFonts w:hint="eastAsia" w:ascii="微软雅黑" w:hAnsi="微软雅黑" w:eastAsia="微软雅黑"/>
          <w:noProof/>
          <w:sz w:val="24"/>
        </w:rPr>
        <w:t xml:space="preserve">The relationship with Erik that turns into a collaboration on whatever comes next</w:t>
      </w:r>
    </w:p>
    <w:p>
      <w:pPr>
        <w:pStyle w:val="Heading2"/>
        <w:spacing w:line="288" w:lineRule="auto"/>
        <w:ind/>
        <w:jc w:val="left"/>
      </w:pPr>
      <w:r>
        <w:rPr>
          <w:rFonts w:hint="eastAsia" w:ascii="微软雅黑" w:hAnsi="微软雅黑" w:eastAsia="微软雅黑"/>
          <w:b/>
          <w:noProof/>
          <w:sz w:val="36"/>
        </w:rPr>
        <w:t xml:space="preserve">XI. QUESTIONS YOUR MENTOR WILL PROBABLY ASK</w:t>
      </w:r>
    </w:p>
    <w:p>
      <w:pPr>
        <w:spacing w:line="288" w:lineRule="auto"/>
        <w:ind/>
        <w:jc w:val="both"/>
      </w:pPr>
      <w:r>
        <w:rPr>
          <w:rFonts w:hint="eastAsia" w:ascii="微软雅黑" w:hAnsi="微软雅黑" w:eastAsia="微软雅黑"/>
          <w:noProof/>
          <w:sz w:val="24"/>
        </w:rPr>
        <w:t xml:space="preserve">What's your ask? (What do you actually WANT from Erik — collaboration? endorsement? data sharing? partnership on Ying Yang?)</w:t>
      </w:r>
    </w:p>
    <w:p>
      <w:pPr>
        <w:spacing w:line="288" w:lineRule="auto"/>
        <w:ind/>
        <w:jc w:val="both"/>
      </w:pPr>
      <w:r>
        <w:rPr>
          <w:rFonts w:hint="eastAsia" w:ascii="微软雅黑" w:hAnsi="微软雅黑" w:eastAsia="微软雅黑"/>
          <w:noProof/>
          <w:sz w:val="24"/>
        </w:rPr>
        <w:t xml:space="preserve">What's your walk-away point? (What would make you NOT want to work with him?)</w:t>
      </w:r>
    </w:p>
    <w:p>
      <w:pPr>
        <w:spacing w:line="288" w:lineRule="auto"/>
        <w:ind/>
        <w:jc w:val="both"/>
      </w:pPr>
      <w:r>
        <w:rPr>
          <w:rFonts w:hint="eastAsia" w:ascii="微软雅黑" w:hAnsi="微软雅黑" w:eastAsia="微软雅黑"/>
          <w:noProof/>
          <w:sz w:val="24"/>
        </w:rPr>
        <w:t xml:space="preserve">What's the timeline? (Book is published — what's the next deliverable?)</w:t>
      </w:r>
    </w:p>
    <w:p>
      <w:pPr>
        <w:spacing w:line="288" w:lineRule="auto"/>
        <w:ind/>
        <w:jc w:val="both"/>
      </w:pPr>
      <w:r>
        <w:rPr>
          <w:rFonts w:hint="eastAsia" w:ascii="微软雅黑" w:hAnsi="微软雅黑" w:eastAsia="微软雅黑"/>
          <w:noProof/>
          <w:sz w:val="24"/>
        </w:rPr>
        <w:t xml:space="preserve">What about Brandon? (Does bringing Erik in mean bringing the whole ranch operation in?)</w:t>
      </w:r>
    </w:p>
    <w:p>
      <w:pPr>
        <w:spacing w:line="288" w:lineRule="auto"/>
        <w:ind/>
        <w:jc w:val="both"/>
      </w:pPr>
      <w:r>
        <w:rPr>
          <w:rFonts w:hint="eastAsia" w:ascii="微软雅黑" w:hAnsi="微软雅黑" w:eastAsia="微软雅黑"/>
          <w:noProof/>
          <w:sz w:val="24"/>
        </w:rPr>
        <w:t xml:space="preserve">What about IP? (If Ying Yang gets deployed at the ranch, who owns what?)</w:t>
      </w:r>
    </w:p>
    <w:p>
      <w:pPr>
        <w:spacing w:line="288" w:lineRule="auto"/>
        <w:ind/>
        <w:jc w:val="both"/>
      </w:pPr>
      <w:r>
        <w:rPr>
          <w:rFonts w:hint="eastAsia" w:ascii="微软雅黑" w:hAnsi="微软雅黑" w:eastAsia="微软雅黑"/>
          <w:noProof/>
          <w:sz w:val="24"/>
        </w:rPr>
        <w:t xml:space="preserve">What's your leverage? (You have the book. He has the ranch. What's the exchange?)</w:t>
      </w:r>
    </w:p>
    <w:p>
      <w:pPr>
        <w:spacing w:line="288" w:lineRule="auto"/>
        <w:ind/>
        <w:jc w:val="both"/>
      </w:pPr>
      <w:r>
        <w:rPr>
          <w:rFonts w:hint="eastAsia" w:ascii="微软雅黑" w:hAnsi="微软雅黑" w:eastAsia="微软雅黑"/>
          <w:noProof/>
          <w:sz w:val="24"/>
        </w:rPr>
        <w:t xml:space="preserve">What's the risk? (What could go wrong in this conversation?)</w:t>
      </w:r>
    </w:p>
    <w:p>
      <w:pPr>
        <w:spacing w:line="288" w:lineRule="auto"/>
        <w:ind/>
        <w:jc w:val="both"/>
      </w:pPr>
      <w:r>
        <w:rPr>
          <w:rFonts w:hint="eastAsia" w:ascii="微软雅黑" w:hAnsi="微软雅黑" w:eastAsia="微软雅黑"/>
          <w:noProof/>
          <w:sz w:val="24"/>
        </w:rPr>
        <w:t xml:space="preserve">Have answers ready for all seven before Monday.</w:t>
      </w:r>
    </w:p>
    <w:p>
      <w:pPr>
        <w:spacing w:line="288" w:lineRule="auto"/>
        <w:ind/>
        <w:jc w:val="both"/>
      </w:pPr>
      <w:r>
        <w:rPr>
          <w:rFonts w:hint="eastAsia" w:ascii="微软雅黑" w:hAnsi="微软雅黑" w:eastAsia="微软雅黑"/>
          <w:i/>
          <w:noProof/>
          <w:sz w:val="24"/>
        </w:rPr>
        <w:t xml:space="preserve">Prepared for Evan Svendsen, 13 September 2026</w:t>
      </w:r>
    </w:p>
    <w:p>
      <w:pPr>
        <w:spacing w:line="288" w:lineRule="auto"/>
        <w:ind/>
        <w:jc w:val="both"/>
      </w:pPr>
      <w:r>
        <w:rPr>
          <w:rFonts w:hint="eastAsia" w:ascii="微软雅黑" w:hAnsi="微软雅黑" w:eastAsia="微软雅黑"/>
          <w:i/>
          <w:noProof/>
          <w:sz w:val="24"/>
        </w:rPr>
        <w:t xml:space="preserve">Session 4 — Erik Bard outreach response</w:t>
      </w:r>
    </w:p>
    <w:p>
      <w:pPr>
        <w:spacing w:line="288" w:lineRule="auto"/>
        <w:ind/>
        <w:jc w:val="both"/>
      </w:pPr>
      <w:r>
        <w:rPr>
          <w:rFonts w:hint="eastAsia" w:ascii="微软雅黑" w:hAnsi="微软雅黑" w:eastAsia="微软雅黑"/>
          <w:i/>
          <w:noProof/>
          <w:sz w:val="24"/>
        </w:rPr>
        <w:t xml:space="preserve">For Monday 9am mentor session</w:t>
      </w:r>
    </w:p>
    <w:p>
      <w:pPr>
        <w:spacing w:line="288" w:lineRule="auto"/>
        <w:ind/>
        <w:jc w:val="both"/>
      </w:pPr>
      <w:r>
        <w:rPr>
          <w:rFonts w:hint="eastAsia" w:ascii="微软雅黑" w:hAnsi="微软雅黑" w:eastAsia="微软雅黑"/>
          <w:i/>
          <w:noProof/>
          <w:sz w:val="24"/>
        </w:rPr>
        <w:t xml:space="preserve">Updated with Sam &amp; Colby crossover pitch — the unique proposition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