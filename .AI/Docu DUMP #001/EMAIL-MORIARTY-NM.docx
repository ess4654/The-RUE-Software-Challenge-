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 MORIARTY, NM</w:t>
      </w:r>
    </w:p>
    <w:p>
      <w:pPr>
        <w:pStyle w:val="Heading2"/>
        <w:spacing w:line="288" w:lineRule="auto"/>
        <w:ind/>
        <w:jc w:val="left"/>
      </w:pPr>
      <w:r>
        <w:rPr>
          <w:rFonts w:hint="eastAsia" w:ascii="微软雅黑" w:hAnsi="微软雅黑" w:eastAsia="微软雅黑"/>
          <w:b/>
          <w:noProof/>
          <w:sz w:val="36"/>
        </w:rPr>
        <w:t xml:space="preserve">East Mountain News (To)</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East Mountain News (submit via </w:t>
      </w:r>
      <w:r>
        <w:rPr>
          <w:rFonts w:hint="eastAsia" w:ascii="微软雅黑" w:hAnsi="微软雅黑" w:eastAsia="微软雅黑"/>
          <w:noProof/>
          <w:sz w:val="24"/>
        </w:rPr>
        <w:t>https://eastmountainnews.com/</w:t>
      </w:r>
      <w:r>
        <w:rPr>
          <w:rFonts w:hint="eastAsia" w:ascii="微软雅黑" w:hAnsi="微软雅黑" w:eastAsia="微软雅黑"/>
          <w:noProof/>
          <w:sz w:val="24"/>
        </w:rPr>
        <w:t xml:space="preserve"> or Facebook @EastMountainNews)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New Mexico author says the state's name IS the coordinate — and Moriarty sits on Route 66 inside it</w:t>
      </w:r>
    </w:p>
    <w:p>
      <w:pPr>
        <w:spacing w:line="288" w:lineRule="auto"/>
        <w:ind/>
        <w:jc w:val="both"/>
      </w:pPr>
      <w:r>
        <w:rPr>
          <w:rFonts w:hint="eastAsia" w:ascii="微软雅黑" w:hAnsi="微软雅黑" w:eastAsia="微软雅黑"/>
          <w:noProof/>
          <w:sz w:val="24"/>
        </w:rPr>
        <w:t xml:space="preserve">Dear Editor,</w:t>
      </w:r>
    </w:p>
    <w:p>
      <w:pPr>
        <w:spacing w:line="288" w:lineRule="auto"/>
        <w:ind/>
        <w:jc w:val="both"/>
      </w:pPr>
      <w:r>
        <w:rPr>
          <w:rFonts w:hint="eastAsia" w:ascii="微软雅黑" w:hAnsi="微软雅黑" w:eastAsia="微软雅黑"/>
          <w:noProof/>
          <w:sz w:val="24"/>
        </w:rPr>
        <w:t xml:space="preserve">My name is Evan Svendsen. I am an author from Didsbury, Alberta, Canada. I am writing to you because Moriarty, New Mexico carries a distinction no one mentions: it is the third-poorest town in the poorest state in America, sitting on Route 66 in Torrance County, where the Pinto Bean Fiesta still runs and the gliders still ride the thermals above the desert.</w:t>
      </w:r>
    </w:p>
    <w:p>
      <w:pPr>
        <w:spacing w:line="288" w:lineRule="auto"/>
        <w:ind/>
        <w:jc w:val="both"/>
      </w:pPr>
      <w:r>
        <w:rPr>
          <w:rFonts w:hint="eastAsia" w:ascii="微软雅黑" w:hAnsi="微软雅黑" w:eastAsia="微软雅黑"/>
          <w:noProof/>
          <w:sz w:val="24"/>
        </w:rPr>
        <w:t xml:space="preserve">I published a book this month called The Science of Ufology that makes a specific case: New Mexico is not accidentally the epicenter of the UFO phenomenon. Roswell. Trinity. White Sands. Los Alamos. The very name of the state is an address in a system I have spent years mapping. Everything that has happened on New Mexico soil for the last 80 years confirms that this coordinate is active.</w:t>
      </w:r>
    </w:p>
    <w:p>
      <w:pPr>
        <w:spacing w:line="288" w:lineRule="auto"/>
        <w:ind/>
        <w:jc w:val="both"/>
      </w:pPr>
      <w:r>
        <w:rPr>
          <w:rFonts w:hint="eastAsia" w:ascii="微软雅黑" w:hAnsi="微软雅黑" w:eastAsia="微软雅黑"/>
          <w:noProof/>
          <w:sz w:val="24"/>
        </w:rPr>
        <w:t xml:space="preserve">There is a push to rename New Mexico. The argument is that the name is confusing or offensive. My research says the opposite: the name is a coordinate, and changing it does not erase what happened here — it hides the address while the signal continues to broadcast.</w:t>
      </w:r>
    </w:p>
    <w:p>
      <w:pPr>
        <w:spacing w:line="288" w:lineRule="auto"/>
        <w:ind/>
        <w:jc w:val="both"/>
      </w:pPr>
      <w:r>
        <w:rPr>
          <w:rFonts w:hint="eastAsia" w:ascii="微软雅黑" w:hAnsi="微软雅黑" w:eastAsia="微软雅黑"/>
          <w:noProof/>
          <w:sz w:val="24"/>
        </w:rPr>
        <w:t xml:space="preserve">Moriarty knows what it means to sit on a road that the rest of the country forgot. Route 66 was replaced by the interstate. The name changed. The road stayed. The people who live on it did not move. The same thing is about to happen to the entire state.</w:t>
      </w:r>
    </w:p>
    <w:p>
      <w:pPr>
        <w:spacing w:line="288" w:lineRule="auto"/>
        <w:ind/>
        <w:jc w:val="both"/>
      </w:pPr>
      <w:r>
        <w:rPr>
          <w:rFonts w:hint="eastAsia" w:ascii="微软雅黑" w:hAnsi="微软雅黑" w:eastAsia="微软雅黑"/>
          <w:noProof/>
          <w:sz w:val="24"/>
        </w:rPr>
        <w:t xml:space="preserve">I am not asking you to take my word for any of this. I am asking you to read the book and decide for yourself.</w:t>
      </w:r>
    </w:p>
    <w:p>
      <w:pPr>
        <w:spacing w:line="288" w:lineRule="auto"/>
        <w:ind/>
        <w:jc w:val="both"/>
      </w:pPr>
      <w:r>
        <w:rPr>
          <w:rFonts w:hint="eastAsia" w:ascii="微软雅黑" w:hAnsi="微软雅黑" w:eastAsia="微软雅黑"/>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Amazon (paperback/kindle): </w:t>
      </w:r>
      <w:r>
        <w:rPr>
          <w:rFonts w:hint="eastAsia" w:ascii="微软雅黑" w:hAnsi="微软雅黑" w:eastAsia="微软雅黑"/>
          <w:noProof/>
          <w:sz w:val="24"/>
        </w:rPr>
        <w:t>https://www.amazon.com/dp/B0HJQXPNSV</w:t>
      </w:r>
    </w:p>
    <w:p>
      <w:pPr>
        <w:numPr>
          <w:ilvl w:val="0"/>
          <w:numId w:val="1"/>
        </w:numPr>
        <w:spacing w:line="288" w:lineRule="auto"/>
        <w:ind/>
        <w:jc w:val="both"/>
        <w:rPr/>
      </w:pPr>
      <w:r>
        <w:rPr>
          <w:rFonts w:hint="eastAsia" w:ascii="微软雅黑" w:hAnsi="微软雅黑" w:eastAsia="微软雅黑"/>
          <w:noProof/>
          <w:sz w:val="24"/>
        </w:rPr>
        <w:t xml:space="preserve">Free PDF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1"/>
        </w:numPr>
        <w:spacing w:line="288" w:lineRule="auto"/>
        <w:ind/>
        <w:jc w:val="both"/>
        <w:rPr/>
      </w:pPr>
      <w:r>
        <w:rPr>
          <w:rFonts w:hint="eastAsia" w:ascii="微软雅黑" w:hAnsi="微软雅黑" w:eastAsia="微软雅黑"/>
          <w:noProof/>
          <w:sz w:val="24"/>
        </w:rPr>
        <w:t xml:space="preserve">Substack (cost to the American taxpayer to suppress this):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If you want to talk, I am available. If you want to write about what New Mexico's name actually means before someone changes it, I will give you everything I have.</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 Canada</w:t>
      </w:r>
    </w:p>
    <w:p>
      <w:pPr>
        <w:spacing w:line="288" w:lineRule="auto"/>
        <w:ind/>
        <w:jc w:val="both"/>
      </w:pPr>
      <w:r>
        <w:rPr>
          <w:rFonts w:hint="eastAsia" w:ascii="微软雅黑" w:hAnsi="微软雅黑" w:eastAsia="微软雅黑"/>
          <w:noProof/>
          <w:sz w:val="24"/>
        </w:rPr>
        <w:t>evansvendsen.substack.com</w:t>
      </w:r>
    </w:p>
    <w:p>
      <w:pPr>
        <w:spacing w:line="288" w:lineRule="auto"/>
        <w:ind/>
        <w:jc w:val="both"/>
      </w:pPr>
      <w:r>
        <w:rPr>
          <w:rFonts w:hint="eastAsia" w:ascii="微软雅黑" w:hAnsi="微软雅黑" w:eastAsia="微软雅黑"/>
          <w:i/>
          <w:noProof/>
          <w:sz w:val="24"/>
        </w:rPr>
        <w:t xml:space="preserve">Note: Mountain View Telegraph (Moriarty's former local paper) may be defunct. East Mountain News is the active community news source for the region.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